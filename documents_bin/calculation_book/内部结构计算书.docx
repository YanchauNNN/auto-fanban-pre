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a"/>
        <w:tblpPr w:leftFromText="180" w:rightFromText="180" w:vertAnchor="page" w:horzAnchor="margin" w:tblpY="1001"/>
        <w:tblW w:w="10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8"/>
        <w:gridCol w:w="486"/>
        <w:gridCol w:w="401"/>
        <w:gridCol w:w="87"/>
        <w:gridCol w:w="490"/>
        <w:gridCol w:w="292"/>
        <w:gridCol w:w="219"/>
        <w:gridCol w:w="236"/>
        <w:gridCol w:w="250"/>
        <w:gridCol w:w="200"/>
        <w:gridCol w:w="291"/>
        <w:gridCol w:w="164"/>
        <w:gridCol w:w="327"/>
        <w:gridCol w:w="126"/>
        <w:gridCol w:w="366"/>
        <w:gridCol w:w="85"/>
        <w:gridCol w:w="372"/>
        <w:gridCol w:w="79"/>
        <w:gridCol w:w="451"/>
        <w:gridCol w:w="492"/>
        <w:gridCol w:w="492"/>
        <w:gridCol w:w="495"/>
        <w:gridCol w:w="494"/>
        <w:gridCol w:w="492"/>
        <w:gridCol w:w="113"/>
        <w:gridCol w:w="381"/>
        <w:gridCol w:w="89"/>
        <w:gridCol w:w="405"/>
        <w:gridCol w:w="66"/>
        <w:gridCol w:w="427"/>
        <w:gridCol w:w="60"/>
        <w:gridCol w:w="434"/>
        <w:gridCol w:w="493"/>
        <w:gridCol w:w="72"/>
        <w:gridCol w:w="423"/>
      </w:tblGrid>
      <w:tr w:rsidR="00C30CA4" w14:paraId="76F9A361" w14:textId="77777777" w:rsidTr="00423E94">
        <w:trPr>
          <w:trHeight w:hRule="exact" w:val="320"/>
        </w:trPr>
        <w:tc>
          <w:tcPr>
            <w:tcW w:w="418" w:type="dxa"/>
            <w:vAlign w:val="center"/>
          </w:tcPr>
          <w:p w14:paraId="4060DC91" w14:textId="77777777" w:rsidR="00C30CA4" w:rsidRDefault="00C30CA4" w:rsidP="00DF5307">
            <w:pPr>
              <w:tabs>
                <w:tab w:val="left" w:pos="7797"/>
              </w:tabs>
            </w:pPr>
            <w:bookmarkStart w:id="0" w:name="OLE_LINK28"/>
            <w:bookmarkStart w:id="1" w:name="OLE_LINK27"/>
          </w:p>
        </w:tc>
        <w:tc>
          <w:tcPr>
            <w:tcW w:w="486" w:type="dxa"/>
            <w:vAlign w:val="center"/>
          </w:tcPr>
          <w:p w14:paraId="5EFA6A56" w14:textId="5379E1C6" w:rsidR="00C30CA4" w:rsidRDefault="00C30CA4" w:rsidP="00DF5307">
            <w:pPr>
              <w:tabs>
                <w:tab w:val="left" w:pos="7797"/>
              </w:tabs>
            </w:pPr>
          </w:p>
        </w:tc>
        <w:tc>
          <w:tcPr>
            <w:tcW w:w="401" w:type="dxa"/>
            <w:vAlign w:val="center"/>
          </w:tcPr>
          <w:p w14:paraId="47CE3FE8" w14:textId="77777777" w:rsidR="00C30CA4" w:rsidRDefault="00C30CA4" w:rsidP="00DF5307">
            <w:pPr>
              <w:tabs>
                <w:tab w:val="left" w:pos="7797"/>
              </w:tabs>
            </w:pPr>
          </w:p>
        </w:tc>
        <w:tc>
          <w:tcPr>
            <w:tcW w:w="577" w:type="dxa"/>
            <w:gridSpan w:val="2"/>
            <w:vAlign w:val="center"/>
          </w:tcPr>
          <w:p w14:paraId="4E7678E1" w14:textId="77777777" w:rsidR="00C30CA4" w:rsidRDefault="00C30CA4" w:rsidP="00DF5307">
            <w:pPr>
              <w:tabs>
                <w:tab w:val="left" w:pos="7797"/>
              </w:tabs>
            </w:pPr>
          </w:p>
        </w:tc>
        <w:tc>
          <w:tcPr>
            <w:tcW w:w="292" w:type="dxa"/>
            <w:vAlign w:val="center"/>
          </w:tcPr>
          <w:p w14:paraId="32082229" w14:textId="793CB127" w:rsidR="00C30CA4" w:rsidRDefault="00C30CA4" w:rsidP="00DF5307">
            <w:pPr>
              <w:tabs>
                <w:tab w:val="left" w:pos="7797"/>
              </w:tabs>
            </w:pPr>
          </w:p>
        </w:tc>
        <w:tc>
          <w:tcPr>
            <w:tcW w:w="455" w:type="dxa"/>
            <w:gridSpan w:val="2"/>
            <w:vAlign w:val="center"/>
          </w:tcPr>
          <w:p w14:paraId="7D13513D" w14:textId="77777777" w:rsidR="00C30CA4" w:rsidRDefault="00C30CA4" w:rsidP="00DF5307">
            <w:pPr>
              <w:tabs>
                <w:tab w:val="left" w:pos="7797"/>
              </w:tabs>
            </w:pPr>
          </w:p>
        </w:tc>
        <w:tc>
          <w:tcPr>
            <w:tcW w:w="450" w:type="dxa"/>
            <w:gridSpan w:val="2"/>
            <w:vAlign w:val="center"/>
          </w:tcPr>
          <w:p w14:paraId="692082E6" w14:textId="77777777" w:rsidR="00C30CA4" w:rsidRDefault="00C30CA4" w:rsidP="00DF5307">
            <w:pPr>
              <w:tabs>
                <w:tab w:val="left" w:pos="7797"/>
              </w:tabs>
            </w:pPr>
          </w:p>
        </w:tc>
        <w:tc>
          <w:tcPr>
            <w:tcW w:w="455" w:type="dxa"/>
            <w:gridSpan w:val="2"/>
            <w:vAlign w:val="center"/>
          </w:tcPr>
          <w:p w14:paraId="1F4AA792" w14:textId="77777777" w:rsidR="00C30CA4" w:rsidRDefault="00C30CA4" w:rsidP="00DF5307">
            <w:pPr>
              <w:tabs>
                <w:tab w:val="left" w:pos="7797"/>
              </w:tabs>
            </w:pPr>
          </w:p>
        </w:tc>
        <w:tc>
          <w:tcPr>
            <w:tcW w:w="453" w:type="dxa"/>
            <w:gridSpan w:val="2"/>
            <w:vAlign w:val="center"/>
          </w:tcPr>
          <w:p w14:paraId="0E0B42BD" w14:textId="77777777" w:rsidR="00C30CA4" w:rsidRDefault="00C30CA4" w:rsidP="00DF5307">
            <w:pPr>
              <w:tabs>
                <w:tab w:val="left" w:pos="7797"/>
              </w:tabs>
            </w:pPr>
          </w:p>
        </w:tc>
        <w:tc>
          <w:tcPr>
            <w:tcW w:w="451" w:type="dxa"/>
            <w:gridSpan w:val="2"/>
            <w:vAlign w:val="center"/>
          </w:tcPr>
          <w:p w14:paraId="610C1710" w14:textId="77777777" w:rsidR="00C30CA4" w:rsidRDefault="00C30CA4" w:rsidP="00DF5307">
            <w:pPr>
              <w:tabs>
                <w:tab w:val="left" w:pos="7797"/>
              </w:tabs>
            </w:pPr>
          </w:p>
        </w:tc>
        <w:tc>
          <w:tcPr>
            <w:tcW w:w="451" w:type="dxa"/>
            <w:gridSpan w:val="2"/>
            <w:vAlign w:val="center"/>
          </w:tcPr>
          <w:p w14:paraId="27DDA8D1" w14:textId="77777777" w:rsidR="00C30CA4" w:rsidRDefault="00C30CA4" w:rsidP="00DF5307">
            <w:pPr>
              <w:tabs>
                <w:tab w:val="left" w:pos="7797"/>
              </w:tabs>
            </w:pPr>
          </w:p>
        </w:tc>
        <w:tc>
          <w:tcPr>
            <w:tcW w:w="451" w:type="dxa"/>
            <w:vAlign w:val="center"/>
          </w:tcPr>
          <w:p w14:paraId="7DA211E5" w14:textId="77777777" w:rsidR="00C30CA4" w:rsidRDefault="00C30CA4" w:rsidP="00DF5307">
            <w:pPr>
              <w:tabs>
                <w:tab w:val="left" w:pos="7797"/>
              </w:tabs>
            </w:pPr>
          </w:p>
        </w:tc>
        <w:tc>
          <w:tcPr>
            <w:tcW w:w="492" w:type="dxa"/>
            <w:vAlign w:val="center"/>
          </w:tcPr>
          <w:p w14:paraId="4D957254" w14:textId="77777777" w:rsidR="00C30CA4" w:rsidRDefault="00C30CA4" w:rsidP="00DF5307">
            <w:pPr>
              <w:tabs>
                <w:tab w:val="left" w:pos="7797"/>
              </w:tabs>
            </w:pPr>
          </w:p>
        </w:tc>
        <w:tc>
          <w:tcPr>
            <w:tcW w:w="492" w:type="dxa"/>
            <w:vAlign w:val="center"/>
          </w:tcPr>
          <w:p w14:paraId="794FEF55" w14:textId="77777777" w:rsidR="00C30CA4" w:rsidRDefault="00C30CA4" w:rsidP="00DF5307">
            <w:pPr>
              <w:tabs>
                <w:tab w:val="left" w:pos="7797"/>
              </w:tabs>
            </w:pPr>
          </w:p>
        </w:tc>
        <w:tc>
          <w:tcPr>
            <w:tcW w:w="495" w:type="dxa"/>
            <w:tcBorders>
              <w:bottom w:val="single" w:sz="4" w:space="0" w:color="auto"/>
            </w:tcBorders>
            <w:vAlign w:val="center"/>
          </w:tcPr>
          <w:p w14:paraId="0A9D8286" w14:textId="77777777" w:rsidR="00C30CA4" w:rsidRDefault="00C30CA4" w:rsidP="00DF5307">
            <w:pPr>
              <w:tabs>
                <w:tab w:val="left" w:pos="7797"/>
              </w:tabs>
            </w:pPr>
          </w:p>
        </w:tc>
        <w:tc>
          <w:tcPr>
            <w:tcW w:w="494" w:type="dxa"/>
            <w:tcBorders>
              <w:bottom w:val="single" w:sz="4" w:space="0" w:color="auto"/>
            </w:tcBorders>
            <w:vAlign w:val="center"/>
          </w:tcPr>
          <w:p w14:paraId="57A4FEDC" w14:textId="77777777" w:rsidR="00C30CA4" w:rsidRDefault="00C30CA4" w:rsidP="00DF5307">
            <w:pPr>
              <w:tabs>
                <w:tab w:val="left" w:pos="7797"/>
              </w:tabs>
            </w:pPr>
          </w:p>
        </w:tc>
        <w:tc>
          <w:tcPr>
            <w:tcW w:w="605" w:type="dxa"/>
            <w:gridSpan w:val="2"/>
            <w:tcBorders>
              <w:bottom w:val="single" w:sz="4" w:space="0" w:color="auto"/>
            </w:tcBorders>
            <w:vAlign w:val="center"/>
          </w:tcPr>
          <w:p w14:paraId="6FD20FE4" w14:textId="77777777" w:rsidR="00C30CA4" w:rsidRDefault="00C30CA4" w:rsidP="00DF5307">
            <w:pPr>
              <w:tabs>
                <w:tab w:val="left" w:pos="7797"/>
              </w:tabs>
            </w:pPr>
          </w:p>
        </w:tc>
        <w:tc>
          <w:tcPr>
            <w:tcW w:w="470" w:type="dxa"/>
            <w:gridSpan w:val="2"/>
            <w:tcBorders>
              <w:bottom w:val="single" w:sz="4" w:space="0" w:color="auto"/>
            </w:tcBorders>
            <w:vAlign w:val="center"/>
          </w:tcPr>
          <w:p w14:paraId="68B89317" w14:textId="77777777" w:rsidR="00C30CA4" w:rsidRDefault="00C30CA4" w:rsidP="00DF5307">
            <w:pPr>
              <w:tabs>
                <w:tab w:val="left" w:pos="7797"/>
              </w:tabs>
            </w:pPr>
          </w:p>
        </w:tc>
        <w:tc>
          <w:tcPr>
            <w:tcW w:w="471" w:type="dxa"/>
            <w:gridSpan w:val="2"/>
            <w:tcBorders>
              <w:bottom w:val="single" w:sz="4" w:space="0" w:color="auto"/>
            </w:tcBorders>
            <w:vAlign w:val="center"/>
          </w:tcPr>
          <w:p w14:paraId="0BEFBD8A" w14:textId="77777777" w:rsidR="00C30CA4" w:rsidRDefault="00C30CA4" w:rsidP="00DF5307">
            <w:pPr>
              <w:tabs>
                <w:tab w:val="left" w:pos="7797"/>
              </w:tabs>
            </w:pPr>
          </w:p>
        </w:tc>
        <w:tc>
          <w:tcPr>
            <w:tcW w:w="487" w:type="dxa"/>
            <w:gridSpan w:val="2"/>
            <w:tcBorders>
              <w:bottom w:val="single" w:sz="4" w:space="0" w:color="auto"/>
            </w:tcBorders>
            <w:vAlign w:val="center"/>
          </w:tcPr>
          <w:p w14:paraId="074704FE" w14:textId="77777777" w:rsidR="00C30CA4" w:rsidRDefault="00C30CA4" w:rsidP="00DF5307">
            <w:pPr>
              <w:tabs>
                <w:tab w:val="left" w:pos="7797"/>
              </w:tabs>
            </w:pPr>
          </w:p>
        </w:tc>
        <w:tc>
          <w:tcPr>
            <w:tcW w:w="434" w:type="dxa"/>
            <w:vAlign w:val="center"/>
          </w:tcPr>
          <w:p w14:paraId="4A973E0B" w14:textId="77777777" w:rsidR="00C30CA4" w:rsidRDefault="00C30CA4" w:rsidP="00DF5307">
            <w:pPr>
              <w:tabs>
                <w:tab w:val="left" w:pos="7797"/>
              </w:tabs>
            </w:pPr>
          </w:p>
        </w:tc>
        <w:tc>
          <w:tcPr>
            <w:tcW w:w="565" w:type="dxa"/>
            <w:gridSpan w:val="2"/>
            <w:vAlign w:val="center"/>
          </w:tcPr>
          <w:p w14:paraId="2734078F" w14:textId="77777777" w:rsidR="00C30CA4" w:rsidRDefault="00C30CA4" w:rsidP="00DF5307">
            <w:pPr>
              <w:tabs>
                <w:tab w:val="left" w:pos="7797"/>
              </w:tabs>
            </w:pPr>
          </w:p>
        </w:tc>
        <w:tc>
          <w:tcPr>
            <w:tcW w:w="423" w:type="dxa"/>
            <w:vAlign w:val="center"/>
          </w:tcPr>
          <w:p w14:paraId="1212D171" w14:textId="77777777" w:rsidR="00C30CA4" w:rsidRDefault="00C30CA4" w:rsidP="00DF5307">
            <w:pPr>
              <w:tabs>
                <w:tab w:val="left" w:pos="7797"/>
              </w:tabs>
            </w:pPr>
          </w:p>
        </w:tc>
      </w:tr>
      <w:tr w:rsidR="00C30CA4" w14:paraId="2CE5F6FE" w14:textId="77777777" w:rsidTr="00423E94">
        <w:trPr>
          <w:trHeight w:hRule="exact" w:val="454"/>
        </w:trPr>
        <w:tc>
          <w:tcPr>
            <w:tcW w:w="418" w:type="dxa"/>
            <w:vAlign w:val="center"/>
          </w:tcPr>
          <w:p w14:paraId="61FDBD71" w14:textId="77777777" w:rsidR="00C30CA4" w:rsidRDefault="00C30CA4" w:rsidP="00DF5307">
            <w:pPr>
              <w:tabs>
                <w:tab w:val="left" w:pos="7797"/>
              </w:tabs>
            </w:pPr>
          </w:p>
        </w:tc>
        <w:tc>
          <w:tcPr>
            <w:tcW w:w="486" w:type="dxa"/>
            <w:vAlign w:val="center"/>
          </w:tcPr>
          <w:p w14:paraId="5E5985F8"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88" w:type="dxa"/>
            <w:gridSpan w:val="2"/>
            <w:vAlign w:val="center"/>
          </w:tcPr>
          <w:p w14:paraId="2B7566D8" w14:textId="38D91CB4"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0" w:type="dxa"/>
            <w:vAlign w:val="center"/>
          </w:tcPr>
          <w:p w14:paraId="51F72796"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511" w:type="dxa"/>
            <w:gridSpan w:val="2"/>
            <w:vAlign w:val="center"/>
          </w:tcPr>
          <w:p w14:paraId="11B68B66"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86" w:type="dxa"/>
            <w:gridSpan w:val="2"/>
            <w:vAlign w:val="center"/>
          </w:tcPr>
          <w:p w14:paraId="230E7CBB"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7DD3E001" w14:textId="6DED5B30"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444590E8"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gridSpan w:val="2"/>
            <w:vAlign w:val="center"/>
          </w:tcPr>
          <w:p w14:paraId="3BD4E893"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57" w:type="dxa"/>
            <w:gridSpan w:val="2"/>
            <w:vAlign w:val="center"/>
          </w:tcPr>
          <w:p w14:paraId="71EB3680"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30" w:type="dxa"/>
            <w:gridSpan w:val="2"/>
            <w:vAlign w:val="center"/>
          </w:tcPr>
          <w:p w14:paraId="6796CA4D"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vAlign w:val="center"/>
          </w:tcPr>
          <w:p w14:paraId="1EDBEB47"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tcBorders>
              <w:right w:val="single" w:sz="4" w:space="0" w:color="auto"/>
            </w:tcBorders>
            <w:vAlign w:val="center"/>
          </w:tcPr>
          <w:p w14:paraId="75DDCD92"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3022" w:type="dxa"/>
            <w:gridSpan w:val="10"/>
            <w:tcBorders>
              <w:top w:val="single" w:sz="4" w:space="0" w:color="auto"/>
              <w:left w:val="single" w:sz="4" w:space="0" w:color="auto"/>
              <w:bottom w:val="single" w:sz="4" w:space="0" w:color="auto"/>
              <w:right w:val="single" w:sz="4" w:space="0" w:color="auto"/>
            </w:tcBorders>
            <w:vAlign w:val="center"/>
          </w:tcPr>
          <w:p w14:paraId="59243E84" w14:textId="77777777" w:rsidR="00C30CA4" w:rsidRPr="008F68DC" w:rsidRDefault="00C30CA4" w:rsidP="009B5F33">
            <w:pPr>
              <w:tabs>
                <w:tab w:val="left" w:pos="7797"/>
              </w:tabs>
              <w:spacing w:line="0" w:lineRule="atLeast"/>
              <w:jc w:val="center"/>
              <w:rPr>
                <w:rFonts w:ascii="黑体" w:eastAsia="黑体" w:hAnsi="黑体" w:hint="eastAsia"/>
                <w:sz w:val="26"/>
                <w:szCs w:val="26"/>
              </w:rPr>
            </w:pPr>
            <w:r w:rsidRPr="009B5F33">
              <w:rPr>
                <w:rFonts w:ascii="黑体" w:eastAsia="黑体" w:hAnsi="黑体" w:hint="eastAsia"/>
                <w:sz w:val="26"/>
                <w:szCs w:val="26"/>
              </w:rPr>
              <w:t>图册（文件）编号</w:t>
            </w:r>
          </w:p>
        </w:tc>
        <w:tc>
          <w:tcPr>
            <w:tcW w:w="434" w:type="dxa"/>
            <w:tcBorders>
              <w:left w:val="single" w:sz="4" w:space="0" w:color="auto"/>
            </w:tcBorders>
            <w:vAlign w:val="center"/>
          </w:tcPr>
          <w:p w14:paraId="5E7F3E1F"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65" w:type="dxa"/>
            <w:gridSpan w:val="2"/>
            <w:vAlign w:val="center"/>
          </w:tcPr>
          <w:p w14:paraId="527F01E1"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23" w:type="dxa"/>
            <w:vAlign w:val="center"/>
          </w:tcPr>
          <w:p w14:paraId="6D77EDAD" w14:textId="77777777" w:rsidR="00C30CA4" w:rsidRDefault="00C30CA4" w:rsidP="00DF5307">
            <w:pPr>
              <w:tabs>
                <w:tab w:val="left" w:pos="7797"/>
              </w:tabs>
            </w:pPr>
          </w:p>
        </w:tc>
      </w:tr>
      <w:tr w:rsidR="00C30CA4" w14:paraId="254F2D9C" w14:textId="77777777" w:rsidTr="00423E94">
        <w:trPr>
          <w:trHeight w:hRule="exact" w:val="454"/>
        </w:trPr>
        <w:tc>
          <w:tcPr>
            <w:tcW w:w="418" w:type="dxa"/>
            <w:vAlign w:val="center"/>
          </w:tcPr>
          <w:p w14:paraId="0D412C8B" w14:textId="77777777" w:rsidR="00C30CA4" w:rsidRDefault="00C30CA4" w:rsidP="00DF5307">
            <w:pPr>
              <w:tabs>
                <w:tab w:val="left" w:pos="7797"/>
              </w:tabs>
            </w:pPr>
          </w:p>
        </w:tc>
        <w:tc>
          <w:tcPr>
            <w:tcW w:w="486" w:type="dxa"/>
            <w:vAlign w:val="center"/>
          </w:tcPr>
          <w:p w14:paraId="185681CD"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88" w:type="dxa"/>
            <w:gridSpan w:val="2"/>
            <w:vAlign w:val="center"/>
          </w:tcPr>
          <w:p w14:paraId="49BE5CE1" w14:textId="65475AF2"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0" w:type="dxa"/>
            <w:vAlign w:val="center"/>
          </w:tcPr>
          <w:p w14:paraId="26FE018D"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11" w:type="dxa"/>
            <w:gridSpan w:val="2"/>
            <w:vAlign w:val="center"/>
          </w:tcPr>
          <w:p w14:paraId="798E4194"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86" w:type="dxa"/>
            <w:gridSpan w:val="2"/>
            <w:vAlign w:val="center"/>
          </w:tcPr>
          <w:p w14:paraId="6176D648"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27076A64"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628936D3"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gridSpan w:val="2"/>
            <w:vAlign w:val="center"/>
          </w:tcPr>
          <w:p w14:paraId="450914D8"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57" w:type="dxa"/>
            <w:gridSpan w:val="2"/>
            <w:vAlign w:val="center"/>
          </w:tcPr>
          <w:p w14:paraId="0871744B"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30" w:type="dxa"/>
            <w:gridSpan w:val="2"/>
            <w:vAlign w:val="center"/>
          </w:tcPr>
          <w:p w14:paraId="03872237"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vAlign w:val="center"/>
          </w:tcPr>
          <w:p w14:paraId="72383799"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tcBorders>
              <w:right w:val="single" w:sz="4" w:space="0" w:color="auto"/>
            </w:tcBorders>
            <w:vAlign w:val="center"/>
          </w:tcPr>
          <w:p w14:paraId="71B9DB72"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3022" w:type="dxa"/>
            <w:gridSpan w:val="10"/>
            <w:tcBorders>
              <w:top w:val="single" w:sz="4" w:space="0" w:color="auto"/>
              <w:left w:val="single" w:sz="4" w:space="0" w:color="auto"/>
              <w:bottom w:val="single" w:sz="4" w:space="0" w:color="auto"/>
              <w:right w:val="single" w:sz="4" w:space="0" w:color="auto"/>
            </w:tcBorders>
            <w:vAlign w:val="center"/>
          </w:tcPr>
          <w:p w14:paraId="02248FCA" w14:textId="73F9224F" w:rsidR="00C30CA4" w:rsidRPr="008F68DC" w:rsidRDefault="00C30CA4" w:rsidP="009B5F33">
            <w:pPr>
              <w:tabs>
                <w:tab w:val="left" w:pos="7797"/>
              </w:tabs>
              <w:spacing w:line="0" w:lineRule="atLeast"/>
              <w:jc w:val="center"/>
              <w:rPr>
                <w:rFonts w:ascii="黑体" w:eastAsia="黑体" w:hAnsi="黑体" w:hint="eastAsia"/>
                <w:sz w:val="26"/>
                <w:szCs w:val="26"/>
              </w:rPr>
            </w:pPr>
            <w:r w:rsidRPr="006D1F39">
              <w:rPr>
                <w:rFonts w:ascii="黑体" w:eastAsia="黑体" w:hAnsi="黑体" w:hint="eastAsia"/>
                <w:color w:val="EE0000"/>
                <w:sz w:val="26"/>
                <w:szCs w:val="26"/>
              </w:rPr>
              <w:t>{{</w:t>
            </w:r>
            <w:r w:rsidR="009068AA">
              <w:rPr>
                <w:rFonts w:ascii="黑体" w:eastAsia="黑体" w:hAnsi="黑体" w:hint="eastAsia"/>
                <w:color w:val="EE0000"/>
                <w:sz w:val="26"/>
                <w:szCs w:val="26"/>
              </w:rPr>
              <w:t xml:space="preserve"> </w:t>
            </w:r>
            <w:r w:rsidRPr="006D1F39">
              <w:rPr>
                <w:rFonts w:ascii="黑体" w:eastAsia="黑体" w:hAnsi="黑体" w:hint="eastAsia"/>
                <w:color w:val="EE0000"/>
                <w:sz w:val="26"/>
                <w:szCs w:val="26"/>
              </w:rPr>
              <w:t>internal_code</w:t>
            </w:r>
            <w:r w:rsidR="009068AA">
              <w:rPr>
                <w:rFonts w:ascii="黑体" w:eastAsia="黑体" w:hAnsi="黑体" w:hint="eastAsia"/>
                <w:color w:val="EE0000"/>
                <w:sz w:val="26"/>
                <w:szCs w:val="26"/>
              </w:rPr>
              <w:t xml:space="preserve"> </w:t>
            </w:r>
            <w:r w:rsidRPr="006D1F39">
              <w:rPr>
                <w:rFonts w:ascii="黑体" w:eastAsia="黑体" w:hAnsi="黑体" w:hint="eastAsia"/>
                <w:color w:val="EE0000"/>
                <w:sz w:val="26"/>
                <w:szCs w:val="26"/>
              </w:rPr>
              <w:t>}}</w:t>
            </w:r>
          </w:p>
        </w:tc>
        <w:tc>
          <w:tcPr>
            <w:tcW w:w="434" w:type="dxa"/>
            <w:tcBorders>
              <w:left w:val="single" w:sz="4" w:space="0" w:color="auto"/>
            </w:tcBorders>
            <w:vAlign w:val="center"/>
          </w:tcPr>
          <w:p w14:paraId="4FACF719"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65" w:type="dxa"/>
            <w:gridSpan w:val="2"/>
            <w:vAlign w:val="center"/>
          </w:tcPr>
          <w:p w14:paraId="39905533"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23" w:type="dxa"/>
            <w:vAlign w:val="center"/>
          </w:tcPr>
          <w:p w14:paraId="71214B35" w14:textId="77777777" w:rsidR="00C30CA4" w:rsidRDefault="00C30CA4" w:rsidP="00DF5307">
            <w:pPr>
              <w:tabs>
                <w:tab w:val="left" w:pos="7797"/>
              </w:tabs>
            </w:pPr>
          </w:p>
        </w:tc>
      </w:tr>
      <w:tr w:rsidR="00C30CA4" w14:paraId="762BB48E" w14:textId="77777777" w:rsidTr="00423E94">
        <w:trPr>
          <w:trHeight w:hRule="exact" w:val="454"/>
        </w:trPr>
        <w:tc>
          <w:tcPr>
            <w:tcW w:w="418" w:type="dxa"/>
            <w:vAlign w:val="center"/>
          </w:tcPr>
          <w:p w14:paraId="69958F2A" w14:textId="77777777" w:rsidR="00C30CA4" w:rsidRDefault="00C30CA4" w:rsidP="00DF5307">
            <w:pPr>
              <w:tabs>
                <w:tab w:val="left" w:pos="7797"/>
              </w:tabs>
            </w:pPr>
          </w:p>
        </w:tc>
        <w:tc>
          <w:tcPr>
            <w:tcW w:w="486" w:type="dxa"/>
            <w:vAlign w:val="center"/>
          </w:tcPr>
          <w:p w14:paraId="29A221C4"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1975" w:type="dxa"/>
            <w:gridSpan w:val="7"/>
            <w:vAlign w:val="center"/>
          </w:tcPr>
          <w:p w14:paraId="4BF61812" w14:textId="5BF7DB3B" w:rsidR="00C30CA4" w:rsidRPr="008F68DC" w:rsidRDefault="00C30CA4" w:rsidP="00F95E45">
            <w:pPr>
              <w:tabs>
                <w:tab w:val="left" w:pos="7797"/>
              </w:tabs>
              <w:spacing w:line="0" w:lineRule="atLeast"/>
              <w:jc w:val="center"/>
              <w:rPr>
                <w:rFonts w:ascii="黑体" w:eastAsia="黑体" w:hAnsi="黑体" w:hint="eastAsia"/>
                <w:sz w:val="26"/>
                <w:szCs w:val="26"/>
              </w:rPr>
            </w:pPr>
            <w:r w:rsidRPr="009B5F33">
              <w:rPr>
                <w:rFonts w:ascii="黑体" w:eastAsia="黑体" w:hAnsi="黑体" w:hint="eastAsia"/>
                <w:sz w:val="32"/>
                <w:szCs w:val="32"/>
              </w:rPr>
              <w:t>密级</w:t>
            </w:r>
            <w:r>
              <w:rPr>
                <w:rFonts w:ascii="黑体" w:eastAsia="黑体" w:hAnsi="黑体" w:hint="eastAsia"/>
                <w:sz w:val="32"/>
                <w:szCs w:val="32"/>
              </w:rPr>
              <w:t>：</w:t>
            </w:r>
          </w:p>
        </w:tc>
        <w:tc>
          <w:tcPr>
            <w:tcW w:w="491" w:type="dxa"/>
            <w:gridSpan w:val="2"/>
            <w:vAlign w:val="center"/>
          </w:tcPr>
          <w:p w14:paraId="3B064966"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7B3AA63E"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gridSpan w:val="2"/>
            <w:vAlign w:val="center"/>
          </w:tcPr>
          <w:p w14:paraId="140890B6"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57" w:type="dxa"/>
            <w:gridSpan w:val="2"/>
            <w:vAlign w:val="center"/>
          </w:tcPr>
          <w:p w14:paraId="27A45715"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30" w:type="dxa"/>
            <w:gridSpan w:val="2"/>
            <w:vAlign w:val="center"/>
          </w:tcPr>
          <w:p w14:paraId="66AD869C"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vAlign w:val="center"/>
          </w:tcPr>
          <w:p w14:paraId="2A12018A"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tcBorders>
              <w:right w:val="single" w:sz="4" w:space="0" w:color="auto"/>
            </w:tcBorders>
            <w:vAlign w:val="center"/>
          </w:tcPr>
          <w:p w14:paraId="0FD1D012"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3022" w:type="dxa"/>
            <w:gridSpan w:val="10"/>
            <w:tcBorders>
              <w:top w:val="single" w:sz="4" w:space="0" w:color="auto"/>
              <w:left w:val="single" w:sz="4" w:space="0" w:color="auto"/>
              <w:bottom w:val="single" w:sz="4" w:space="0" w:color="auto"/>
              <w:right w:val="single" w:sz="4" w:space="0" w:color="auto"/>
            </w:tcBorders>
            <w:vAlign w:val="center"/>
          </w:tcPr>
          <w:p w14:paraId="7F27FA35" w14:textId="77777777" w:rsidR="00C30CA4" w:rsidRPr="008F68DC" w:rsidRDefault="00C30CA4" w:rsidP="009B5F33">
            <w:pPr>
              <w:tabs>
                <w:tab w:val="left" w:pos="7797"/>
              </w:tabs>
              <w:spacing w:line="0" w:lineRule="atLeast"/>
              <w:jc w:val="center"/>
              <w:rPr>
                <w:rFonts w:ascii="黑体" w:eastAsia="黑体" w:hAnsi="黑体" w:hint="eastAsia"/>
                <w:sz w:val="26"/>
                <w:szCs w:val="26"/>
              </w:rPr>
            </w:pPr>
            <w:r w:rsidRPr="009B5F33">
              <w:rPr>
                <w:rFonts w:ascii="黑体" w:eastAsia="黑体" w:hAnsi="黑体" w:hint="eastAsia"/>
              </w:rPr>
              <w:t>共1册      第1册</w:t>
            </w:r>
          </w:p>
        </w:tc>
        <w:tc>
          <w:tcPr>
            <w:tcW w:w="434" w:type="dxa"/>
            <w:tcBorders>
              <w:left w:val="single" w:sz="4" w:space="0" w:color="auto"/>
            </w:tcBorders>
            <w:vAlign w:val="center"/>
          </w:tcPr>
          <w:p w14:paraId="3BB6C1E2"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65" w:type="dxa"/>
            <w:gridSpan w:val="2"/>
            <w:vAlign w:val="center"/>
          </w:tcPr>
          <w:p w14:paraId="6D38D40A"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23" w:type="dxa"/>
            <w:vAlign w:val="center"/>
          </w:tcPr>
          <w:p w14:paraId="382B74C6" w14:textId="77777777" w:rsidR="00C30CA4" w:rsidRDefault="00C30CA4" w:rsidP="00DF5307">
            <w:pPr>
              <w:tabs>
                <w:tab w:val="left" w:pos="7797"/>
              </w:tabs>
            </w:pPr>
          </w:p>
        </w:tc>
      </w:tr>
      <w:tr w:rsidR="00C30CA4" w14:paraId="60C33187" w14:textId="77777777" w:rsidTr="00423E94">
        <w:trPr>
          <w:trHeight w:hRule="exact" w:val="454"/>
        </w:trPr>
        <w:tc>
          <w:tcPr>
            <w:tcW w:w="418" w:type="dxa"/>
            <w:vAlign w:val="center"/>
          </w:tcPr>
          <w:p w14:paraId="05BAA99F" w14:textId="77777777" w:rsidR="00C30CA4" w:rsidRDefault="00C30CA4" w:rsidP="00DF5307">
            <w:pPr>
              <w:tabs>
                <w:tab w:val="left" w:pos="7797"/>
              </w:tabs>
            </w:pPr>
          </w:p>
        </w:tc>
        <w:tc>
          <w:tcPr>
            <w:tcW w:w="486" w:type="dxa"/>
            <w:vAlign w:val="center"/>
          </w:tcPr>
          <w:p w14:paraId="6509D9F4"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88" w:type="dxa"/>
            <w:gridSpan w:val="2"/>
            <w:vAlign w:val="center"/>
          </w:tcPr>
          <w:p w14:paraId="45FB5163"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0" w:type="dxa"/>
            <w:vAlign w:val="center"/>
          </w:tcPr>
          <w:p w14:paraId="556E2472"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511" w:type="dxa"/>
            <w:gridSpan w:val="2"/>
            <w:vAlign w:val="center"/>
          </w:tcPr>
          <w:p w14:paraId="7D790F50"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86" w:type="dxa"/>
            <w:gridSpan w:val="2"/>
            <w:vAlign w:val="center"/>
          </w:tcPr>
          <w:p w14:paraId="284D7177"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3E06B062"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21A96463"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2" w:type="dxa"/>
            <w:gridSpan w:val="2"/>
            <w:vAlign w:val="center"/>
          </w:tcPr>
          <w:p w14:paraId="7A7CFA0F"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57" w:type="dxa"/>
            <w:gridSpan w:val="2"/>
            <w:vAlign w:val="center"/>
          </w:tcPr>
          <w:p w14:paraId="27921852"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530" w:type="dxa"/>
            <w:gridSpan w:val="2"/>
            <w:vAlign w:val="center"/>
          </w:tcPr>
          <w:p w14:paraId="2ABBD9D5"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2" w:type="dxa"/>
            <w:vAlign w:val="center"/>
          </w:tcPr>
          <w:p w14:paraId="03A08445"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2" w:type="dxa"/>
            <w:tcBorders>
              <w:right w:val="single" w:sz="4" w:space="0" w:color="auto"/>
            </w:tcBorders>
            <w:vAlign w:val="center"/>
          </w:tcPr>
          <w:p w14:paraId="3FFEEDE9"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1481" w:type="dxa"/>
            <w:gridSpan w:val="3"/>
            <w:tcBorders>
              <w:top w:val="single" w:sz="4" w:space="0" w:color="auto"/>
              <w:left w:val="single" w:sz="4" w:space="0" w:color="auto"/>
              <w:bottom w:val="single" w:sz="4" w:space="0" w:color="auto"/>
              <w:right w:val="single" w:sz="4" w:space="0" w:color="auto"/>
            </w:tcBorders>
            <w:vAlign w:val="center"/>
          </w:tcPr>
          <w:p w14:paraId="31F9C8E1" w14:textId="77777777" w:rsidR="00C30CA4" w:rsidRPr="006D1F39" w:rsidRDefault="00C30CA4" w:rsidP="00C30CA4">
            <w:pPr>
              <w:tabs>
                <w:tab w:val="left" w:pos="7797"/>
              </w:tabs>
              <w:spacing w:line="0" w:lineRule="atLeast"/>
              <w:jc w:val="center"/>
              <w:rPr>
                <w:rFonts w:ascii="黑体" w:eastAsia="黑体" w:hAnsi="黑体" w:hint="eastAsia"/>
                <w:color w:val="EE0000"/>
                <w:sz w:val="26"/>
                <w:szCs w:val="26"/>
              </w:rPr>
            </w:pPr>
            <w:r w:rsidRPr="006D1F39">
              <w:rPr>
                <w:rFonts w:ascii="黑体" w:eastAsia="黑体" w:hAnsi="黑体" w:hint="eastAsia"/>
                <w:sz w:val="26"/>
                <w:szCs w:val="26"/>
              </w:rPr>
              <w:t>版次：</w:t>
            </w:r>
            <w:r w:rsidRPr="006D1F39">
              <w:rPr>
                <w:rFonts w:ascii="黑体" w:eastAsia="黑体" w:hAnsi="黑体" w:hint="eastAsia"/>
                <w:color w:val="EE0000"/>
                <w:sz w:val="26"/>
                <w:szCs w:val="26"/>
              </w:rPr>
              <w:t>{{version}}</w:t>
            </w:r>
          </w:p>
        </w:tc>
        <w:tc>
          <w:tcPr>
            <w:tcW w:w="1541" w:type="dxa"/>
            <w:gridSpan w:val="7"/>
            <w:tcBorders>
              <w:top w:val="single" w:sz="4" w:space="0" w:color="auto"/>
              <w:left w:val="single" w:sz="4" w:space="0" w:color="auto"/>
              <w:bottom w:val="single" w:sz="4" w:space="0" w:color="auto"/>
              <w:right w:val="single" w:sz="4" w:space="0" w:color="auto"/>
            </w:tcBorders>
            <w:vAlign w:val="center"/>
          </w:tcPr>
          <w:p w14:paraId="569C3348" w14:textId="77777777" w:rsidR="00C30CA4" w:rsidRPr="008F68DC" w:rsidRDefault="00C30CA4" w:rsidP="009B5F33">
            <w:pPr>
              <w:tabs>
                <w:tab w:val="left" w:pos="7797"/>
              </w:tabs>
              <w:spacing w:line="0" w:lineRule="atLeast"/>
              <w:jc w:val="center"/>
              <w:rPr>
                <w:rFonts w:ascii="黑体" w:eastAsia="黑体" w:hAnsi="黑体" w:hint="eastAsia"/>
                <w:sz w:val="26"/>
                <w:szCs w:val="26"/>
              </w:rPr>
            </w:pPr>
            <w:r w:rsidRPr="009B5F33">
              <w:rPr>
                <w:rFonts w:ascii="黑体" w:eastAsia="黑体" w:hAnsi="黑体" w:hint="eastAsia"/>
                <w:sz w:val="26"/>
                <w:szCs w:val="26"/>
              </w:rPr>
              <w:t>状态：CFC</w:t>
            </w:r>
          </w:p>
        </w:tc>
        <w:tc>
          <w:tcPr>
            <w:tcW w:w="434" w:type="dxa"/>
            <w:tcBorders>
              <w:left w:val="single" w:sz="4" w:space="0" w:color="auto"/>
            </w:tcBorders>
            <w:vAlign w:val="center"/>
          </w:tcPr>
          <w:p w14:paraId="41683F4D"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565" w:type="dxa"/>
            <w:gridSpan w:val="2"/>
            <w:vAlign w:val="center"/>
          </w:tcPr>
          <w:p w14:paraId="57514743"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23" w:type="dxa"/>
            <w:vAlign w:val="center"/>
          </w:tcPr>
          <w:p w14:paraId="6427AA75" w14:textId="77777777" w:rsidR="00C30CA4" w:rsidRDefault="00C30CA4" w:rsidP="00DF5307">
            <w:pPr>
              <w:tabs>
                <w:tab w:val="left" w:pos="7797"/>
              </w:tabs>
            </w:pPr>
          </w:p>
        </w:tc>
      </w:tr>
      <w:tr w:rsidR="00C30CA4" w14:paraId="50E964EF" w14:textId="77777777" w:rsidTr="00423E94">
        <w:tc>
          <w:tcPr>
            <w:tcW w:w="418" w:type="dxa"/>
            <w:vAlign w:val="center"/>
          </w:tcPr>
          <w:p w14:paraId="3B4FFEE1" w14:textId="77777777" w:rsidR="00C30CA4" w:rsidRDefault="00C30CA4" w:rsidP="00DF5307">
            <w:pPr>
              <w:tabs>
                <w:tab w:val="left" w:pos="7797"/>
              </w:tabs>
            </w:pPr>
          </w:p>
        </w:tc>
        <w:tc>
          <w:tcPr>
            <w:tcW w:w="486" w:type="dxa"/>
            <w:vAlign w:val="center"/>
          </w:tcPr>
          <w:p w14:paraId="06F1DABA" w14:textId="77777777" w:rsidR="00C30CA4" w:rsidRDefault="00C30CA4" w:rsidP="00DF5307">
            <w:pPr>
              <w:tabs>
                <w:tab w:val="left" w:pos="7797"/>
              </w:tabs>
            </w:pPr>
          </w:p>
        </w:tc>
        <w:tc>
          <w:tcPr>
            <w:tcW w:w="488" w:type="dxa"/>
            <w:gridSpan w:val="2"/>
            <w:vAlign w:val="center"/>
          </w:tcPr>
          <w:p w14:paraId="0760D502" w14:textId="77777777" w:rsidR="00C30CA4" w:rsidRDefault="00C30CA4" w:rsidP="00DF5307">
            <w:pPr>
              <w:tabs>
                <w:tab w:val="left" w:pos="7797"/>
              </w:tabs>
            </w:pPr>
          </w:p>
        </w:tc>
        <w:tc>
          <w:tcPr>
            <w:tcW w:w="490" w:type="dxa"/>
            <w:vAlign w:val="center"/>
          </w:tcPr>
          <w:p w14:paraId="28D8737D" w14:textId="77777777" w:rsidR="00C30CA4" w:rsidRDefault="00C30CA4" w:rsidP="00DF5307">
            <w:pPr>
              <w:tabs>
                <w:tab w:val="left" w:pos="7797"/>
              </w:tabs>
            </w:pPr>
          </w:p>
        </w:tc>
        <w:tc>
          <w:tcPr>
            <w:tcW w:w="511" w:type="dxa"/>
            <w:gridSpan w:val="2"/>
            <w:vAlign w:val="center"/>
          </w:tcPr>
          <w:p w14:paraId="12D33A03" w14:textId="243E9964" w:rsidR="00C30CA4" w:rsidRDefault="00C30CA4" w:rsidP="00DF5307">
            <w:pPr>
              <w:tabs>
                <w:tab w:val="left" w:pos="7797"/>
              </w:tabs>
            </w:pPr>
          </w:p>
        </w:tc>
        <w:tc>
          <w:tcPr>
            <w:tcW w:w="486" w:type="dxa"/>
            <w:gridSpan w:val="2"/>
            <w:vAlign w:val="center"/>
          </w:tcPr>
          <w:p w14:paraId="4C653006" w14:textId="2DD3107C" w:rsidR="00C30CA4" w:rsidRDefault="00C30CA4" w:rsidP="00DF5307">
            <w:pPr>
              <w:tabs>
                <w:tab w:val="left" w:pos="7797"/>
              </w:tabs>
            </w:pPr>
          </w:p>
        </w:tc>
        <w:tc>
          <w:tcPr>
            <w:tcW w:w="491" w:type="dxa"/>
            <w:gridSpan w:val="2"/>
            <w:vAlign w:val="center"/>
          </w:tcPr>
          <w:p w14:paraId="60F03317" w14:textId="77777777" w:rsidR="00C30CA4" w:rsidRDefault="00C30CA4" w:rsidP="00DF5307">
            <w:pPr>
              <w:tabs>
                <w:tab w:val="left" w:pos="7797"/>
              </w:tabs>
            </w:pPr>
          </w:p>
        </w:tc>
        <w:tc>
          <w:tcPr>
            <w:tcW w:w="491" w:type="dxa"/>
            <w:gridSpan w:val="2"/>
            <w:vAlign w:val="center"/>
          </w:tcPr>
          <w:p w14:paraId="79E4DC2F" w14:textId="77777777" w:rsidR="00C30CA4" w:rsidRDefault="00C30CA4" w:rsidP="00DF5307">
            <w:pPr>
              <w:tabs>
                <w:tab w:val="left" w:pos="7797"/>
              </w:tabs>
            </w:pPr>
          </w:p>
        </w:tc>
        <w:tc>
          <w:tcPr>
            <w:tcW w:w="492" w:type="dxa"/>
            <w:gridSpan w:val="2"/>
            <w:vAlign w:val="center"/>
          </w:tcPr>
          <w:p w14:paraId="5BDFE751" w14:textId="77777777" w:rsidR="00C30CA4" w:rsidRDefault="00C30CA4" w:rsidP="00DF5307">
            <w:pPr>
              <w:tabs>
                <w:tab w:val="left" w:pos="7797"/>
              </w:tabs>
            </w:pPr>
          </w:p>
        </w:tc>
        <w:tc>
          <w:tcPr>
            <w:tcW w:w="457" w:type="dxa"/>
            <w:gridSpan w:val="2"/>
            <w:vAlign w:val="center"/>
          </w:tcPr>
          <w:p w14:paraId="37B9EC29" w14:textId="77777777" w:rsidR="00C30CA4" w:rsidRDefault="00C30CA4" w:rsidP="00DF5307">
            <w:pPr>
              <w:tabs>
                <w:tab w:val="left" w:pos="7797"/>
              </w:tabs>
            </w:pPr>
          </w:p>
        </w:tc>
        <w:tc>
          <w:tcPr>
            <w:tcW w:w="530" w:type="dxa"/>
            <w:gridSpan w:val="2"/>
            <w:vAlign w:val="center"/>
          </w:tcPr>
          <w:p w14:paraId="72A5C3A6" w14:textId="77777777" w:rsidR="00C30CA4" w:rsidRDefault="00C30CA4" w:rsidP="00DF5307">
            <w:pPr>
              <w:tabs>
                <w:tab w:val="left" w:pos="7797"/>
              </w:tabs>
            </w:pPr>
          </w:p>
        </w:tc>
        <w:tc>
          <w:tcPr>
            <w:tcW w:w="492" w:type="dxa"/>
            <w:vAlign w:val="center"/>
          </w:tcPr>
          <w:p w14:paraId="5C4FA094" w14:textId="77777777" w:rsidR="00C30CA4" w:rsidRDefault="00C30CA4" w:rsidP="00DF5307">
            <w:pPr>
              <w:tabs>
                <w:tab w:val="left" w:pos="7797"/>
              </w:tabs>
            </w:pPr>
          </w:p>
        </w:tc>
        <w:tc>
          <w:tcPr>
            <w:tcW w:w="492" w:type="dxa"/>
            <w:vAlign w:val="center"/>
          </w:tcPr>
          <w:p w14:paraId="75D02F8B" w14:textId="77777777" w:rsidR="00C30CA4" w:rsidRDefault="00C30CA4" w:rsidP="00DF5307">
            <w:pPr>
              <w:tabs>
                <w:tab w:val="left" w:pos="7797"/>
              </w:tabs>
            </w:pPr>
          </w:p>
        </w:tc>
        <w:tc>
          <w:tcPr>
            <w:tcW w:w="495" w:type="dxa"/>
            <w:tcBorders>
              <w:top w:val="single" w:sz="4" w:space="0" w:color="auto"/>
            </w:tcBorders>
            <w:vAlign w:val="center"/>
          </w:tcPr>
          <w:p w14:paraId="4EBCE945" w14:textId="77777777" w:rsidR="00C30CA4" w:rsidRDefault="00C30CA4" w:rsidP="00DF5307">
            <w:pPr>
              <w:tabs>
                <w:tab w:val="left" w:pos="7797"/>
              </w:tabs>
            </w:pPr>
          </w:p>
        </w:tc>
        <w:tc>
          <w:tcPr>
            <w:tcW w:w="494" w:type="dxa"/>
            <w:tcBorders>
              <w:top w:val="single" w:sz="4" w:space="0" w:color="auto"/>
            </w:tcBorders>
            <w:vAlign w:val="center"/>
          </w:tcPr>
          <w:p w14:paraId="404DECFC" w14:textId="77777777" w:rsidR="00C30CA4" w:rsidRDefault="00C30CA4" w:rsidP="00DF5307">
            <w:pPr>
              <w:tabs>
                <w:tab w:val="left" w:pos="7797"/>
              </w:tabs>
            </w:pPr>
          </w:p>
        </w:tc>
        <w:tc>
          <w:tcPr>
            <w:tcW w:w="492" w:type="dxa"/>
            <w:tcBorders>
              <w:top w:val="single" w:sz="4" w:space="0" w:color="auto"/>
            </w:tcBorders>
            <w:vAlign w:val="center"/>
          </w:tcPr>
          <w:p w14:paraId="08894F20" w14:textId="77777777" w:rsidR="00C30CA4" w:rsidRPr="006D1F39" w:rsidRDefault="00C30CA4" w:rsidP="00DF5307">
            <w:pPr>
              <w:tabs>
                <w:tab w:val="left" w:pos="7797"/>
              </w:tabs>
              <w:rPr>
                <w:color w:val="EE0000"/>
              </w:rPr>
            </w:pPr>
          </w:p>
        </w:tc>
        <w:tc>
          <w:tcPr>
            <w:tcW w:w="494" w:type="dxa"/>
            <w:gridSpan w:val="2"/>
            <w:tcBorders>
              <w:top w:val="single" w:sz="4" w:space="0" w:color="auto"/>
            </w:tcBorders>
            <w:vAlign w:val="center"/>
          </w:tcPr>
          <w:p w14:paraId="16AD2E5B" w14:textId="77777777" w:rsidR="00C30CA4" w:rsidRDefault="00C30CA4" w:rsidP="00DF5307">
            <w:pPr>
              <w:tabs>
                <w:tab w:val="left" w:pos="7797"/>
              </w:tabs>
            </w:pPr>
          </w:p>
        </w:tc>
        <w:tc>
          <w:tcPr>
            <w:tcW w:w="494" w:type="dxa"/>
            <w:gridSpan w:val="2"/>
            <w:tcBorders>
              <w:top w:val="single" w:sz="4" w:space="0" w:color="auto"/>
            </w:tcBorders>
            <w:vAlign w:val="center"/>
          </w:tcPr>
          <w:p w14:paraId="0CD82796" w14:textId="77777777" w:rsidR="00C30CA4" w:rsidRDefault="00C30CA4" w:rsidP="00DF5307">
            <w:pPr>
              <w:tabs>
                <w:tab w:val="left" w:pos="7797"/>
              </w:tabs>
            </w:pPr>
          </w:p>
        </w:tc>
        <w:tc>
          <w:tcPr>
            <w:tcW w:w="553" w:type="dxa"/>
            <w:gridSpan w:val="3"/>
            <w:tcBorders>
              <w:top w:val="single" w:sz="4" w:space="0" w:color="auto"/>
            </w:tcBorders>
            <w:vAlign w:val="center"/>
          </w:tcPr>
          <w:p w14:paraId="5B7366C1" w14:textId="77777777" w:rsidR="00C30CA4" w:rsidRDefault="00C30CA4" w:rsidP="00DF5307">
            <w:pPr>
              <w:tabs>
                <w:tab w:val="left" w:pos="7797"/>
              </w:tabs>
            </w:pPr>
          </w:p>
        </w:tc>
        <w:tc>
          <w:tcPr>
            <w:tcW w:w="434" w:type="dxa"/>
            <w:vAlign w:val="center"/>
          </w:tcPr>
          <w:p w14:paraId="7539DBF7" w14:textId="77777777" w:rsidR="00C30CA4" w:rsidRDefault="00C30CA4" w:rsidP="00DF5307">
            <w:pPr>
              <w:tabs>
                <w:tab w:val="left" w:pos="7797"/>
              </w:tabs>
            </w:pPr>
          </w:p>
        </w:tc>
        <w:tc>
          <w:tcPr>
            <w:tcW w:w="565" w:type="dxa"/>
            <w:gridSpan w:val="2"/>
            <w:vAlign w:val="center"/>
          </w:tcPr>
          <w:p w14:paraId="47B89B79" w14:textId="77777777" w:rsidR="00C30CA4" w:rsidRDefault="00C30CA4" w:rsidP="00DF5307">
            <w:pPr>
              <w:tabs>
                <w:tab w:val="left" w:pos="7797"/>
              </w:tabs>
            </w:pPr>
          </w:p>
        </w:tc>
        <w:tc>
          <w:tcPr>
            <w:tcW w:w="423" w:type="dxa"/>
            <w:vAlign w:val="center"/>
          </w:tcPr>
          <w:p w14:paraId="10315DD5" w14:textId="77777777" w:rsidR="00C30CA4" w:rsidRDefault="00C30CA4" w:rsidP="00DF5307">
            <w:pPr>
              <w:tabs>
                <w:tab w:val="left" w:pos="7797"/>
              </w:tabs>
            </w:pPr>
          </w:p>
        </w:tc>
      </w:tr>
      <w:tr w:rsidR="00423E94" w14:paraId="644C77B6" w14:textId="77777777" w:rsidTr="00423E94">
        <w:tc>
          <w:tcPr>
            <w:tcW w:w="418" w:type="dxa"/>
            <w:vAlign w:val="center"/>
          </w:tcPr>
          <w:p w14:paraId="24D1F347" w14:textId="77777777" w:rsidR="00423E94" w:rsidRDefault="00423E94" w:rsidP="00DF5307">
            <w:pPr>
              <w:tabs>
                <w:tab w:val="left" w:pos="7797"/>
              </w:tabs>
            </w:pPr>
          </w:p>
        </w:tc>
        <w:tc>
          <w:tcPr>
            <w:tcW w:w="9855" w:type="dxa"/>
            <w:gridSpan w:val="32"/>
            <w:vMerge w:val="restart"/>
          </w:tcPr>
          <w:p w14:paraId="44A3DBB6" w14:textId="5DD39997" w:rsidR="00423E94" w:rsidRDefault="00423E94" w:rsidP="00423E94">
            <w:pPr>
              <w:tabs>
                <w:tab w:val="left" w:pos="7797"/>
              </w:tabs>
              <w:jc w:val="center"/>
            </w:pPr>
            <w:r w:rsidRPr="006D1F39">
              <w:rPr>
                <w:rFonts w:ascii="黑体" w:eastAsia="黑体" w:hAnsi="黑体" w:hint="eastAsia"/>
                <w:b/>
                <w:bCs/>
                <w:color w:val="EE0000"/>
                <w:sz w:val="48"/>
                <w:szCs w:val="48"/>
              </w:rPr>
              <w:t>{{</w:t>
            </w:r>
            <w:r>
              <w:rPr>
                <w:rFonts w:ascii="黑体" w:eastAsia="黑体" w:hAnsi="黑体" w:hint="eastAsia"/>
                <w:b/>
                <w:bCs/>
                <w:color w:val="EE0000"/>
                <w:sz w:val="48"/>
                <w:szCs w:val="48"/>
              </w:rPr>
              <w:t xml:space="preserve"> </w:t>
            </w:r>
            <w:r w:rsidRPr="006D1F39">
              <w:rPr>
                <w:rFonts w:ascii="黑体" w:eastAsia="黑体" w:hAnsi="黑体" w:hint="eastAsia"/>
                <w:b/>
                <w:bCs/>
                <w:color w:val="EE0000"/>
                <w:sz w:val="48"/>
                <w:szCs w:val="48"/>
              </w:rPr>
              <w:t>project_name</w:t>
            </w:r>
            <w:r>
              <w:rPr>
                <w:rFonts w:ascii="黑体" w:eastAsia="黑体" w:hAnsi="黑体" w:hint="eastAsia"/>
                <w:b/>
                <w:bCs/>
                <w:color w:val="EE0000"/>
                <w:sz w:val="48"/>
                <w:szCs w:val="48"/>
              </w:rPr>
              <w:t xml:space="preserve"> </w:t>
            </w:r>
            <w:r w:rsidRPr="006D1F39">
              <w:rPr>
                <w:rFonts w:ascii="黑体" w:eastAsia="黑体" w:hAnsi="黑体" w:hint="eastAsia"/>
                <w:b/>
                <w:bCs/>
                <w:color w:val="EE0000"/>
                <w:sz w:val="48"/>
                <w:szCs w:val="48"/>
              </w:rPr>
              <w:t>}}</w:t>
            </w:r>
          </w:p>
        </w:tc>
        <w:tc>
          <w:tcPr>
            <w:tcW w:w="495" w:type="dxa"/>
            <w:gridSpan w:val="2"/>
            <w:vMerge w:val="restart"/>
            <w:vAlign w:val="center"/>
          </w:tcPr>
          <w:p w14:paraId="7C33A4F6" w14:textId="6D8F90D7" w:rsidR="00423E94" w:rsidRDefault="00423E94" w:rsidP="00DF5307">
            <w:pPr>
              <w:tabs>
                <w:tab w:val="left" w:pos="7797"/>
              </w:tabs>
            </w:pPr>
          </w:p>
        </w:tc>
      </w:tr>
      <w:tr w:rsidR="00423E94" w14:paraId="5CB495AC" w14:textId="77777777" w:rsidTr="00423E94">
        <w:tc>
          <w:tcPr>
            <w:tcW w:w="418" w:type="dxa"/>
            <w:vAlign w:val="center"/>
          </w:tcPr>
          <w:p w14:paraId="6499752E" w14:textId="77777777" w:rsidR="00423E94" w:rsidRDefault="00423E94" w:rsidP="00DF5307">
            <w:pPr>
              <w:tabs>
                <w:tab w:val="left" w:pos="7797"/>
              </w:tabs>
            </w:pPr>
          </w:p>
        </w:tc>
        <w:tc>
          <w:tcPr>
            <w:tcW w:w="9855" w:type="dxa"/>
            <w:gridSpan w:val="32"/>
            <w:vMerge/>
            <w:vAlign w:val="center"/>
          </w:tcPr>
          <w:p w14:paraId="528C5B18" w14:textId="77777777" w:rsidR="00423E94" w:rsidRDefault="00423E94" w:rsidP="00DF5307">
            <w:pPr>
              <w:tabs>
                <w:tab w:val="left" w:pos="7797"/>
              </w:tabs>
            </w:pPr>
          </w:p>
        </w:tc>
        <w:tc>
          <w:tcPr>
            <w:tcW w:w="495" w:type="dxa"/>
            <w:gridSpan w:val="2"/>
            <w:vMerge/>
            <w:vAlign w:val="center"/>
          </w:tcPr>
          <w:p w14:paraId="60D4BF1D" w14:textId="0CBB2644" w:rsidR="00423E94" w:rsidRDefault="00423E94" w:rsidP="00DF5307">
            <w:pPr>
              <w:tabs>
                <w:tab w:val="left" w:pos="7797"/>
              </w:tabs>
            </w:pPr>
          </w:p>
        </w:tc>
      </w:tr>
      <w:tr w:rsidR="00423E94" w14:paraId="017683C0" w14:textId="77777777" w:rsidTr="00423E94">
        <w:tc>
          <w:tcPr>
            <w:tcW w:w="418" w:type="dxa"/>
            <w:vAlign w:val="center"/>
          </w:tcPr>
          <w:p w14:paraId="16DED508" w14:textId="77777777" w:rsidR="00423E94" w:rsidRDefault="00423E94" w:rsidP="00DF5307">
            <w:pPr>
              <w:tabs>
                <w:tab w:val="left" w:pos="7797"/>
              </w:tabs>
            </w:pPr>
          </w:p>
        </w:tc>
        <w:tc>
          <w:tcPr>
            <w:tcW w:w="9855" w:type="dxa"/>
            <w:gridSpan w:val="32"/>
            <w:vMerge/>
            <w:vAlign w:val="center"/>
          </w:tcPr>
          <w:p w14:paraId="53093A7A" w14:textId="77777777" w:rsidR="00423E94" w:rsidRDefault="00423E94" w:rsidP="00DF5307">
            <w:pPr>
              <w:tabs>
                <w:tab w:val="left" w:pos="7797"/>
              </w:tabs>
            </w:pPr>
          </w:p>
        </w:tc>
        <w:tc>
          <w:tcPr>
            <w:tcW w:w="495" w:type="dxa"/>
            <w:gridSpan w:val="2"/>
            <w:vAlign w:val="center"/>
          </w:tcPr>
          <w:p w14:paraId="36875938" w14:textId="219526D6" w:rsidR="00423E94" w:rsidRDefault="00423E94" w:rsidP="00DF5307">
            <w:pPr>
              <w:tabs>
                <w:tab w:val="left" w:pos="7797"/>
              </w:tabs>
            </w:pPr>
          </w:p>
        </w:tc>
      </w:tr>
      <w:tr w:rsidR="00C30CA4" w14:paraId="459460E6" w14:textId="77777777" w:rsidTr="00423E94">
        <w:trPr>
          <w:trHeight w:hRule="exact" w:val="360"/>
        </w:trPr>
        <w:tc>
          <w:tcPr>
            <w:tcW w:w="418" w:type="dxa"/>
            <w:vAlign w:val="center"/>
          </w:tcPr>
          <w:p w14:paraId="3AA91E63" w14:textId="77777777" w:rsidR="00C30CA4" w:rsidRDefault="00C30CA4" w:rsidP="00DF5307">
            <w:pPr>
              <w:tabs>
                <w:tab w:val="left" w:pos="7797"/>
              </w:tabs>
            </w:pPr>
          </w:p>
        </w:tc>
        <w:tc>
          <w:tcPr>
            <w:tcW w:w="486" w:type="dxa"/>
            <w:vAlign w:val="center"/>
          </w:tcPr>
          <w:p w14:paraId="04FF9A4E" w14:textId="77777777" w:rsidR="00C30CA4" w:rsidRDefault="00C30CA4" w:rsidP="00DF5307">
            <w:pPr>
              <w:tabs>
                <w:tab w:val="left" w:pos="7797"/>
              </w:tabs>
            </w:pPr>
          </w:p>
        </w:tc>
        <w:tc>
          <w:tcPr>
            <w:tcW w:w="488" w:type="dxa"/>
            <w:gridSpan w:val="2"/>
            <w:vAlign w:val="center"/>
          </w:tcPr>
          <w:p w14:paraId="5CCF5536" w14:textId="77777777" w:rsidR="00C30CA4" w:rsidRDefault="00C30CA4" w:rsidP="00DF5307">
            <w:pPr>
              <w:tabs>
                <w:tab w:val="left" w:pos="7797"/>
              </w:tabs>
            </w:pPr>
          </w:p>
        </w:tc>
        <w:tc>
          <w:tcPr>
            <w:tcW w:w="490" w:type="dxa"/>
            <w:vAlign w:val="center"/>
          </w:tcPr>
          <w:p w14:paraId="1904DF46" w14:textId="77777777" w:rsidR="00C30CA4" w:rsidRDefault="00C30CA4" w:rsidP="00DF5307">
            <w:pPr>
              <w:tabs>
                <w:tab w:val="left" w:pos="7797"/>
              </w:tabs>
            </w:pPr>
          </w:p>
        </w:tc>
        <w:tc>
          <w:tcPr>
            <w:tcW w:w="511" w:type="dxa"/>
            <w:gridSpan w:val="2"/>
            <w:vAlign w:val="center"/>
          </w:tcPr>
          <w:p w14:paraId="6AF62E0F" w14:textId="77777777" w:rsidR="00C30CA4" w:rsidRDefault="00C30CA4" w:rsidP="00DF5307">
            <w:pPr>
              <w:tabs>
                <w:tab w:val="left" w:pos="7797"/>
              </w:tabs>
            </w:pPr>
          </w:p>
        </w:tc>
        <w:tc>
          <w:tcPr>
            <w:tcW w:w="486" w:type="dxa"/>
            <w:gridSpan w:val="2"/>
            <w:vAlign w:val="center"/>
          </w:tcPr>
          <w:p w14:paraId="0151E70B" w14:textId="77777777" w:rsidR="00C30CA4" w:rsidRDefault="00C30CA4" w:rsidP="00DF5307">
            <w:pPr>
              <w:tabs>
                <w:tab w:val="left" w:pos="7797"/>
              </w:tabs>
            </w:pPr>
          </w:p>
        </w:tc>
        <w:tc>
          <w:tcPr>
            <w:tcW w:w="491" w:type="dxa"/>
            <w:gridSpan w:val="2"/>
            <w:vAlign w:val="center"/>
          </w:tcPr>
          <w:p w14:paraId="3E19528F" w14:textId="77777777" w:rsidR="00C30CA4" w:rsidRDefault="00C30CA4" w:rsidP="00DF5307">
            <w:pPr>
              <w:tabs>
                <w:tab w:val="left" w:pos="7797"/>
              </w:tabs>
            </w:pPr>
          </w:p>
        </w:tc>
        <w:tc>
          <w:tcPr>
            <w:tcW w:w="491" w:type="dxa"/>
            <w:gridSpan w:val="2"/>
            <w:vAlign w:val="center"/>
          </w:tcPr>
          <w:p w14:paraId="6C810F50" w14:textId="77777777" w:rsidR="00C30CA4" w:rsidRDefault="00C30CA4" w:rsidP="00DF5307">
            <w:pPr>
              <w:tabs>
                <w:tab w:val="left" w:pos="7797"/>
              </w:tabs>
            </w:pPr>
          </w:p>
        </w:tc>
        <w:tc>
          <w:tcPr>
            <w:tcW w:w="492" w:type="dxa"/>
            <w:gridSpan w:val="2"/>
            <w:vAlign w:val="center"/>
          </w:tcPr>
          <w:p w14:paraId="2E3573CA" w14:textId="77777777" w:rsidR="00C30CA4" w:rsidRDefault="00C30CA4" w:rsidP="00DF5307">
            <w:pPr>
              <w:tabs>
                <w:tab w:val="left" w:pos="7797"/>
              </w:tabs>
            </w:pPr>
          </w:p>
        </w:tc>
        <w:tc>
          <w:tcPr>
            <w:tcW w:w="457" w:type="dxa"/>
            <w:gridSpan w:val="2"/>
            <w:vAlign w:val="center"/>
          </w:tcPr>
          <w:p w14:paraId="53A7CC72" w14:textId="77777777" w:rsidR="00C30CA4" w:rsidRDefault="00C30CA4" w:rsidP="00DF5307">
            <w:pPr>
              <w:tabs>
                <w:tab w:val="left" w:pos="7797"/>
              </w:tabs>
            </w:pPr>
          </w:p>
        </w:tc>
        <w:tc>
          <w:tcPr>
            <w:tcW w:w="530" w:type="dxa"/>
            <w:gridSpan w:val="2"/>
            <w:vAlign w:val="center"/>
          </w:tcPr>
          <w:p w14:paraId="675B16DD" w14:textId="77777777" w:rsidR="00C30CA4" w:rsidRDefault="00C30CA4" w:rsidP="00DF5307">
            <w:pPr>
              <w:tabs>
                <w:tab w:val="left" w:pos="7797"/>
              </w:tabs>
            </w:pPr>
          </w:p>
        </w:tc>
        <w:tc>
          <w:tcPr>
            <w:tcW w:w="492" w:type="dxa"/>
            <w:vAlign w:val="center"/>
          </w:tcPr>
          <w:p w14:paraId="2C891A3E" w14:textId="77777777" w:rsidR="00C30CA4" w:rsidRDefault="00C30CA4" w:rsidP="00DF5307">
            <w:pPr>
              <w:tabs>
                <w:tab w:val="left" w:pos="7797"/>
              </w:tabs>
            </w:pPr>
          </w:p>
        </w:tc>
        <w:tc>
          <w:tcPr>
            <w:tcW w:w="492" w:type="dxa"/>
            <w:vAlign w:val="center"/>
          </w:tcPr>
          <w:p w14:paraId="22C07CF7" w14:textId="77777777" w:rsidR="00C30CA4" w:rsidRDefault="00C30CA4" w:rsidP="00DF5307">
            <w:pPr>
              <w:tabs>
                <w:tab w:val="left" w:pos="7797"/>
              </w:tabs>
            </w:pPr>
          </w:p>
        </w:tc>
        <w:tc>
          <w:tcPr>
            <w:tcW w:w="495" w:type="dxa"/>
            <w:vAlign w:val="center"/>
          </w:tcPr>
          <w:p w14:paraId="4D86CB4C" w14:textId="77777777" w:rsidR="00C30CA4" w:rsidRDefault="00C30CA4" w:rsidP="00DF5307">
            <w:pPr>
              <w:tabs>
                <w:tab w:val="left" w:pos="7797"/>
              </w:tabs>
            </w:pPr>
          </w:p>
        </w:tc>
        <w:tc>
          <w:tcPr>
            <w:tcW w:w="494" w:type="dxa"/>
            <w:vAlign w:val="center"/>
          </w:tcPr>
          <w:p w14:paraId="47320BF5" w14:textId="77777777" w:rsidR="00C30CA4" w:rsidRDefault="00C30CA4" w:rsidP="00DF5307">
            <w:pPr>
              <w:tabs>
                <w:tab w:val="left" w:pos="7797"/>
              </w:tabs>
            </w:pPr>
          </w:p>
        </w:tc>
        <w:tc>
          <w:tcPr>
            <w:tcW w:w="492" w:type="dxa"/>
            <w:vAlign w:val="center"/>
          </w:tcPr>
          <w:p w14:paraId="66019EAD" w14:textId="77777777" w:rsidR="00C30CA4" w:rsidRDefault="00C30CA4" w:rsidP="00DF5307">
            <w:pPr>
              <w:tabs>
                <w:tab w:val="left" w:pos="7797"/>
              </w:tabs>
            </w:pPr>
          </w:p>
        </w:tc>
        <w:tc>
          <w:tcPr>
            <w:tcW w:w="494" w:type="dxa"/>
            <w:gridSpan w:val="2"/>
            <w:vAlign w:val="center"/>
          </w:tcPr>
          <w:p w14:paraId="67314988" w14:textId="77777777" w:rsidR="00C30CA4" w:rsidRDefault="00C30CA4" w:rsidP="00DF5307">
            <w:pPr>
              <w:tabs>
                <w:tab w:val="left" w:pos="7797"/>
              </w:tabs>
            </w:pPr>
          </w:p>
        </w:tc>
        <w:tc>
          <w:tcPr>
            <w:tcW w:w="494" w:type="dxa"/>
            <w:gridSpan w:val="2"/>
            <w:vAlign w:val="center"/>
          </w:tcPr>
          <w:p w14:paraId="68DEDBD1" w14:textId="77777777" w:rsidR="00C30CA4" w:rsidRDefault="00C30CA4" w:rsidP="00DF5307">
            <w:pPr>
              <w:tabs>
                <w:tab w:val="left" w:pos="7797"/>
              </w:tabs>
            </w:pPr>
          </w:p>
        </w:tc>
        <w:tc>
          <w:tcPr>
            <w:tcW w:w="553" w:type="dxa"/>
            <w:gridSpan w:val="3"/>
            <w:vAlign w:val="center"/>
          </w:tcPr>
          <w:p w14:paraId="48A3D2F7" w14:textId="77777777" w:rsidR="00C30CA4" w:rsidRDefault="00C30CA4" w:rsidP="00DF5307">
            <w:pPr>
              <w:tabs>
                <w:tab w:val="left" w:pos="7797"/>
              </w:tabs>
            </w:pPr>
          </w:p>
        </w:tc>
        <w:tc>
          <w:tcPr>
            <w:tcW w:w="434" w:type="dxa"/>
            <w:vAlign w:val="center"/>
          </w:tcPr>
          <w:p w14:paraId="4FE1391A" w14:textId="77777777" w:rsidR="00C30CA4" w:rsidRDefault="00C30CA4" w:rsidP="00DF5307">
            <w:pPr>
              <w:tabs>
                <w:tab w:val="left" w:pos="7797"/>
              </w:tabs>
            </w:pPr>
          </w:p>
        </w:tc>
        <w:tc>
          <w:tcPr>
            <w:tcW w:w="565" w:type="dxa"/>
            <w:gridSpan w:val="2"/>
            <w:vAlign w:val="center"/>
          </w:tcPr>
          <w:p w14:paraId="0E587F74" w14:textId="77777777" w:rsidR="00C30CA4" w:rsidRDefault="00C30CA4" w:rsidP="00DF5307">
            <w:pPr>
              <w:tabs>
                <w:tab w:val="left" w:pos="7797"/>
              </w:tabs>
            </w:pPr>
          </w:p>
        </w:tc>
        <w:tc>
          <w:tcPr>
            <w:tcW w:w="423" w:type="dxa"/>
            <w:vAlign w:val="center"/>
          </w:tcPr>
          <w:p w14:paraId="741E32EB" w14:textId="77777777" w:rsidR="00C30CA4" w:rsidRDefault="00C30CA4" w:rsidP="00DF5307">
            <w:pPr>
              <w:tabs>
                <w:tab w:val="left" w:pos="7797"/>
              </w:tabs>
            </w:pPr>
          </w:p>
        </w:tc>
      </w:tr>
      <w:tr w:rsidR="00C30CA4" w14:paraId="30F7B505" w14:textId="77777777" w:rsidTr="00423E94">
        <w:trPr>
          <w:trHeight w:hRule="exact" w:val="339"/>
        </w:trPr>
        <w:tc>
          <w:tcPr>
            <w:tcW w:w="418" w:type="dxa"/>
            <w:vAlign w:val="center"/>
          </w:tcPr>
          <w:p w14:paraId="68563763" w14:textId="77777777" w:rsidR="00C30CA4" w:rsidRDefault="00C30CA4" w:rsidP="00DF5307">
            <w:pPr>
              <w:tabs>
                <w:tab w:val="left" w:pos="7797"/>
              </w:tabs>
            </w:pPr>
          </w:p>
        </w:tc>
        <w:tc>
          <w:tcPr>
            <w:tcW w:w="486" w:type="dxa"/>
            <w:vAlign w:val="center"/>
          </w:tcPr>
          <w:p w14:paraId="4E97B704" w14:textId="77777777" w:rsidR="00C30CA4" w:rsidRDefault="00C30CA4" w:rsidP="00DF5307">
            <w:pPr>
              <w:tabs>
                <w:tab w:val="left" w:pos="7797"/>
              </w:tabs>
            </w:pPr>
          </w:p>
        </w:tc>
        <w:tc>
          <w:tcPr>
            <w:tcW w:w="488" w:type="dxa"/>
            <w:gridSpan w:val="2"/>
            <w:vAlign w:val="center"/>
          </w:tcPr>
          <w:p w14:paraId="2D54FD6E" w14:textId="77777777" w:rsidR="00C30CA4" w:rsidRDefault="00C30CA4" w:rsidP="00DF5307">
            <w:pPr>
              <w:tabs>
                <w:tab w:val="left" w:pos="7797"/>
              </w:tabs>
            </w:pPr>
          </w:p>
        </w:tc>
        <w:tc>
          <w:tcPr>
            <w:tcW w:w="490" w:type="dxa"/>
            <w:vAlign w:val="center"/>
          </w:tcPr>
          <w:p w14:paraId="308B2ACC" w14:textId="77777777" w:rsidR="00C30CA4" w:rsidRDefault="00C30CA4" w:rsidP="00DF5307">
            <w:pPr>
              <w:tabs>
                <w:tab w:val="left" w:pos="7797"/>
              </w:tabs>
            </w:pPr>
          </w:p>
        </w:tc>
        <w:tc>
          <w:tcPr>
            <w:tcW w:w="511" w:type="dxa"/>
            <w:gridSpan w:val="2"/>
            <w:vAlign w:val="center"/>
          </w:tcPr>
          <w:p w14:paraId="65F592AC" w14:textId="77777777" w:rsidR="00C30CA4" w:rsidRDefault="00C30CA4" w:rsidP="00DF5307">
            <w:pPr>
              <w:tabs>
                <w:tab w:val="left" w:pos="7797"/>
              </w:tabs>
            </w:pPr>
          </w:p>
        </w:tc>
        <w:tc>
          <w:tcPr>
            <w:tcW w:w="486" w:type="dxa"/>
            <w:gridSpan w:val="2"/>
            <w:vAlign w:val="center"/>
          </w:tcPr>
          <w:p w14:paraId="1908C407" w14:textId="77777777" w:rsidR="00C30CA4" w:rsidRDefault="00C30CA4" w:rsidP="00DF5307">
            <w:pPr>
              <w:tabs>
                <w:tab w:val="left" w:pos="7797"/>
              </w:tabs>
            </w:pPr>
          </w:p>
        </w:tc>
        <w:tc>
          <w:tcPr>
            <w:tcW w:w="491" w:type="dxa"/>
            <w:gridSpan w:val="2"/>
            <w:vAlign w:val="center"/>
          </w:tcPr>
          <w:p w14:paraId="0054F778" w14:textId="77777777" w:rsidR="00C30CA4" w:rsidRDefault="00C30CA4" w:rsidP="00DF5307">
            <w:pPr>
              <w:tabs>
                <w:tab w:val="left" w:pos="7797"/>
              </w:tabs>
            </w:pPr>
          </w:p>
        </w:tc>
        <w:tc>
          <w:tcPr>
            <w:tcW w:w="491" w:type="dxa"/>
            <w:gridSpan w:val="2"/>
            <w:vAlign w:val="center"/>
          </w:tcPr>
          <w:p w14:paraId="56A66F8A" w14:textId="77777777" w:rsidR="00C30CA4" w:rsidRDefault="00C30CA4" w:rsidP="00DF5307">
            <w:pPr>
              <w:tabs>
                <w:tab w:val="left" w:pos="7797"/>
              </w:tabs>
            </w:pPr>
          </w:p>
        </w:tc>
        <w:tc>
          <w:tcPr>
            <w:tcW w:w="492" w:type="dxa"/>
            <w:gridSpan w:val="2"/>
            <w:vAlign w:val="center"/>
          </w:tcPr>
          <w:p w14:paraId="4A11DCC5" w14:textId="77777777" w:rsidR="00C30CA4" w:rsidRDefault="00C30CA4" w:rsidP="00DF5307">
            <w:pPr>
              <w:tabs>
                <w:tab w:val="left" w:pos="7797"/>
              </w:tabs>
            </w:pPr>
          </w:p>
        </w:tc>
        <w:tc>
          <w:tcPr>
            <w:tcW w:w="457" w:type="dxa"/>
            <w:gridSpan w:val="2"/>
            <w:vAlign w:val="center"/>
          </w:tcPr>
          <w:p w14:paraId="2A4F5F6A" w14:textId="77777777" w:rsidR="00C30CA4" w:rsidRDefault="00C30CA4" w:rsidP="00DF5307">
            <w:pPr>
              <w:tabs>
                <w:tab w:val="left" w:pos="7797"/>
              </w:tabs>
            </w:pPr>
          </w:p>
        </w:tc>
        <w:tc>
          <w:tcPr>
            <w:tcW w:w="530" w:type="dxa"/>
            <w:gridSpan w:val="2"/>
            <w:vAlign w:val="center"/>
          </w:tcPr>
          <w:p w14:paraId="420C23EC" w14:textId="77777777" w:rsidR="00C30CA4" w:rsidRDefault="00C30CA4" w:rsidP="00DF5307">
            <w:pPr>
              <w:tabs>
                <w:tab w:val="left" w:pos="7797"/>
              </w:tabs>
            </w:pPr>
          </w:p>
        </w:tc>
        <w:tc>
          <w:tcPr>
            <w:tcW w:w="492" w:type="dxa"/>
            <w:vAlign w:val="center"/>
          </w:tcPr>
          <w:p w14:paraId="66CAFA56" w14:textId="77777777" w:rsidR="00C30CA4" w:rsidRDefault="00C30CA4" w:rsidP="00DF5307">
            <w:pPr>
              <w:tabs>
                <w:tab w:val="left" w:pos="7797"/>
              </w:tabs>
            </w:pPr>
          </w:p>
        </w:tc>
        <w:tc>
          <w:tcPr>
            <w:tcW w:w="492" w:type="dxa"/>
            <w:vAlign w:val="center"/>
          </w:tcPr>
          <w:p w14:paraId="13F29AC6" w14:textId="77777777" w:rsidR="00C30CA4" w:rsidRDefault="00C30CA4" w:rsidP="00DF5307">
            <w:pPr>
              <w:tabs>
                <w:tab w:val="left" w:pos="7797"/>
              </w:tabs>
            </w:pPr>
          </w:p>
        </w:tc>
        <w:tc>
          <w:tcPr>
            <w:tcW w:w="495" w:type="dxa"/>
            <w:vAlign w:val="center"/>
          </w:tcPr>
          <w:p w14:paraId="5D285620" w14:textId="77777777" w:rsidR="00C30CA4" w:rsidRDefault="00C30CA4" w:rsidP="00DF5307">
            <w:pPr>
              <w:tabs>
                <w:tab w:val="left" w:pos="7797"/>
              </w:tabs>
            </w:pPr>
          </w:p>
        </w:tc>
        <w:tc>
          <w:tcPr>
            <w:tcW w:w="494" w:type="dxa"/>
            <w:vAlign w:val="center"/>
          </w:tcPr>
          <w:p w14:paraId="6F7CEC4E" w14:textId="77777777" w:rsidR="00C30CA4" w:rsidRDefault="00C30CA4" w:rsidP="00DF5307">
            <w:pPr>
              <w:tabs>
                <w:tab w:val="left" w:pos="7797"/>
              </w:tabs>
            </w:pPr>
          </w:p>
        </w:tc>
        <w:tc>
          <w:tcPr>
            <w:tcW w:w="492" w:type="dxa"/>
            <w:vAlign w:val="center"/>
          </w:tcPr>
          <w:p w14:paraId="26824EA5" w14:textId="77777777" w:rsidR="00C30CA4" w:rsidRDefault="00C30CA4" w:rsidP="00DF5307">
            <w:pPr>
              <w:tabs>
                <w:tab w:val="left" w:pos="7797"/>
              </w:tabs>
            </w:pPr>
          </w:p>
        </w:tc>
        <w:tc>
          <w:tcPr>
            <w:tcW w:w="494" w:type="dxa"/>
            <w:gridSpan w:val="2"/>
            <w:vAlign w:val="center"/>
          </w:tcPr>
          <w:p w14:paraId="700FCF67" w14:textId="77777777" w:rsidR="00C30CA4" w:rsidRDefault="00C30CA4" w:rsidP="00DF5307">
            <w:pPr>
              <w:tabs>
                <w:tab w:val="left" w:pos="7797"/>
              </w:tabs>
            </w:pPr>
          </w:p>
        </w:tc>
        <w:tc>
          <w:tcPr>
            <w:tcW w:w="494" w:type="dxa"/>
            <w:gridSpan w:val="2"/>
            <w:vAlign w:val="center"/>
          </w:tcPr>
          <w:p w14:paraId="29949CDA" w14:textId="77777777" w:rsidR="00C30CA4" w:rsidRDefault="00C30CA4" w:rsidP="00DF5307">
            <w:pPr>
              <w:tabs>
                <w:tab w:val="left" w:pos="7797"/>
              </w:tabs>
            </w:pPr>
          </w:p>
        </w:tc>
        <w:tc>
          <w:tcPr>
            <w:tcW w:w="553" w:type="dxa"/>
            <w:gridSpan w:val="3"/>
            <w:vAlign w:val="center"/>
          </w:tcPr>
          <w:p w14:paraId="4552298B" w14:textId="77777777" w:rsidR="00C30CA4" w:rsidRDefault="00C30CA4" w:rsidP="00DF5307">
            <w:pPr>
              <w:tabs>
                <w:tab w:val="left" w:pos="7797"/>
              </w:tabs>
            </w:pPr>
          </w:p>
        </w:tc>
        <w:tc>
          <w:tcPr>
            <w:tcW w:w="434" w:type="dxa"/>
            <w:vAlign w:val="center"/>
          </w:tcPr>
          <w:p w14:paraId="7C1084DF" w14:textId="77777777" w:rsidR="00C30CA4" w:rsidRDefault="00C30CA4" w:rsidP="00DF5307">
            <w:pPr>
              <w:tabs>
                <w:tab w:val="left" w:pos="7797"/>
              </w:tabs>
            </w:pPr>
          </w:p>
        </w:tc>
        <w:tc>
          <w:tcPr>
            <w:tcW w:w="565" w:type="dxa"/>
            <w:gridSpan w:val="2"/>
            <w:vAlign w:val="center"/>
          </w:tcPr>
          <w:p w14:paraId="20C654E0" w14:textId="77777777" w:rsidR="00C30CA4" w:rsidRDefault="00C30CA4" w:rsidP="00DF5307">
            <w:pPr>
              <w:tabs>
                <w:tab w:val="left" w:pos="7797"/>
              </w:tabs>
            </w:pPr>
          </w:p>
        </w:tc>
        <w:tc>
          <w:tcPr>
            <w:tcW w:w="423" w:type="dxa"/>
            <w:vAlign w:val="center"/>
          </w:tcPr>
          <w:p w14:paraId="73B2E492" w14:textId="77777777" w:rsidR="00C30CA4" w:rsidRDefault="00C30CA4" w:rsidP="00DF5307">
            <w:pPr>
              <w:tabs>
                <w:tab w:val="left" w:pos="7797"/>
              </w:tabs>
            </w:pPr>
          </w:p>
        </w:tc>
      </w:tr>
      <w:tr w:rsidR="00C30CA4" w14:paraId="45453E86" w14:textId="77777777" w:rsidTr="00423E94">
        <w:trPr>
          <w:trHeight w:hRule="exact" w:val="425"/>
        </w:trPr>
        <w:tc>
          <w:tcPr>
            <w:tcW w:w="418" w:type="dxa"/>
            <w:vAlign w:val="center"/>
          </w:tcPr>
          <w:p w14:paraId="29E83D96" w14:textId="77777777" w:rsidR="00C30CA4" w:rsidRDefault="00C30CA4" w:rsidP="00DF5307">
            <w:pPr>
              <w:tabs>
                <w:tab w:val="left" w:pos="7797"/>
              </w:tabs>
            </w:pPr>
          </w:p>
        </w:tc>
        <w:tc>
          <w:tcPr>
            <w:tcW w:w="486" w:type="dxa"/>
            <w:vAlign w:val="center"/>
          </w:tcPr>
          <w:p w14:paraId="4D8F62E2" w14:textId="77777777" w:rsidR="00C30CA4" w:rsidRDefault="00C30CA4" w:rsidP="00DF5307">
            <w:pPr>
              <w:tabs>
                <w:tab w:val="left" w:pos="7797"/>
              </w:tabs>
            </w:pPr>
          </w:p>
        </w:tc>
        <w:tc>
          <w:tcPr>
            <w:tcW w:w="488" w:type="dxa"/>
            <w:gridSpan w:val="2"/>
            <w:vAlign w:val="center"/>
          </w:tcPr>
          <w:p w14:paraId="10D14535" w14:textId="77777777" w:rsidR="00C30CA4" w:rsidRDefault="00C30CA4" w:rsidP="0002215C">
            <w:pPr>
              <w:tabs>
                <w:tab w:val="left" w:pos="7797"/>
              </w:tabs>
            </w:pPr>
          </w:p>
        </w:tc>
        <w:tc>
          <w:tcPr>
            <w:tcW w:w="2469" w:type="dxa"/>
            <w:gridSpan w:val="9"/>
            <w:tcMar>
              <w:left w:w="108" w:type="dxa"/>
              <w:right w:w="108" w:type="dxa"/>
            </w:tcMar>
            <w:vAlign w:val="center"/>
          </w:tcPr>
          <w:p w14:paraId="4758B235" w14:textId="00CBFC4E" w:rsidR="00C30CA4" w:rsidRPr="006D1F39" w:rsidRDefault="00C30CA4" w:rsidP="0002215C">
            <w:pPr>
              <w:tabs>
                <w:tab w:val="left" w:pos="7797"/>
              </w:tabs>
              <w:spacing w:line="0" w:lineRule="atLeast"/>
              <w:rPr>
                <w:rFonts w:ascii="黑体" w:eastAsia="黑体" w:hAnsi="黑体" w:hint="eastAsia"/>
                <w:sz w:val="32"/>
                <w:szCs w:val="32"/>
              </w:rPr>
            </w:pPr>
            <w:r w:rsidRPr="006D1F39">
              <w:rPr>
                <w:rFonts w:ascii="黑体" w:eastAsia="黑体" w:hAnsi="黑体" w:hint="eastAsia"/>
                <w:sz w:val="32"/>
                <w:szCs w:val="32"/>
              </w:rPr>
              <w:t xml:space="preserve">工    程 </w:t>
            </w:r>
            <w:r w:rsidR="006D1F39" w:rsidRPr="006D1F39">
              <w:rPr>
                <w:rFonts w:ascii="黑体" w:eastAsia="黑体" w:hAnsi="黑体" w:hint="eastAsia"/>
                <w:sz w:val="32"/>
                <w:szCs w:val="32"/>
              </w:rPr>
              <w:t xml:space="preserve"> </w:t>
            </w:r>
            <w:r w:rsidRPr="006D1F39">
              <w:rPr>
                <w:rFonts w:ascii="黑体" w:eastAsia="黑体" w:hAnsi="黑体" w:hint="eastAsia"/>
                <w:sz w:val="32"/>
                <w:szCs w:val="32"/>
              </w:rPr>
              <w:t xml:space="preserve">  号</w:t>
            </w:r>
          </w:p>
        </w:tc>
        <w:tc>
          <w:tcPr>
            <w:tcW w:w="5485" w:type="dxa"/>
            <w:gridSpan w:val="18"/>
            <w:tcBorders>
              <w:bottom w:val="single" w:sz="4" w:space="0" w:color="auto"/>
            </w:tcBorders>
            <w:vAlign w:val="center"/>
          </w:tcPr>
          <w:p w14:paraId="30B97EAF" w14:textId="0FD66CC9" w:rsidR="00C30CA4" w:rsidRPr="006D1F39" w:rsidRDefault="00C30CA4" w:rsidP="006005C9">
            <w:pPr>
              <w:tabs>
                <w:tab w:val="left" w:pos="7797"/>
              </w:tabs>
              <w:spacing w:line="0" w:lineRule="atLeast"/>
              <w:jc w:val="center"/>
              <w:rPr>
                <w:rFonts w:ascii="黑体" w:eastAsia="黑体" w:hAnsi="黑体" w:hint="eastAsia"/>
                <w:sz w:val="32"/>
                <w:szCs w:val="32"/>
              </w:rPr>
            </w:pPr>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project_number</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573DDAD6" w14:textId="77777777" w:rsidR="00C30CA4" w:rsidRDefault="00C30CA4" w:rsidP="00DF5307">
            <w:pPr>
              <w:tabs>
                <w:tab w:val="left" w:pos="7797"/>
              </w:tabs>
            </w:pPr>
          </w:p>
        </w:tc>
        <w:tc>
          <w:tcPr>
            <w:tcW w:w="565" w:type="dxa"/>
            <w:gridSpan w:val="2"/>
            <w:vAlign w:val="center"/>
          </w:tcPr>
          <w:p w14:paraId="7B0126B8" w14:textId="77777777" w:rsidR="00C30CA4" w:rsidRDefault="00C30CA4" w:rsidP="00DF5307">
            <w:pPr>
              <w:tabs>
                <w:tab w:val="left" w:pos="7797"/>
              </w:tabs>
            </w:pPr>
          </w:p>
        </w:tc>
        <w:tc>
          <w:tcPr>
            <w:tcW w:w="423" w:type="dxa"/>
            <w:vAlign w:val="center"/>
          </w:tcPr>
          <w:p w14:paraId="76375F05" w14:textId="77777777" w:rsidR="00C30CA4" w:rsidRDefault="00C30CA4" w:rsidP="00DF5307">
            <w:pPr>
              <w:tabs>
                <w:tab w:val="left" w:pos="7797"/>
              </w:tabs>
            </w:pPr>
          </w:p>
        </w:tc>
      </w:tr>
      <w:tr w:rsidR="00C30CA4" w14:paraId="4149F1CE" w14:textId="77777777" w:rsidTr="00423E94">
        <w:trPr>
          <w:trHeight w:hRule="exact" w:val="340"/>
        </w:trPr>
        <w:tc>
          <w:tcPr>
            <w:tcW w:w="418" w:type="dxa"/>
            <w:vAlign w:val="center"/>
          </w:tcPr>
          <w:p w14:paraId="0C7C7054" w14:textId="77777777" w:rsidR="00C30CA4" w:rsidRDefault="00C30CA4" w:rsidP="00DF5307">
            <w:pPr>
              <w:tabs>
                <w:tab w:val="left" w:pos="7797"/>
              </w:tabs>
            </w:pPr>
          </w:p>
        </w:tc>
        <w:tc>
          <w:tcPr>
            <w:tcW w:w="486" w:type="dxa"/>
            <w:vAlign w:val="center"/>
          </w:tcPr>
          <w:p w14:paraId="1CEDEB3C" w14:textId="77777777" w:rsidR="00C30CA4" w:rsidRDefault="00C30CA4" w:rsidP="00DF5307">
            <w:pPr>
              <w:tabs>
                <w:tab w:val="left" w:pos="7797"/>
              </w:tabs>
            </w:pPr>
          </w:p>
        </w:tc>
        <w:tc>
          <w:tcPr>
            <w:tcW w:w="488" w:type="dxa"/>
            <w:gridSpan w:val="2"/>
            <w:vAlign w:val="center"/>
          </w:tcPr>
          <w:p w14:paraId="6E66106C" w14:textId="77777777" w:rsidR="00C30CA4" w:rsidRDefault="00C30CA4" w:rsidP="00DF5307">
            <w:pPr>
              <w:tabs>
                <w:tab w:val="left" w:pos="7797"/>
              </w:tabs>
            </w:pPr>
          </w:p>
        </w:tc>
        <w:tc>
          <w:tcPr>
            <w:tcW w:w="490" w:type="dxa"/>
            <w:vAlign w:val="center"/>
          </w:tcPr>
          <w:p w14:paraId="5C90DED7" w14:textId="77777777" w:rsidR="00C30CA4" w:rsidRDefault="00C30CA4" w:rsidP="00DF5307">
            <w:pPr>
              <w:tabs>
                <w:tab w:val="left" w:pos="7797"/>
              </w:tabs>
            </w:pPr>
          </w:p>
        </w:tc>
        <w:tc>
          <w:tcPr>
            <w:tcW w:w="511" w:type="dxa"/>
            <w:gridSpan w:val="2"/>
            <w:vAlign w:val="center"/>
          </w:tcPr>
          <w:p w14:paraId="3CC1D59E" w14:textId="77777777" w:rsidR="00C30CA4" w:rsidRDefault="00C30CA4" w:rsidP="00DF5307">
            <w:pPr>
              <w:tabs>
                <w:tab w:val="left" w:pos="7797"/>
              </w:tabs>
            </w:pPr>
          </w:p>
        </w:tc>
        <w:tc>
          <w:tcPr>
            <w:tcW w:w="486" w:type="dxa"/>
            <w:gridSpan w:val="2"/>
            <w:vAlign w:val="center"/>
          </w:tcPr>
          <w:p w14:paraId="732CDD5F" w14:textId="77777777" w:rsidR="00C30CA4" w:rsidRDefault="00C30CA4" w:rsidP="00DF5307">
            <w:pPr>
              <w:tabs>
                <w:tab w:val="left" w:pos="7797"/>
              </w:tabs>
            </w:pPr>
          </w:p>
        </w:tc>
        <w:tc>
          <w:tcPr>
            <w:tcW w:w="491" w:type="dxa"/>
            <w:gridSpan w:val="2"/>
            <w:vAlign w:val="center"/>
          </w:tcPr>
          <w:p w14:paraId="1B357096" w14:textId="77777777" w:rsidR="00C30CA4" w:rsidRDefault="00C30CA4" w:rsidP="00DF5307">
            <w:pPr>
              <w:tabs>
                <w:tab w:val="left" w:pos="7797"/>
              </w:tabs>
            </w:pPr>
          </w:p>
        </w:tc>
        <w:tc>
          <w:tcPr>
            <w:tcW w:w="491" w:type="dxa"/>
            <w:gridSpan w:val="2"/>
            <w:vAlign w:val="center"/>
          </w:tcPr>
          <w:p w14:paraId="6C2CF3B2" w14:textId="77777777" w:rsidR="00C30CA4" w:rsidRDefault="00C30CA4" w:rsidP="00DF5307">
            <w:pPr>
              <w:tabs>
                <w:tab w:val="left" w:pos="7797"/>
              </w:tabs>
            </w:pPr>
          </w:p>
        </w:tc>
        <w:tc>
          <w:tcPr>
            <w:tcW w:w="492" w:type="dxa"/>
            <w:gridSpan w:val="2"/>
            <w:vAlign w:val="center"/>
          </w:tcPr>
          <w:p w14:paraId="138DDF44" w14:textId="77777777" w:rsidR="00C30CA4" w:rsidRPr="006D1F39" w:rsidRDefault="00C30CA4" w:rsidP="00DF5307">
            <w:pPr>
              <w:tabs>
                <w:tab w:val="left" w:pos="7797"/>
              </w:tabs>
              <w:rPr>
                <w:sz w:val="32"/>
                <w:szCs w:val="32"/>
              </w:rPr>
            </w:pPr>
          </w:p>
        </w:tc>
        <w:tc>
          <w:tcPr>
            <w:tcW w:w="457" w:type="dxa"/>
            <w:gridSpan w:val="2"/>
            <w:vAlign w:val="center"/>
          </w:tcPr>
          <w:p w14:paraId="44BAE0E3" w14:textId="77777777" w:rsidR="00C30CA4" w:rsidRPr="006D1F39" w:rsidRDefault="00C30CA4" w:rsidP="006005C9">
            <w:pPr>
              <w:tabs>
                <w:tab w:val="left" w:pos="7797"/>
              </w:tabs>
              <w:jc w:val="center"/>
              <w:rPr>
                <w:sz w:val="32"/>
                <w:szCs w:val="32"/>
              </w:rPr>
            </w:pPr>
          </w:p>
        </w:tc>
        <w:tc>
          <w:tcPr>
            <w:tcW w:w="530" w:type="dxa"/>
            <w:gridSpan w:val="2"/>
            <w:vAlign w:val="center"/>
          </w:tcPr>
          <w:p w14:paraId="50522C3F" w14:textId="77777777" w:rsidR="00C30CA4" w:rsidRPr="006D1F39" w:rsidRDefault="00C30CA4" w:rsidP="006005C9">
            <w:pPr>
              <w:tabs>
                <w:tab w:val="left" w:pos="7797"/>
              </w:tabs>
              <w:jc w:val="center"/>
              <w:rPr>
                <w:sz w:val="32"/>
                <w:szCs w:val="32"/>
              </w:rPr>
            </w:pPr>
          </w:p>
        </w:tc>
        <w:tc>
          <w:tcPr>
            <w:tcW w:w="492" w:type="dxa"/>
            <w:vAlign w:val="center"/>
          </w:tcPr>
          <w:p w14:paraId="7B78472C" w14:textId="77777777" w:rsidR="00C30CA4" w:rsidRPr="006D1F39" w:rsidRDefault="00C30CA4" w:rsidP="006005C9">
            <w:pPr>
              <w:tabs>
                <w:tab w:val="left" w:pos="7797"/>
              </w:tabs>
              <w:jc w:val="center"/>
              <w:rPr>
                <w:sz w:val="32"/>
                <w:szCs w:val="32"/>
              </w:rPr>
            </w:pPr>
          </w:p>
        </w:tc>
        <w:tc>
          <w:tcPr>
            <w:tcW w:w="492" w:type="dxa"/>
            <w:vAlign w:val="center"/>
          </w:tcPr>
          <w:p w14:paraId="504F5E77" w14:textId="77777777" w:rsidR="00C30CA4" w:rsidRPr="006D1F39" w:rsidRDefault="00C30CA4" w:rsidP="00DF5307">
            <w:pPr>
              <w:tabs>
                <w:tab w:val="left" w:pos="7797"/>
              </w:tabs>
              <w:rPr>
                <w:sz w:val="32"/>
                <w:szCs w:val="32"/>
              </w:rPr>
            </w:pPr>
          </w:p>
        </w:tc>
        <w:tc>
          <w:tcPr>
            <w:tcW w:w="495" w:type="dxa"/>
            <w:vAlign w:val="center"/>
          </w:tcPr>
          <w:p w14:paraId="0FE7E243"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vAlign w:val="center"/>
          </w:tcPr>
          <w:p w14:paraId="4DDFCE73"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2" w:type="dxa"/>
            <w:vAlign w:val="center"/>
          </w:tcPr>
          <w:p w14:paraId="1DFFEEC4"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gridSpan w:val="2"/>
            <w:vAlign w:val="center"/>
          </w:tcPr>
          <w:p w14:paraId="7E7798A3" w14:textId="77777777" w:rsidR="00C30CA4" w:rsidRPr="006D1F39" w:rsidRDefault="00C30CA4" w:rsidP="00DF5307">
            <w:pPr>
              <w:tabs>
                <w:tab w:val="left" w:pos="7797"/>
              </w:tabs>
              <w:rPr>
                <w:sz w:val="32"/>
                <w:szCs w:val="32"/>
              </w:rPr>
            </w:pPr>
          </w:p>
        </w:tc>
        <w:tc>
          <w:tcPr>
            <w:tcW w:w="494" w:type="dxa"/>
            <w:gridSpan w:val="2"/>
            <w:vAlign w:val="center"/>
          </w:tcPr>
          <w:p w14:paraId="4D279156" w14:textId="77777777" w:rsidR="00C30CA4" w:rsidRPr="006D1F39" w:rsidRDefault="00C30CA4" w:rsidP="00DF5307">
            <w:pPr>
              <w:tabs>
                <w:tab w:val="left" w:pos="7797"/>
              </w:tabs>
              <w:rPr>
                <w:sz w:val="32"/>
                <w:szCs w:val="32"/>
              </w:rPr>
            </w:pPr>
          </w:p>
        </w:tc>
        <w:tc>
          <w:tcPr>
            <w:tcW w:w="553" w:type="dxa"/>
            <w:gridSpan w:val="3"/>
            <w:vAlign w:val="center"/>
          </w:tcPr>
          <w:p w14:paraId="01FF6E48" w14:textId="77777777" w:rsidR="00C30CA4" w:rsidRPr="006D1F39" w:rsidRDefault="00C30CA4" w:rsidP="00DF5307">
            <w:pPr>
              <w:tabs>
                <w:tab w:val="left" w:pos="7797"/>
              </w:tabs>
              <w:rPr>
                <w:sz w:val="32"/>
                <w:szCs w:val="32"/>
              </w:rPr>
            </w:pPr>
          </w:p>
        </w:tc>
        <w:tc>
          <w:tcPr>
            <w:tcW w:w="434" w:type="dxa"/>
            <w:vAlign w:val="center"/>
          </w:tcPr>
          <w:p w14:paraId="3F36720F" w14:textId="77777777" w:rsidR="00C30CA4" w:rsidRDefault="00C30CA4" w:rsidP="00DF5307">
            <w:pPr>
              <w:tabs>
                <w:tab w:val="left" w:pos="7797"/>
              </w:tabs>
            </w:pPr>
          </w:p>
        </w:tc>
        <w:tc>
          <w:tcPr>
            <w:tcW w:w="565" w:type="dxa"/>
            <w:gridSpan w:val="2"/>
            <w:vAlign w:val="center"/>
          </w:tcPr>
          <w:p w14:paraId="26C2823E" w14:textId="77777777" w:rsidR="00C30CA4" w:rsidRDefault="00C30CA4" w:rsidP="00DF5307">
            <w:pPr>
              <w:tabs>
                <w:tab w:val="left" w:pos="7797"/>
              </w:tabs>
            </w:pPr>
          </w:p>
        </w:tc>
        <w:tc>
          <w:tcPr>
            <w:tcW w:w="423" w:type="dxa"/>
            <w:vAlign w:val="center"/>
          </w:tcPr>
          <w:p w14:paraId="0F0B585F" w14:textId="77777777" w:rsidR="00C30CA4" w:rsidRDefault="00C30CA4" w:rsidP="00DF5307">
            <w:pPr>
              <w:tabs>
                <w:tab w:val="left" w:pos="7797"/>
              </w:tabs>
            </w:pPr>
          </w:p>
        </w:tc>
      </w:tr>
      <w:tr w:rsidR="00C30CA4" w14:paraId="150B75A4" w14:textId="77777777" w:rsidTr="00423E94">
        <w:trPr>
          <w:trHeight w:hRule="exact" w:val="397"/>
        </w:trPr>
        <w:tc>
          <w:tcPr>
            <w:tcW w:w="418" w:type="dxa"/>
            <w:vAlign w:val="center"/>
          </w:tcPr>
          <w:p w14:paraId="4CCE35A4" w14:textId="77777777" w:rsidR="00C30CA4" w:rsidRDefault="00C30CA4" w:rsidP="00DF5307">
            <w:pPr>
              <w:tabs>
                <w:tab w:val="left" w:pos="7797"/>
              </w:tabs>
            </w:pPr>
          </w:p>
        </w:tc>
        <w:tc>
          <w:tcPr>
            <w:tcW w:w="486" w:type="dxa"/>
            <w:vAlign w:val="center"/>
          </w:tcPr>
          <w:p w14:paraId="1DECAB33" w14:textId="77777777" w:rsidR="00C30CA4" w:rsidRDefault="00C30CA4" w:rsidP="00DF5307">
            <w:pPr>
              <w:tabs>
                <w:tab w:val="left" w:pos="7797"/>
              </w:tabs>
            </w:pPr>
          </w:p>
        </w:tc>
        <w:tc>
          <w:tcPr>
            <w:tcW w:w="488" w:type="dxa"/>
            <w:gridSpan w:val="2"/>
            <w:vAlign w:val="center"/>
          </w:tcPr>
          <w:p w14:paraId="1B70761B" w14:textId="77777777" w:rsidR="00C30CA4" w:rsidRDefault="00C30CA4" w:rsidP="00DF5307">
            <w:pPr>
              <w:tabs>
                <w:tab w:val="left" w:pos="7797"/>
              </w:tabs>
            </w:pPr>
          </w:p>
        </w:tc>
        <w:tc>
          <w:tcPr>
            <w:tcW w:w="2469" w:type="dxa"/>
            <w:gridSpan w:val="9"/>
            <w:vAlign w:val="center"/>
          </w:tcPr>
          <w:p w14:paraId="446FB496" w14:textId="77777777" w:rsidR="00C30CA4" w:rsidRPr="00D701EA" w:rsidRDefault="00C30CA4" w:rsidP="00D701EA">
            <w:pPr>
              <w:tabs>
                <w:tab w:val="left" w:pos="7797"/>
              </w:tabs>
              <w:spacing w:line="0" w:lineRule="atLeast"/>
              <w:rPr>
                <w:rFonts w:ascii="黑体" w:eastAsia="黑体" w:hAnsi="黑体" w:hint="eastAsia"/>
                <w:sz w:val="32"/>
                <w:szCs w:val="36"/>
              </w:rPr>
            </w:pPr>
            <w:r w:rsidRPr="00D701EA">
              <w:rPr>
                <w:rFonts w:ascii="黑体" w:eastAsia="黑体" w:hAnsi="黑体" w:hint="eastAsia"/>
                <w:sz w:val="32"/>
                <w:szCs w:val="36"/>
              </w:rPr>
              <w:t>子项号或系统号</w:t>
            </w:r>
          </w:p>
        </w:tc>
        <w:tc>
          <w:tcPr>
            <w:tcW w:w="5485" w:type="dxa"/>
            <w:gridSpan w:val="18"/>
            <w:tcBorders>
              <w:bottom w:val="single" w:sz="4" w:space="0" w:color="auto"/>
            </w:tcBorders>
            <w:vAlign w:val="center"/>
          </w:tcPr>
          <w:p w14:paraId="0C6FC2F9" w14:textId="484E03A1" w:rsidR="00C30CA4" w:rsidRPr="006D1F39" w:rsidRDefault="00C30CA4" w:rsidP="006005C9">
            <w:pPr>
              <w:tabs>
                <w:tab w:val="left" w:pos="7797"/>
              </w:tabs>
              <w:spacing w:line="0" w:lineRule="atLeast"/>
              <w:jc w:val="center"/>
              <w:rPr>
                <w:rFonts w:ascii="黑体" w:eastAsia="黑体" w:hAnsi="黑体" w:hint="eastAsia"/>
                <w:sz w:val="32"/>
                <w:szCs w:val="32"/>
              </w:rPr>
            </w:pPr>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subproject_code</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36979430" w14:textId="77777777" w:rsidR="00C30CA4" w:rsidRDefault="00C30CA4" w:rsidP="00DF5307">
            <w:pPr>
              <w:tabs>
                <w:tab w:val="left" w:pos="7797"/>
              </w:tabs>
            </w:pPr>
          </w:p>
        </w:tc>
        <w:tc>
          <w:tcPr>
            <w:tcW w:w="565" w:type="dxa"/>
            <w:gridSpan w:val="2"/>
            <w:vAlign w:val="center"/>
          </w:tcPr>
          <w:p w14:paraId="701CC515" w14:textId="77777777" w:rsidR="00C30CA4" w:rsidRDefault="00C30CA4" w:rsidP="00DF5307">
            <w:pPr>
              <w:tabs>
                <w:tab w:val="left" w:pos="7797"/>
              </w:tabs>
            </w:pPr>
          </w:p>
        </w:tc>
        <w:tc>
          <w:tcPr>
            <w:tcW w:w="423" w:type="dxa"/>
            <w:vAlign w:val="center"/>
          </w:tcPr>
          <w:p w14:paraId="1AC1BA0E" w14:textId="77777777" w:rsidR="00C30CA4" w:rsidRDefault="00C30CA4" w:rsidP="00DF5307">
            <w:pPr>
              <w:tabs>
                <w:tab w:val="left" w:pos="7797"/>
              </w:tabs>
            </w:pPr>
          </w:p>
        </w:tc>
      </w:tr>
      <w:tr w:rsidR="00C30CA4" w14:paraId="18A29D85" w14:textId="77777777" w:rsidTr="00423E94">
        <w:trPr>
          <w:trHeight w:hRule="exact" w:val="348"/>
        </w:trPr>
        <w:tc>
          <w:tcPr>
            <w:tcW w:w="418" w:type="dxa"/>
            <w:vAlign w:val="center"/>
          </w:tcPr>
          <w:p w14:paraId="73ACE426" w14:textId="77777777" w:rsidR="00C30CA4" w:rsidRDefault="00C30CA4" w:rsidP="00DF5307">
            <w:pPr>
              <w:tabs>
                <w:tab w:val="left" w:pos="7797"/>
              </w:tabs>
            </w:pPr>
          </w:p>
        </w:tc>
        <w:tc>
          <w:tcPr>
            <w:tcW w:w="486" w:type="dxa"/>
            <w:vAlign w:val="center"/>
          </w:tcPr>
          <w:p w14:paraId="4AB98243" w14:textId="77777777" w:rsidR="00C30CA4" w:rsidRDefault="00C30CA4" w:rsidP="00DF5307">
            <w:pPr>
              <w:tabs>
                <w:tab w:val="left" w:pos="7797"/>
              </w:tabs>
            </w:pPr>
          </w:p>
        </w:tc>
        <w:tc>
          <w:tcPr>
            <w:tcW w:w="488" w:type="dxa"/>
            <w:gridSpan w:val="2"/>
            <w:vAlign w:val="center"/>
          </w:tcPr>
          <w:p w14:paraId="49C712F0" w14:textId="77777777" w:rsidR="00C30CA4" w:rsidRDefault="00C30CA4" w:rsidP="00DF5307">
            <w:pPr>
              <w:tabs>
                <w:tab w:val="left" w:pos="7797"/>
              </w:tabs>
            </w:pPr>
          </w:p>
        </w:tc>
        <w:tc>
          <w:tcPr>
            <w:tcW w:w="490" w:type="dxa"/>
            <w:vAlign w:val="center"/>
          </w:tcPr>
          <w:p w14:paraId="752E6FC7" w14:textId="77777777" w:rsidR="00C30CA4" w:rsidRDefault="00C30CA4" w:rsidP="00DF5307">
            <w:pPr>
              <w:tabs>
                <w:tab w:val="left" w:pos="7797"/>
              </w:tabs>
            </w:pPr>
          </w:p>
        </w:tc>
        <w:tc>
          <w:tcPr>
            <w:tcW w:w="511" w:type="dxa"/>
            <w:gridSpan w:val="2"/>
            <w:vAlign w:val="center"/>
          </w:tcPr>
          <w:p w14:paraId="11832965" w14:textId="77777777" w:rsidR="00C30CA4" w:rsidRDefault="00C30CA4" w:rsidP="00DF5307">
            <w:pPr>
              <w:tabs>
                <w:tab w:val="left" w:pos="7797"/>
              </w:tabs>
            </w:pPr>
          </w:p>
        </w:tc>
        <w:tc>
          <w:tcPr>
            <w:tcW w:w="486" w:type="dxa"/>
            <w:gridSpan w:val="2"/>
            <w:vAlign w:val="center"/>
          </w:tcPr>
          <w:p w14:paraId="6FD7C428" w14:textId="77777777" w:rsidR="00C30CA4" w:rsidRDefault="00C30CA4" w:rsidP="00DF5307">
            <w:pPr>
              <w:tabs>
                <w:tab w:val="left" w:pos="7797"/>
              </w:tabs>
            </w:pPr>
          </w:p>
        </w:tc>
        <w:tc>
          <w:tcPr>
            <w:tcW w:w="491" w:type="dxa"/>
            <w:gridSpan w:val="2"/>
            <w:vAlign w:val="center"/>
          </w:tcPr>
          <w:p w14:paraId="438D22C6" w14:textId="77777777" w:rsidR="00C30CA4" w:rsidRDefault="00C30CA4" w:rsidP="00DF5307">
            <w:pPr>
              <w:tabs>
                <w:tab w:val="left" w:pos="7797"/>
              </w:tabs>
            </w:pPr>
          </w:p>
        </w:tc>
        <w:tc>
          <w:tcPr>
            <w:tcW w:w="491" w:type="dxa"/>
            <w:gridSpan w:val="2"/>
            <w:vAlign w:val="center"/>
          </w:tcPr>
          <w:p w14:paraId="187BE3AB" w14:textId="77777777" w:rsidR="00C30CA4" w:rsidRDefault="00C30CA4" w:rsidP="00DF5307">
            <w:pPr>
              <w:tabs>
                <w:tab w:val="left" w:pos="7797"/>
              </w:tabs>
            </w:pPr>
          </w:p>
        </w:tc>
        <w:tc>
          <w:tcPr>
            <w:tcW w:w="492" w:type="dxa"/>
            <w:gridSpan w:val="2"/>
            <w:vAlign w:val="center"/>
          </w:tcPr>
          <w:p w14:paraId="63D9D383" w14:textId="77777777" w:rsidR="00C30CA4" w:rsidRPr="006D1F39" w:rsidRDefault="00C30CA4" w:rsidP="00DF5307">
            <w:pPr>
              <w:tabs>
                <w:tab w:val="left" w:pos="7797"/>
              </w:tabs>
              <w:rPr>
                <w:sz w:val="32"/>
                <w:szCs w:val="32"/>
              </w:rPr>
            </w:pPr>
          </w:p>
        </w:tc>
        <w:tc>
          <w:tcPr>
            <w:tcW w:w="457" w:type="dxa"/>
            <w:gridSpan w:val="2"/>
            <w:vAlign w:val="center"/>
          </w:tcPr>
          <w:p w14:paraId="369431DD" w14:textId="77777777" w:rsidR="00C30CA4" w:rsidRPr="006D1F39" w:rsidRDefault="00C30CA4" w:rsidP="006005C9">
            <w:pPr>
              <w:tabs>
                <w:tab w:val="left" w:pos="7797"/>
              </w:tabs>
              <w:jc w:val="center"/>
              <w:rPr>
                <w:sz w:val="32"/>
                <w:szCs w:val="32"/>
              </w:rPr>
            </w:pPr>
          </w:p>
        </w:tc>
        <w:tc>
          <w:tcPr>
            <w:tcW w:w="530" w:type="dxa"/>
            <w:gridSpan w:val="2"/>
            <w:vAlign w:val="center"/>
          </w:tcPr>
          <w:p w14:paraId="6E49CCFD" w14:textId="77777777" w:rsidR="00C30CA4" w:rsidRPr="006D1F39" w:rsidRDefault="00C30CA4" w:rsidP="006005C9">
            <w:pPr>
              <w:tabs>
                <w:tab w:val="left" w:pos="7797"/>
              </w:tabs>
              <w:jc w:val="center"/>
              <w:rPr>
                <w:sz w:val="32"/>
                <w:szCs w:val="32"/>
              </w:rPr>
            </w:pPr>
          </w:p>
        </w:tc>
        <w:tc>
          <w:tcPr>
            <w:tcW w:w="492" w:type="dxa"/>
            <w:vAlign w:val="center"/>
          </w:tcPr>
          <w:p w14:paraId="204A00B8" w14:textId="77777777" w:rsidR="00C30CA4" w:rsidRPr="006D1F39" w:rsidRDefault="00C30CA4" w:rsidP="006005C9">
            <w:pPr>
              <w:tabs>
                <w:tab w:val="left" w:pos="7797"/>
              </w:tabs>
              <w:jc w:val="center"/>
              <w:rPr>
                <w:sz w:val="32"/>
                <w:szCs w:val="32"/>
              </w:rPr>
            </w:pPr>
          </w:p>
        </w:tc>
        <w:tc>
          <w:tcPr>
            <w:tcW w:w="492" w:type="dxa"/>
            <w:vAlign w:val="center"/>
          </w:tcPr>
          <w:p w14:paraId="520A6198" w14:textId="77777777" w:rsidR="00C30CA4" w:rsidRPr="006D1F39" w:rsidRDefault="00C30CA4" w:rsidP="00DF5307">
            <w:pPr>
              <w:tabs>
                <w:tab w:val="left" w:pos="7797"/>
              </w:tabs>
              <w:rPr>
                <w:sz w:val="32"/>
                <w:szCs w:val="32"/>
              </w:rPr>
            </w:pPr>
          </w:p>
        </w:tc>
        <w:tc>
          <w:tcPr>
            <w:tcW w:w="495" w:type="dxa"/>
            <w:vAlign w:val="center"/>
          </w:tcPr>
          <w:p w14:paraId="734EDA62"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vAlign w:val="center"/>
          </w:tcPr>
          <w:p w14:paraId="331CDD76"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2" w:type="dxa"/>
            <w:vAlign w:val="center"/>
          </w:tcPr>
          <w:p w14:paraId="7568B515"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gridSpan w:val="2"/>
            <w:vAlign w:val="center"/>
          </w:tcPr>
          <w:p w14:paraId="4CF7CFD4" w14:textId="77777777" w:rsidR="00C30CA4" w:rsidRPr="006D1F39" w:rsidRDefault="00C30CA4" w:rsidP="00DF5307">
            <w:pPr>
              <w:tabs>
                <w:tab w:val="left" w:pos="7797"/>
              </w:tabs>
              <w:rPr>
                <w:sz w:val="32"/>
                <w:szCs w:val="32"/>
              </w:rPr>
            </w:pPr>
          </w:p>
        </w:tc>
        <w:tc>
          <w:tcPr>
            <w:tcW w:w="494" w:type="dxa"/>
            <w:gridSpan w:val="2"/>
            <w:vAlign w:val="center"/>
          </w:tcPr>
          <w:p w14:paraId="59ECD2C1" w14:textId="77777777" w:rsidR="00C30CA4" w:rsidRPr="006D1F39" w:rsidRDefault="00C30CA4" w:rsidP="00DF5307">
            <w:pPr>
              <w:tabs>
                <w:tab w:val="left" w:pos="7797"/>
              </w:tabs>
              <w:rPr>
                <w:sz w:val="32"/>
                <w:szCs w:val="32"/>
              </w:rPr>
            </w:pPr>
          </w:p>
        </w:tc>
        <w:tc>
          <w:tcPr>
            <w:tcW w:w="553" w:type="dxa"/>
            <w:gridSpan w:val="3"/>
            <w:vAlign w:val="center"/>
          </w:tcPr>
          <w:p w14:paraId="6D5E0EAD" w14:textId="77777777" w:rsidR="00C30CA4" w:rsidRPr="006D1F39" w:rsidRDefault="00C30CA4" w:rsidP="00DF5307">
            <w:pPr>
              <w:tabs>
                <w:tab w:val="left" w:pos="7797"/>
              </w:tabs>
              <w:rPr>
                <w:sz w:val="32"/>
                <w:szCs w:val="32"/>
              </w:rPr>
            </w:pPr>
          </w:p>
        </w:tc>
        <w:tc>
          <w:tcPr>
            <w:tcW w:w="434" w:type="dxa"/>
            <w:vAlign w:val="center"/>
          </w:tcPr>
          <w:p w14:paraId="4C65F783" w14:textId="77777777" w:rsidR="00C30CA4" w:rsidRDefault="00C30CA4" w:rsidP="00DF5307">
            <w:pPr>
              <w:tabs>
                <w:tab w:val="left" w:pos="7797"/>
              </w:tabs>
            </w:pPr>
          </w:p>
        </w:tc>
        <w:tc>
          <w:tcPr>
            <w:tcW w:w="565" w:type="dxa"/>
            <w:gridSpan w:val="2"/>
            <w:vAlign w:val="center"/>
          </w:tcPr>
          <w:p w14:paraId="7ED52F62" w14:textId="77777777" w:rsidR="00C30CA4" w:rsidRDefault="00C30CA4" w:rsidP="00DF5307">
            <w:pPr>
              <w:tabs>
                <w:tab w:val="left" w:pos="7797"/>
              </w:tabs>
            </w:pPr>
          </w:p>
        </w:tc>
        <w:tc>
          <w:tcPr>
            <w:tcW w:w="423" w:type="dxa"/>
            <w:vAlign w:val="center"/>
          </w:tcPr>
          <w:p w14:paraId="5387B7CA" w14:textId="77777777" w:rsidR="00C30CA4" w:rsidRDefault="00C30CA4" w:rsidP="00DF5307">
            <w:pPr>
              <w:tabs>
                <w:tab w:val="left" w:pos="7797"/>
              </w:tabs>
            </w:pPr>
          </w:p>
        </w:tc>
      </w:tr>
      <w:tr w:rsidR="00C30CA4" w14:paraId="670F9F6D" w14:textId="77777777" w:rsidTr="00423E94">
        <w:trPr>
          <w:trHeight w:hRule="exact" w:val="397"/>
        </w:trPr>
        <w:tc>
          <w:tcPr>
            <w:tcW w:w="418" w:type="dxa"/>
            <w:vAlign w:val="center"/>
          </w:tcPr>
          <w:p w14:paraId="3181C8B1" w14:textId="77777777" w:rsidR="00C30CA4" w:rsidRDefault="00C30CA4" w:rsidP="00DF5307">
            <w:pPr>
              <w:tabs>
                <w:tab w:val="left" w:pos="7797"/>
              </w:tabs>
            </w:pPr>
          </w:p>
        </w:tc>
        <w:tc>
          <w:tcPr>
            <w:tcW w:w="486" w:type="dxa"/>
            <w:vAlign w:val="center"/>
          </w:tcPr>
          <w:p w14:paraId="5AFCEBD1" w14:textId="77777777" w:rsidR="00C30CA4" w:rsidRDefault="00C30CA4" w:rsidP="00DF5307">
            <w:pPr>
              <w:tabs>
                <w:tab w:val="left" w:pos="7797"/>
              </w:tabs>
            </w:pPr>
          </w:p>
        </w:tc>
        <w:tc>
          <w:tcPr>
            <w:tcW w:w="488" w:type="dxa"/>
            <w:gridSpan w:val="2"/>
            <w:vAlign w:val="center"/>
          </w:tcPr>
          <w:p w14:paraId="33EF8FA3" w14:textId="77777777" w:rsidR="00C30CA4" w:rsidRDefault="00C30CA4" w:rsidP="00DF5307">
            <w:pPr>
              <w:tabs>
                <w:tab w:val="left" w:pos="7797"/>
              </w:tabs>
            </w:pPr>
          </w:p>
        </w:tc>
        <w:tc>
          <w:tcPr>
            <w:tcW w:w="2469" w:type="dxa"/>
            <w:gridSpan w:val="9"/>
            <w:vAlign w:val="center"/>
          </w:tcPr>
          <w:p w14:paraId="08662A79" w14:textId="77777777" w:rsidR="00C30CA4" w:rsidRPr="00D701EA" w:rsidRDefault="00C30CA4" w:rsidP="00D701EA">
            <w:pPr>
              <w:tabs>
                <w:tab w:val="left" w:pos="7797"/>
              </w:tabs>
              <w:spacing w:line="0" w:lineRule="atLeast"/>
              <w:rPr>
                <w:rFonts w:ascii="黑体" w:eastAsia="黑体" w:hAnsi="黑体" w:hint="eastAsia"/>
              </w:rPr>
            </w:pPr>
            <w:r w:rsidRPr="00D701EA">
              <w:rPr>
                <w:rFonts w:ascii="黑体" w:eastAsia="黑体" w:hAnsi="黑体" w:hint="eastAsia"/>
                <w:sz w:val="32"/>
                <w:szCs w:val="36"/>
              </w:rPr>
              <w:t>子项或系统名称</w:t>
            </w:r>
          </w:p>
        </w:tc>
        <w:tc>
          <w:tcPr>
            <w:tcW w:w="5485" w:type="dxa"/>
            <w:gridSpan w:val="18"/>
            <w:tcBorders>
              <w:bottom w:val="single" w:sz="4" w:space="0" w:color="auto"/>
            </w:tcBorders>
            <w:vAlign w:val="center"/>
          </w:tcPr>
          <w:p w14:paraId="527817A8" w14:textId="7DE0ADE5" w:rsidR="00C30CA4" w:rsidRPr="006D1F39" w:rsidRDefault="00C30CA4" w:rsidP="006005C9">
            <w:pPr>
              <w:tabs>
                <w:tab w:val="left" w:pos="7797"/>
              </w:tabs>
              <w:spacing w:line="0" w:lineRule="atLeast"/>
              <w:jc w:val="center"/>
              <w:rPr>
                <w:rFonts w:ascii="黑体" w:eastAsia="黑体" w:hAnsi="黑体" w:hint="eastAsia"/>
                <w:sz w:val="32"/>
                <w:szCs w:val="32"/>
              </w:rPr>
            </w:pPr>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subproject_name</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64306E9B" w14:textId="77777777" w:rsidR="00C30CA4" w:rsidRDefault="00C30CA4" w:rsidP="00DF5307">
            <w:pPr>
              <w:tabs>
                <w:tab w:val="left" w:pos="7797"/>
              </w:tabs>
            </w:pPr>
          </w:p>
        </w:tc>
        <w:tc>
          <w:tcPr>
            <w:tcW w:w="565" w:type="dxa"/>
            <w:gridSpan w:val="2"/>
            <w:vAlign w:val="center"/>
          </w:tcPr>
          <w:p w14:paraId="311023B3" w14:textId="77777777" w:rsidR="00C30CA4" w:rsidRDefault="00C30CA4" w:rsidP="00DF5307">
            <w:pPr>
              <w:tabs>
                <w:tab w:val="left" w:pos="7797"/>
              </w:tabs>
            </w:pPr>
          </w:p>
        </w:tc>
        <w:tc>
          <w:tcPr>
            <w:tcW w:w="423" w:type="dxa"/>
            <w:vAlign w:val="center"/>
          </w:tcPr>
          <w:p w14:paraId="53365960" w14:textId="77777777" w:rsidR="00C30CA4" w:rsidRDefault="00C30CA4" w:rsidP="00DF5307">
            <w:pPr>
              <w:tabs>
                <w:tab w:val="left" w:pos="7797"/>
              </w:tabs>
            </w:pPr>
          </w:p>
        </w:tc>
      </w:tr>
      <w:tr w:rsidR="00C30CA4" w14:paraId="4AF87643" w14:textId="77777777" w:rsidTr="00423E94">
        <w:trPr>
          <w:trHeight w:hRule="exact" w:val="340"/>
        </w:trPr>
        <w:tc>
          <w:tcPr>
            <w:tcW w:w="418" w:type="dxa"/>
            <w:vAlign w:val="center"/>
          </w:tcPr>
          <w:p w14:paraId="5D63F37C" w14:textId="77777777" w:rsidR="00C30CA4" w:rsidRDefault="00C30CA4" w:rsidP="00DF5307">
            <w:pPr>
              <w:tabs>
                <w:tab w:val="left" w:pos="7797"/>
              </w:tabs>
            </w:pPr>
          </w:p>
        </w:tc>
        <w:tc>
          <w:tcPr>
            <w:tcW w:w="486" w:type="dxa"/>
            <w:vAlign w:val="center"/>
          </w:tcPr>
          <w:p w14:paraId="5E80C28C" w14:textId="77777777" w:rsidR="00C30CA4" w:rsidRDefault="00C30CA4" w:rsidP="00DF5307">
            <w:pPr>
              <w:tabs>
                <w:tab w:val="left" w:pos="7797"/>
              </w:tabs>
            </w:pPr>
          </w:p>
        </w:tc>
        <w:tc>
          <w:tcPr>
            <w:tcW w:w="488" w:type="dxa"/>
            <w:gridSpan w:val="2"/>
            <w:vAlign w:val="center"/>
          </w:tcPr>
          <w:p w14:paraId="0CB46149" w14:textId="77777777" w:rsidR="00C30CA4" w:rsidRDefault="00C30CA4" w:rsidP="00DF5307">
            <w:pPr>
              <w:tabs>
                <w:tab w:val="left" w:pos="7797"/>
              </w:tabs>
            </w:pPr>
          </w:p>
        </w:tc>
        <w:tc>
          <w:tcPr>
            <w:tcW w:w="490" w:type="dxa"/>
            <w:vAlign w:val="center"/>
          </w:tcPr>
          <w:p w14:paraId="7F04DA9F" w14:textId="77777777" w:rsidR="00C30CA4" w:rsidRDefault="00C30CA4" w:rsidP="00DF5307">
            <w:pPr>
              <w:tabs>
                <w:tab w:val="left" w:pos="7797"/>
              </w:tabs>
            </w:pPr>
          </w:p>
        </w:tc>
        <w:tc>
          <w:tcPr>
            <w:tcW w:w="511" w:type="dxa"/>
            <w:gridSpan w:val="2"/>
            <w:vAlign w:val="center"/>
          </w:tcPr>
          <w:p w14:paraId="7844134C" w14:textId="77777777" w:rsidR="00C30CA4" w:rsidRDefault="00C30CA4" w:rsidP="00DF5307">
            <w:pPr>
              <w:tabs>
                <w:tab w:val="left" w:pos="7797"/>
              </w:tabs>
            </w:pPr>
          </w:p>
        </w:tc>
        <w:tc>
          <w:tcPr>
            <w:tcW w:w="486" w:type="dxa"/>
            <w:gridSpan w:val="2"/>
            <w:vAlign w:val="center"/>
          </w:tcPr>
          <w:p w14:paraId="66A54F75" w14:textId="77777777" w:rsidR="00C30CA4" w:rsidRDefault="00C30CA4" w:rsidP="00DF5307">
            <w:pPr>
              <w:tabs>
                <w:tab w:val="left" w:pos="7797"/>
              </w:tabs>
            </w:pPr>
          </w:p>
        </w:tc>
        <w:tc>
          <w:tcPr>
            <w:tcW w:w="491" w:type="dxa"/>
            <w:gridSpan w:val="2"/>
            <w:vAlign w:val="center"/>
          </w:tcPr>
          <w:p w14:paraId="6EE6174A" w14:textId="77777777" w:rsidR="00C30CA4" w:rsidRDefault="00C30CA4" w:rsidP="00DF5307">
            <w:pPr>
              <w:tabs>
                <w:tab w:val="left" w:pos="7797"/>
              </w:tabs>
            </w:pPr>
          </w:p>
        </w:tc>
        <w:tc>
          <w:tcPr>
            <w:tcW w:w="491" w:type="dxa"/>
            <w:gridSpan w:val="2"/>
            <w:vAlign w:val="center"/>
          </w:tcPr>
          <w:p w14:paraId="0C185F48" w14:textId="77777777" w:rsidR="00C30CA4" w:rsidRDefault="00C30CA4" w:rsidP="00DF5307">
            <w:pPr>
              <w:tabs>
                <w:tab w:val="left" w:pos="7797"/>
              </w:tabs>
            </w:pPr>
          </w:p>
        </w:tc>
        <w:tc>
          <w:tcPr>
            <w:tcW w:w="492" w:type="dxa"/>
            <w:gridSpan w:val="2"/>
            <w:vAlign w:val="center"/>
          </w:tcPr>
          <w:p w14:paraId="1E0C0821" w14:textId="77777777" w:rsidR="00C30CA4" w:rsidRPr="006D1F39" w:rsidRDefault="00C30CA4" w:rsidP="00DF5307">
            <w:pPr>
              <w:tabs>
                <w:tab w:val="left" w:pos="7797"/>
              </w:tabs>
              <w:rPr>
                <w:sz w:val="32"/>
                <w:szCs w:val="32"/>
              </w:rPr>
            </w:pPr>
          </w:p>
        </w:tc>
        <w:tc>
          <w:tcPr>
            <w:tcW w:w="457" w:type="dxa"/>
            <w:gridSpan w:val="2"/>
            <w:vAlign w:val="center"/>
          </w:tcPr>
          <w:p w14:paraId="4EA08B97" w14:textId="77777777" w:rsidR="00C30CA4" w:rsidRPr="006D1F39" w:rsidRDefault="00C30CA4" w:rsidP="006005C9">
            <w:pPr>
              <w:tabs>
                <w:tab w:val="left" w:pos="7797"/>
              </w:tabs>
              <w:jc w:val="center"/>
              <w:rPr>
                <w:sz w:val="32"/>
                <w:szCs w:val="32"/>
              </w:rPr>
            </w:pPr>
          </w:p>
        </w:tc>
        <w:tc>
          <w:tcPr>
            <w:tcW w:w="530" w:type="dxa"/>
            <w:gridSpan w:val="2"/>
            <w:vAlign w:val="center"/>
          </w:tcPr>
          <w:p w14:paraId="00180324" w14:textId="77777777" w:rsidR="00C30CA4" w:rsidRPr="006D1F39" w:rsidRDefault="00C30CA4" w:rsidP="006005C9">
            <w:pPr>
              <w:tabs>
                <w:tab w:val="left" w:pos="7797"/>
              </w:tabs>
              <w:jc w:val="center"/>
              <w:rPr>
                <w:sz w:val="32"/>
                <w:szCs w:val="32"/>
              </w:rPr>
            </w:pPr>
          </w:p>
        </w:tc>
        <w:tc>
          <w:tcPr>
            <w:tcW w:w="492" w:type="dxa"/>
            <w:vAlign w:val="center"/>
          </w:tcPr>
          <w:p w14:paraId="343D230B" w14:textId="77777777" w:rsidR="00C30CA4" w:rsidRPr="006D1F39" w:rsidRDefault="00C30CA4" w:rsidP="006005C9">
            <w:pPr>
              <w:tabs>
                <w:tab w:val="left" w:pos="7797"/>
              </w:tabs>
              <w:jc w:val="center"/>
              <w:rPr>
                <w:sz w:val="32"/>
                <w:szCs w:val="32"/>
              </w:rPr>
            </w:pPr>
          </w:p>
        </w:tc>
        <w:tc>
          <w:tcPr>
            <w:tcW w:w="492" w:type="dxa"/>
            <w:vAlign w:val="center"/>
          </w:tcPr>
          <w:p w14:paraId="287621DC" w14:textId="77777777" w:rsidR="00C30CA4" w:rsidRPr="006D1F39" w:rsidRDefault="00C30CA4" w:rsidP="00DF5307">
            <w:pPr>
              <w:tabs>
                <w:tab w:val="left" w:pos="7797"/>
              </w:tabs>
              <w:rPr>
                <w:sz w:val="32"/>
                <w:szCs w:val="32"/>
              </w:rPr>
            </w:pPr>
          </w:p>
        </w:tc>
        <w:tc>
          <w:tcPr>
            <w:tcW w:w="495" w:type="dxa"/>
            <w:vAlign w:val="center"/>
          </w:tcPr>
          <w:p w14:paraId="56FDB343"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vAlign w:val="center"/>
          </w:tcPr>
          <w:p w14:paraId="5DD2EFF9"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2" w:type="dxa"/>
            <w:vAlign w:val="center"/>
          </w:tcPr>
          <w:p w14:paraId="004D0D1C"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gridSpan w:val="2"/>
            <w:vAlign w:val="center"/>
          </w:tcPr>
          <w:p w14:paraId="26FCA2FF" w14:textId="77777777" w:rsidR="00C30CA4" w:rsidRPr="006D1F39" w:rsidRDefault="00C30CA4" w:rsidP="00DF5307">
            <w:pPr>
              <w:tabs>
                <w:tab w:val="left" w:pos="7797"/>
              </w:tabs>
              <w:rPr>
                <w:sz w:val="32"/>
                <w:szCs w:val="32"/>
              </w:rPr>
            </w:pPr>
          </w:p>
        </w:tc>
        <w:tc>
          <w:tcPr>
            <w:tcW w:w="494" w:type="dxa"/>
            <w:gridSpan w:val="2"/>
            <w:vAlign w:val="center"/>
          </w:tcPr>
          <w:p w14:paraId="4505D07A" w14:textId="77777777" w:rsidR="00C30CA4" w:rsidRPr="006D1F39" w:rsidRDefault="00C30CA4" w:rsidP="00DF5307">
            <w:pPr>
              <w:tabs>
                <w:tab w:val="left" w:pos="7797"/>
              </w:tabs>
              <w:rPr>
                <w:sz w:val="32"/>
                <w:szCs w:val="32"/>
              </w:rPr>
            </w:pPr>
          </w:p>
        </w:tc>
        <w:tc>
          <w:tcPr>
            <w:tcW w:w="553" w:type="dxa"/>
            <w:gridSpan w:val="3"/>
            <w:vAlign w:val="center"/>
          </w:tcPr>
          <w:p w14:paraId="0B1BB742" w14:textId="77777777" w:rsidR="00C30CA4" w:rsidRPr="006D1F39" w:rsidRDefault="00C30CA4" w:rsidP="00DF5307">
            <w:pPr>
              <w:tabs>
                <w:tab w:val="left" w:pos="7797"/>
              </w:tabs>
              <w:rPr>
                <w:sz w:val="32"/>
                <w:szCs w:val="32"/>
              </w:rPr>
            </w:pPr>
          </w:p>
        </w:tc>
        <w:tc>
          <w:tcPr>
            <w:tcW w:w="434" w:type="dxa"/>
            <w:vAlign w:val="center"/>
          </w:tcPr>
          <w:p w14:paraId="415217C6" w14:textId="77777777" w:rsidR="00C30CA4" w:rsidRDefault="00C30CA4" w:rsidP="00DF5307">
            <w:pPr>
              <w:tabs>
                <w:tab w:val="left" w:pos="7797"/>
              </w:tabs>
            </w:pPr>
          </w:p>
        </w:tc>
        <w:tc>
          <w:tcPr>
            <w:tcW w:w="565" w:type="dxa"/>
            <w:gridSpan w:val="2"/>
            <w:vAlign w:val="center"/>
          </w:tcPr>
          <w:p w14:paraId="0566D4A2" w14:textId="77777777" w:rsidR="00C30CA4" w:rsidRDefault="00C30CA4" w:rsidP="00DF5307">
            <w:pPr>
              <w:tabs>
                <w:tab w:val="left" w:pos="7797"/>
              </w:tabs>
            </w:pPr>
          </w:p>
        </w:tc>
        <w:tc>
          <w:tcPr>
            <w:tcW w:w="423" w:type="dxa"/>
            <w:vAlign w:val="center"/>
          </w:tcPr>
          <w:p w14:paraId="54F80C30" w14:textId="77777777" w:rsidR="00C30CA4" w:rsidRDefault="00C30CA4" w:rsidP="00DF5307">
            <w:pPr>
              <w:tabs>
                <w:tab w:val="left" w:pos="7797"/>
              </w:tabs>
            </w:pPr>
          </w:p>
        </w:tc>
      </w:tr>
      <w:tr w:rsidR="00C30CA4" w14:paraId="6D061350" w14:textId="77777777" w:rsidTr="00423E94">
        <w:trPr>
          <w:trHeight w:hRule="exact" w:val="397"/>
        </w:trPr>
        <w:tc>
          <w:tcPr>
            <w:tcW w:w="418" w:type="dxa"/>
            <w:vAlign w:val="center"/>
          </w:tcPr>
          <w:p w14:paraId="38DDC69A" w14:textId="77777777" w:rsidR="00C30CA4" w:rsidRDefault="00C30CA4" w:rsidP="00DF5307">
            <w:pPr>
              <w:tabs>
                <w:tab w:val="left" w:pos="7797"/>
              </w:tabs>
            </w:pPr>
          </w:p>
        </w:tc>
        <w:tc>
          <w:tcPr>
            <w:tcW w:w="486" w:type="dxa"/>
            <w:vAlign w:val="center"/>
          </w:tcPr>
          <w:p w14:paraId="2F18C8C1" w14:textId="77777777" w:rsidR="00C30CA4" w:rsidRDefault="00C30CA4" w:rsidP="00DF5307">
            <w:pPr>
              <w:tabs>
                <w:tab w:val="left" w:pos="7797"/>
              </w:tabs>
            </w:pPr>
          </w:p>
        </w:tc>
        <w:tc>
          <w:tcPr>
            <w:tcW w:w="488" w:type="dxa"/>
            <w:gridSpan w:val="2"/>
            <w:vAlign w:val="center"/>
          </w:tcPr>
          <w:p w14:paraId="64DA608A" w14:textId="77777777" w:rsidR="00C30CA4" w:rsidRDefault="00C30CA4" w:rsidP="00DF5307">
            <w:pPr>
              <w:tabs>
                <w:tab w:val="left" w:pos="7797"/>
              </w:tabs>
            </w:pPr>
          </w:p>
        </w:tc>
        <w:tc>
          <w:tcPr>
            <w:tcW w:w="2469" w:type="dxa"/>
            <w:gridSpan w:val="9"/>
            <w:vAlign w:val="center"/>
          </w:tcPr>
          <w:p w14:paraId="28B67277" w14:textId="77777777" w:rsidR="00C30CA4" w:rsidRPr="00D701EA" w:rsidRDefault="00C30CA4" w:rsidP="00D701EA">
            <w:pPr>
              <w:tabs>
                <w:tab w:val="left" w:pos="7797"/>
              </w:tabs>
              <w:spacing w:line="0" w:lineRule="atLeast"/>
              <w:rPr>
                <w:rFonts w:ascii="黑体" w:eastAsia="黑体" w:hAnsi="黑体" w:hint="eastAsia"/>
                <w:sz w:val="30"/>
                <w:szCs w:val="30"/>
              </w:rPr>
            </w:pPr>
            <w:r w:rsidRPr="00D701EA">
              <w:rPr>
                <w:rFonts w:ascii="黑体" w:eastAsia="黑体" w:hAnsi="黑体" w:hint="eastAsia"/>
                <w:sz w:val="32"/>
                <w:szCs w:val="32"/>
              </w:rPr>
              <w:t>设</w:t>
            </w:r>
            <w:r>
              <w:rPr>
                <w:rFonts w:ascii="黑体" w:eastAsia="黑体" w:hAnsi="黑体" w:hint="eastAsia"/>
                <w:sz w:val="32"/>
                <w:szCs w:val="32"/>
              </w:rPr>
              <w:t xml:space="preserve">  </w:t>
            </w:r>
            <w:r w:rsidRPr="00D701EA">
              <w:rPr>
                <w:rFonts w:ascii="黑体" w:eastAsia="黑体" w:hAnsi="黑体" w:hint="eastAsia"/>
                <w:sz w:val="32"/>
                <w:szCs w:val="32"/>
              </w:rPr>
              <w:t>计  阶  段</w:t>
            </w:r>
          </w:p>
        </w:tc>
        <w:tc>
          <w:tcPr>
            <w:tcW w:w="5485" w:type="dxa"/>
            <w:gridSpan w:val="18"/>
            <w:tcBorders>
              <w:bottom w:val="single" w:sz="4" w:space="0" w:color="auto"/>
            </w:tcBorders>
            <w:vAlign w:val="center"/>
          </w:tcPr>
          <w:p w14:paraId="7A51FB05" w14:textId="2D656D51" w:rsidR="00C30CA4" w:rsidRPr="006D1F39" w:rsidRDefault="00C30CA4" w:rsidP="006005C9">
            <w:pPr>
              <w:tabs>
                <w:tab w:val="left" w:pos="7797"/>
              </w:tabs>
              <w:spacing w:line="0" w:lineRule="atLeast"/>
              <w:jc w:val="center"/>
              <w:rPr>
                <w:rFonts w:ascii="黑体" w:eastAsia="黑体" w:hAnsi="黑体" w:hint="eastAsia"/>
                <w:sz w:val="32"/>
                <w:szCs w:val="32"/>
              </w:rPr>
            </w:pPr>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design_phase</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3617ED12" w14:textId="77777777" w:rsidR="00C30CA4" w:rsidRDefault="00C30CA4" w:rsidP="00DF5307">
            <w:pPr>
              <w:tabs>
                <w:tab w:val="left" w:pos="7797"/>
              </w:tabs>
            </w:pPr>
          </w:p>
        </w:tc>
        <w:tc>
          <w:tcPr>
            <w:tcW w:w="565" w:type="dxa"/>
            <w:gridSpan w:val="2"/>
            <w:vAlign w:val="center"/>
          </w:tcPr>
          <w:p w14:paraId="4EEEA7ED" w14:textId="77777777" w:rsidR="00C30CA4" w:rsidRDefault="00C30CA4" w:rsidP="00DF5307">
            <w:pPr>
              <w:tabs>
                <w:tab w:val="left" w:pos="7797"/>
              </w:tabs>
            </w:pPr>
          </w:p>
        </w:tc>
        <w:tc>
          <w:tcPr>
            <w:tcW w:w="423" w:type="dxa"/>
            <w:vAlign w:val="center"/>
          </w:tcPr>
          <w:p w14:paraId="34AD0784" w14:textId="77777777" w:rsidR="00C30CA4" w:rsidRDefault="00C30CA4" w:rsidP="00DF5307">
            <w:pPr>
              <w:tabs>
                <w:tab w:val="left" w:pos="7797"/>
              </w:tabs>
            </w:pPr>
          </w:p>
        </w:tc>
      </w:tr>
      <w:tr w:rsidR="00C30CA4" w14:paraId="4C74019C" w14:textId="77777777" w:rsidTr="00423E94">
        <w:trPr>
          <w:trHeight w:hRule="exact" w:val="369"/>
        </w:trPr>
        <w:tc>
          <w:tcPr>
            <w:tcW w:w="418" w:type="dxa"/>
            <w:vAlign w:val="center"/>
          </w:tcPr>
          <w:p w14:paraId="1D1FE564" w14:textId="77777777" w:rsidR="00C30CA4" w:rsidRDefault="00C30CA4" w:rsidP="00DF5307">
            <w:pPr>
              <w:tabs>
                <w:tab w:val="left" w:pos="7797"/>
              </w:tabs>
            </w:pPr>
          </w:p>
        </w:tc>
        <w:tc>
          <w:tcPr>
            <w:tcW w:w="486" w:type="dxa"/>
            <w:vAlign w:val="center"/>
          </w:tcPr>
          <w:p w14:paraId="6BAFF495" w14:textId="77777777" w:rsidR="00C30CA4" w:rsidRDefault="00C30CA4" w:rsidP="00DF5307">
            <w:pPr>
              <w:tabs>
                <w:tab w:val="left" w:pos="7797"/>
              </w:tabs>
            </w:pPr>
          </w:p>
        </w:tc>
        <w:tc>
          <w:tcPr>
            <w:tcW w:w="488" w:type="dxa"/>
            <w:gridSpan w:val="2"/>
            <w:vAlign w:val="center"/>
          </w:tcPr>
          <w:p w14:paraId="5846EE5D" w14:textId="77777777" w:rsidR="00C30CA4" w:rsidRDefault="00C30CA4" w:rsidP="00DF5307">
            <w:pPr>
              <w:tabs>
                <w:tab w:val="left" w:pos="7797"/>
              </w:tabs>
            </w:pPr>
          </w:p>
        </w:tc>
        <w:tc>
          <w:tcPr>
            <w:tcW w:w="490" w:type="dxa"/>
            <w:vAlign w:val="center"/>
          </w:tcPr>
          <w:p w14:paraId="343357E7" w14:textId="77777777" w:rsidR="00C30CA4" w:rsidRPr="00D701EA" w:rsidRDefault="00C30CA4" w:rsidP="00D701EA">
            <w:pPr>
              <w:tabs>
                <w:tab w:val="left" w:pos="7797"/>
              </w:tabs>
              <w:rPr>
                <w:rFonts w:ascii="黑体" w:eastAsia="黑体" w:hAnsi="黑体" w:hint="eastAsia"/>
                <w:sz w:val="30"/>
                <w:szCs w:val="30"/>
              </w:rPr>
            </w:pPr>
          </w:p>
        </w:tc>
        <w:tc>
          <w:tcPr>
            <w:tcW w:w="511" w:type="dxa"/>
            <w:gridSpan w:val="2"/>
            <w:vAlign w:val="center"/>
          </w:tcPr>
          <w:p w14:paraId="30C004E6" w14:textId="77777777" w:rsidR="00C30CA4" w:rsidRPr="00D701EA" w:rsidRDefault="00C30CA4" w:rsidP="00D701EA">
            <w:pPr>
              <w:tabs>
                <w:tab w:val="left" w:pos="7797"/>
              </w:tabs>
              <w:rPr>
                <w:rFonts w:ascii="黑体" w:eastAsia="黑体" w:hAnsi="黑体" w:hint="eastAsia"/>
                <w:sz w:val="30"/>
                <w:szCs w:val="30"/>
              </w:rPr>
            </w:pPr>
          </w:p>
        </w:tc>
        <w:tc>
          <w:tcPr>
            <w:tcW w:w="486" w:type="dxa"/>
            <w:gridSpan w:val="2"/>
            <w:vAlign w:val="center"/>
          </w:tcPr>
          <w:p w14:paraId="5188A613" w14:textId="77777777" w:rsidR="00C30CA4" w:rsidRPr="00D701EA" w:rsidRDefault="00C30CA4" w:rsidP="00D701EA">
            <w:pPr>
              <w:tabs>
                <w:tab w:val="left" w:pos="7797"/>
              </w:tabs>
              <w:spacing w:line="0" w:lineRule="atLeast"/>
              <w:rPr>
                <w:rFonts w:ascii="黑体" w:eastAsia="黑体" w:hAnsi="黑体" w:hint="eastAsia"/>
                <w:sz w:val="30"/>
                <w:szCs w:val="30"/>
              </w:rPr>
            </w:pPr>
          </w:p>
        </w:tc>
        <w:tc>
          <w:tcPr>
            <w:tcW w:w="491" w:type="dxa"/>
            <w:gridSpan w:val="2"/>
            <w:vAlign w:val="center"/>
          </w:tcPr>
          <w:p w14:paraId="0257FB6D" w14:textId="77777777" w:rsidR="00C30CA4" w:rsidRPr="00D701EA" w:rsidRDefault="00C30CA4" w:rsidP="00D701EA">
            <w:pPr>
              <w:tabs>
                <w:tab w:val="left" w:pos="7797"/>
              </w:tabs>
              <w:rPr>
                <w:rFonts w:ascii="黑体" w:eastAsia="黑体" w:hAnsi="黑体" w:hint="eastAsia"/>
                <w:sz w:val="30"/>
                <w:szCs w:val="30"/>
              </w:rPr>
            </w:pPr>
          </w:p>
        </w:tc>
        <w:tc>
          <w:tcPr>
            <w:tcW w:w="491" w:type="dxa"/>
            <w:gridSpan w:val="2"/>
            <w:vAlign w:val="center"/>
          </w:tcPr>
          <w:p w14:paraId="045533E2" w14:textId="77777777" w:rsidR="00C30CA4" w:rsidRPr="00D701EA" w:rsidRDefault="00C30CA4" w:rsidP="00D701EA">
            <w:pPr>
              <w:tabs>
                <w:tab w:val="left" w:pos="7797"/>
              </w:tabs>
              <w:rPr>
                <w:rFonts w:ascii="黑体" w:eastAsia="黑体" w:hAnsi="黑体" w:hint="eastAsia"/>
                <w:sz w:val="30"/>
                <w:szCs w:val="30"/>
              </w:rPr>
            </w:pPr>
          </w:p>
        </w:tc>
        <w:tc>
          <w:tcPr>
            <w:tcW w:w="492" w:type="dxa"/>
            <w:gridSpan w:val="2"/>
            <w:vAlign w:val="center"/>
          </w:tcPr>
          <w:p w14:paraId="53B409D1" w14:textId="77777777" w:rsidR="00C30CA4" w:rsidRPr="006D1F39" w:rsidRDefault="00C30CA4" w:rsidP="00DF5307">
            <w:pPr>
              <w:tabs>
                <w:tab w:val="left" w:pos="7797"/>
              </w:tabs>
              <w:rPr>
                <w:sz w:val="32"/>
                <w:szCs w:val="32"/>
              </w:rPr>
            </w:pPr>
          </w:p>
        </w:tc>
        <w:tc>
          <w:tcPr>
            <w:tcW w:w="457" w:type="dxa"/>
            <w:gridSpan w:val="2"/>
            <w:vAlign w:val="center"/>
          </w:tcPr>
          <w:p w14:paraId="3CE987E9" w14:textId="77777777" w:rsidR="00C30CA4" w:rsidRPr="006D1F39" w:rsidRDefault="00C30CA4" w:rsidP="00DF5307">
            <w:pPr>
              <w:tabs>
                <w:tab w:val="left" w:pos="7797"/>
              </w:tabs>
              <w:rPr>
                <w:sz w:val="32"/>
                <w:szCs w:val="32"/>
              </w:rPr>
            </w:pPr>
          </w:p>
        </w:tc>
        <w:tc>
          <w:tcPr>
            <w:tcW w:w="530" w:type="dxa"/>
            <w:gridSpan w:val="2"/>
            <w:vAlign w:val="center"/>
          </w:tcPr>
          <w:p w14:paraId="660FBCE6" w14:textId="77777777" w:rsidR="00C30CA4" w:rsidRPr="006D1F39" w:rsidRDefault="00C30CA4" w:rsidP="00DF5307">
            <w:pPr>
              <w:tabs>
                <w:tab w:val="left" w:pos="7797"/>
              </w:tabs>
              <w:rPr>
                <w:sz w:val="32"/>
                <w:szCs w:val="32"/>
              </w:rPr>
            </w:pPr>
          </w:p>
        </w:tc>
        <w:tc>
          <w:tcPr>
            <w:tcW w:w="492" w:type="dxa"/>
            <w:vAlign w:val="center"/>
          </w:tcPr>
          <w:p w14:paraId="04CEB9CC" w14:textId="77777777" w:rsidR="00C30CA4" w:rsidRPr="006D1F39" w:rsidRDefault="00C30CA4" w:rsidP="00DF5307">
            <w:pPr>
              <w:tabs>
                <w:tab w:val="left" w:pos="7797"/>
              </w:tabs>
              <w:rPr>
                <w:sz w:val="32"/>
                <w:szCs w:val="32"/>
              </w:rPr>
            </w:pPr>
          </w:p>
        </w:tc>
        <w:tc>
          <w:tcPr>
            <w:tcW w:w="492" w:type="dxa"/>
            <w:vAlign w:val="center"/>
          </w:tcPr>
          <w:p w14:paraId="09BA6C5A" w14:textId="77777777" w:rsidR="00C30CA4" w:rsidRPr="006D1F39" w:rsidRDefault="00C30CA4" w:rsidP="00DF5307">
            <w:pPr>
              <w:tabs>
                <w:tab w:val="left" w:pos="7797"/>
              </w:tabs>
              <w:rPr>
                <w:sz w:val="32"/>
                <w:szCs w:val="32"/>
              </w:rPr>
            </w:pPr>
          </w:p>
        </w:tc>
        <w:tc>
          <w:tcPr>
            <w:tcW w:w="495" w:type="dxa"/>
            <w:vAlign w:val="center"/>
          </w:tcPr>
          <w:p w14:paraId="4FDB76BC" w14:textId="77777777" w:rsidR="00C30CA4" w:rsidRPr="006D1F39" w:rsidRDefault="00C30CA4" w:rsidP="00DF5307">
            <w:pPr>
              <w:tabs>
                <w:tab w:val="left" w:pos="7797"/>
              </w:tabs>
              <w:rPr>
                <w:sz w:val="32"/>
                <w:szCs w:val="32"/>
              </w:rPr>
            </w:pPr>
          </w:p>
        </w:tc>
        <w:tc>
          <w:tcPr>
            <w:tcW w:w="494" w:type="dxa"/>
            <w:vAlign w:val="center"/>
          </w:tcPr>
          <w:p w14:paraId="3166F36C" w14:textId="77777777" w:rsidR="00C30CA4" w:rsidRPr="006D1F39" w:rsidRDefault="00C30CA4" w:rsidP="00DF5307">
            <w:pPr>
              <w:tabs>
                <w:tab w:val="left" w:pos="7797"/>
              </w:tabs>
              <w:rPr>
                <w:sz w:val="32"/>
                <w:szCs w:val="32"/>
              </w:rPr>
            </w:pPr>
          </w:p>
        </w:tc>
        <w:tc>
          <w:tcPr>
            <w:tcW w:w="492" w:type="dxa"/>
            <w:vAlign w:val="center"/>
          </w:tcPr>
          <w:p w14:paraId="55954A01" w14:textId="77777777" w:rsidR="00C30CA4" w:rsidRPr="006D1F39" w:rsidRDefault="00C30CA4" w:rsidP="00DF5307">
            <w:pPr>
              <w:tabs>
                <w:tab w:val="left" w:pos="7797"/>
              </w:tabs>
              <w:rPr>
                <w:sz w:val="32"/>
                <w:szCs w:val="32"/>
              </w:rPr>
            </w:pPr>
          </w:p>
        </w:tc>
        <w:tc>
          <w:tcPr>
            <w:tcW w:w="494" w:type="dxa"/>
            <w:gridSpan w:val="2"/>
            <w:vAlign w:val="center"/>
          </w:tcPr>
          <w:p w14:paraId="5B44E50C" w14:textId="77777777" w:rsidR="00C30CA4" w:rsidRPr="006D1F39" w:rsidRDefault="00C30CA4" w:rsidP="00DF5307">
            <w:pPr>
              <w:tabs>
                <w:tab w:val="left" w:pos="7797"/>
              </w:tabs>
              <w:rPr>
                <w:sz w:val="32"/>
                <w:szCs w:val="32"/>
              </w:rPr>
            </w:pPr>
          </w:p>
        </w:tc>
        <w:tc>
          <w:tcPr>
            <w:tcW w:w="494" w:type="dxa"/>
            <w:gridSpan w:val="2"/>
            <w:vAlign w:val="center"/>
          </w:tcPr>
          <w:p w14:paraId="7D13F1A5" w14:textId="77777777" w:rsidR="00C30CA4" w:rsidRPr="006D1F39" w:rsidRDefault="00C30CA4" w:rsidP="00DF5307">
            <w:pPr>
              <w:tabs>
                <w:tab w:val="left" w:pos="7797"/>
              </w:tabs>
              <w:rPr>
                <w:sz w:val="32"/>
                <w:szCs w:val="32"/>
              </w:rPr>
            </w:pPr>
          </w:p>
        </w:tc>
        <w:tc>
          <w:tcPr>
            <w:tcW w:w="553" w:type="dxa"/>
            <w:gridSpan w:val="3"/>
            <w:vAlign w:val="center"/>
          </w:tcPr>
          <w:p w14:paraId="012A438D" w14:textId="77777777" w:rsidR="00C30CA4" w:rsidRPr="006D1F39" w:rsidRDefault="00C30CA4" w:rsidP="00DF5307">
            <w:pPr>
              <w:tabs>
                <w:tab w:val="left" w:pos="7797"/>
              </w:tabs>
              <w:rPr>
                <w:sz w:val="32"/>
                <w:szCs w:val="32"/>
              </w:rPr>
            </w:pPr>
          </w:p>
        </w:tc>
        <w:tc>
          <w:tcPr>
            <w:tcW w:w="434" w:type="dxa"/>
            <w:vAlign w:val="center"/>
          </w:tcPr>
          <w:p w14:paraId="4D6E2E65" w14:textId="77777777" w:rsidR="00C30CA4" w:rsidRDefault="00C30CA4" w:rsidP="00DF5307">
            <w:pPr>
              <w:tabs>
                <w:tab w:val="left" w:pos="7797"/>
              </w:tabs>
            </w:pPr>
          </w:p>
        </w:tc>
        <w:tc>
          <w:tcPr>
            <w:tcW w:w="565" w:type="dxa"/>
            <w:gridSpan w:val="2"/>
            <w:vAlign w:val="center"/>
          </w:tcPr>
          <w:p w14:paraId="16F6BF0C" w14:textId="77777777" w:rsidR="00C30CA4" w:rsidRDefault="00C30CA4" w:rsidP="00DF5307">
            <w:pPr>
              <w:tabs>
                <w:tab w:val="left" w:pos="7797"/>
              </w:tabs>
            </w:pPr>
          </w:p>
        </w:tc>
        <w:tc>
          <w:tcPr>
            <w:tcW w:w="423" w:type="dxa"/>
            <w:vAlign w:val="center"/>
          </w:tcPr>
          <w:p w14:paraId="130BF2F3" w14:textId="77777777" w:rsidR="00C30CA4" w:rsidRDefault="00C30CA4" w:rsidP="00DF5307">
            <w:pPr>
              <w:tabs>
                <w:tab w:val="left" w:pos="7797"/>
              </w:tabs>
            </w:pPr>
          </w:p>
        </w:tc>
      </w:tr>
      <w:tr w:rsidR="00C30CA4" w14:paraId="784AA0D1" w14:textId="77777777" w:rsidTr="00423E94">
        <w:trPr>
          <w:trHeight w:hRule="exact" w:val="408"/>
        </w:trPr>
        <w:tc>
          <w:tcPr>
            <w:tcW w:w="418" w:type="dxa"/>
            <w:vAlign w:val="center"/>
          </w:tcPr>
          <w:p w14:paraId="196E9364" w14:textId="77777777" w:rsidR="00C30CA4" w:rsidRDefault="00C30CA4" w:rsidP="00DF5307">
            <w:pPr>
              <w:tabs>
                <w:tab w:val="left" w:pos="7797"/>
              </w:tabs>
            </w:pPr>
          </w:p>
        </w:tc>
        <w:tc>
          <w:tcPr>
            <w:tcW w:w="486" w:type="dxa"/>
            <w:vAlign w:val="center"/>
          </w:tcPr>
          <w:p w14:paraId="42193560" w14:textId="77777777" w:rsidR="00C30CA4" w:rsidRDefault="00C30CA4" w:rsidP="00DF5307">
            <w:pPr>
              <w:tabs>
                <w:tab w:val="left" w:pos="7797"/>
              </w:tabs>
            </w:pPr>
          </w:p>
        </w:tc>
        <w:tc>
          <w:tcPr>
            <w:tcW w:w="488" w:type="dxa"/>
            <w:gridSpan w:val="2"/>
            <w:vAlign w:val="center"/>
          </w:tcPr>
          <w:p w14:paraId="5C2179BE" w14:textId="77777777" w:rsidR="00C30CA4" w:rsidRDefault="00C30CA4" w:rsidP="00DF5307">
            <w:pPr>
              <w:tabs>
                <w:tab w:val="left" w:pos="7797"/>
              </w:tabs>
            </w:pPr>
          </w:p>
        </w:tc>
        <w:tc>
          <w:tcPr>
            <w:tcW w:w="2469" w:type="dxa"/>
            <w:gridSpan w:val="9"/>
            <w:vAlign w:val="center"/>
          </w:tcPr>
          <w:p w14:paraId="0B484E03" w14:textId="2CE92A5C" w:rsidR="00C30CA4" w:rsidRPr="00D701EA" w:rsidRDefault="00C30CA4" w:rsidP="00D701EA">
            <w:pPr>
              <w:tabs>
                <w:tab w:val="left" w:pos="7797"/>
              </w:tabs>
              <w:spacing w:line="0" w:lineRule="atLeast"/>
              <w:rPr>
                <w:rFonts w:ascii="黑体" w:eastAsia="黑体" w:hAnsi="黑体" w:hint="eastAsia"/>
                <w:sz w:val="30"/>
                <w:szCs w:val="30"/>
              </w:rPr>
            </w:pPr>
            <w:r w:rsidRPr="00D701EA">
              <w:rPr>
                <w:rFonts w:ascii="黑体" w:eastAsia="黑体" w:hAnsi="黑体" w:hint="eastAsia"/>
                <w:sz w:val="32"/>
                <w:szCs w:val="32"/>
              </w:rPr>
              <w:t>专</w:t>
            </w:r>
            <w:r>
              <w:rPr>
                <w:rFonts w:ascii="黑体" w:eastAsia="黑体" w:hAnsi="黑体" w:hint="eastAsia"/>
                <w:sz w:val="32"/>
                <w:szCs w:val="32"/>
              </w:rPr>
              <w:t xml:space="preserve">          </w:t>
            </w:r>
            <w:r w:rsidRPr="00D701EA">
              <w:rPr>
                <w:rFonts w:ascii="黑体" w:eastAsia="黑体" w:hAnsi="黑体" w:hint="eastAsia"/>
                <w:sz w:val="32"/>
                <w:szCs w:val="32"/>
              </w:rPr>
              <w:t>业</w:t>
            </w:r>
          </w:p>
        </w:tc>
        <w:tc>
          <w:tcPr>
            <w:tcW w:w="5485" w:type="dxa"/>
            <w:gridSpan w:val="18"/>
            <w:tcBorders>
              <w:bottom w:val="single" w:sz="4" w:space="0" w:color="auto"/>
            </w:tcBorders>
            <w:vAlign w:val="center"/>
          </w:tcPr>
          <w:p w14:paraId="6FE5705A" w14:textId="77777777" w:rsidR="00C30CA4" w:rsidRPr="006D1F39" w:rsidRDefault="00C30CA4" w:rsidP="006005C9">
            <w:pPr>
              <w:tabs>
                <w:tab w:val="left" w:pos="7797"/>
              </w:tabs>
              <w:spacing w:line="0" w:lineRule="atLeast"/>
              <w:jc w:val="center"/>
              <w:rPr>
                <w:rFonts w:ascii="黑体" w:eastAsia="黑体" w:hAnsi="黑体" w:hint="eastAsia"/>
                <w:sz w:val="32"/>
                <w:szCs w:val="32"/>
              </w:rPr>
            </w:pPr>
            <w:r w:rsidRPr="006D1F39">
              <w:rPr>
                <w:rFonts w:ascii="黑体" w:eastAsia="黑体" w:hAnsi="黑体" w:hint="eastAsia"/>
                <w:sz w:val="32"/>
                <w:szCs w:val="32"/>
              </w:rPr>
              <w:t>结构</w:t>
            </w:r>
          </w:p>
        </w:tc>
        <w:tc>
          <w:tcPr>
            <w:tcW w:w="434" w:type="dxa"/>
            <w:vAlign w:val="center"/>
          </w:tcPr>
          <w:p w14:paraId="50140D6D" w14:textId="77777777" w:rsidR="00C30CA4" w:rsidRDefault="00C30CA4" w:rsidP="00DF5307">
            <w:pPr>
              <w:tabs>
                <w:tab w:val="left" w:pos="7797"/>
              </w:tabs>
            </w:pPr>
          </w:p>
        </w:tc>
        <w:tc>
          <w:tcPr>
            <w:tcW w:w="565" w:type="dxa"/>
            <w:gridSpan w:val="2"/>
            <w:vAlign w:val="center"/>
          </w:tcPr>
          <w:p w14:paraId="2C53FB9F" w14:textId="77777777" w:rsidR="00C30CA4" w:rsidRDefault="00C30CA4" w:rsidP="00DF5307">
            <w:pPr>
              <w:tabs>
                <w:tab w:val="left" w:pos="7797"/>
              </w:tabs>
            </w:pPr>
          </w:p>
        </w:tc>
        <w:tc>
          <w:tcPr>
            <w:tcW w:w="423" w:type="dxa"/>
            <w:vAlign w:val="center"/>
          </w:tcPr>
          <w:p w14:paraId="2CE8C141" w14:textId="77777777" w:rsidR="00C30CA4" w:rsidRDefault="00C30CA4" w:rsidP="00DF5307">
            <w:pPr>
              <w:tabs>
                <w:tab w:val="left" w:pos="7797"/>
              </w:tabs>
            </w:pPr>
          </w:p>
        </w:tc>
      </w:tr>
      <w:tr w:rsidR="0060616E" w14:paraId="4C076D66" w14:textId="77777777" w:rsidTr="00423E94">
        <w:trPr>
          <w:trHeight w:hRule="exact" w:val="454"/>
        </w:trPr>
        <w:tc>
          <w:tcPr>
            <w:tcW w:w="418" w:type="dxa"/>
            <w:vAlign w:val="center"/>
          </w:tcPr>
          <w:p w14:paraId="620879B2" w14:textId="77777777" w:rsidR="0060616E" w:rsidRDefault="0060616E" w:rsidP="00DF5307">
            <w:pPr>
              <w:tabs>
                <w:tab w:val="left" w:pos="7797"/>
              </w:tabs>
            </w:pPr>
          </w:p>
        </w:tc>
        <w:tc>
          <w:tcPr>
            <w:tcW w:w="486" w:type="dxa"/>
            <w:vAlign w:val="center"/>
          </w:tcPr>
          <w:p w14:paraId="7A318098" w14:textId="77777777" w:rsidR="0060616E" w:rsidRDefault="0060616E" w:rsidP="00DF5307">
            <w:pPr>
              <w:tabs>
                <w:tab w:val="left" w:pos="7797"/>
              </w:tabs>
            </w:pPr>
          </w:p>
        </w:tc>
        <w:tc>
          <w:tcPr>
            <w:tcW w:w="488" w:type="dxa"/>
            <w:gridSpan w:val="2"/>
            <w:vAlign w:val="center"/>
          </w:tcPr>
          <w:p w14:paraId="581F4CBD" w14:textId="77777777" w:rsidR="0060616E" w:rsidRDefault="0060616E" w:rsidP="00DF5307">
            <w:pPr>
              <w:tabs>
                <w:tab w:val="left" w:pos="7797"/>
              </w:tabs>
            </w:pPr>
          </w:p>
        </w:tc>
        <w:tc>
          <w:tcPr>
            <w:tcW w:w="490" w:type="dxa"/>
            <w:vAlign w:val="center"/>
          </w:tcPr>
          <w:p w14:paraId="43CFE2E0" w14:textId="77777777" w:rsidR="0060616E" w:rsidRDefault="0060616E" w:rsidP="00DF5307">
            <w:pPr>
              <w:tabs>
                <w:tab w:val="left" w:pos="7797"/>
              </w:tabs>
            </w:pPr>
          </w:p>
        </w:tc>
        <w:tc>
          <w:tcPr>
            <w:tcW w:w="511" w:type="dxa"/>
            <w:gridSpan w:val="2"/>
            <w:vAlign w:val="center"/>
          </w:tcPr>
          <w:p w14:paraId="193F7AA7" w14:textId="77777777" w:rsidR="0060616E" w:rsidRDefault="0060616E" w:rsidP="00DF5307">
            <w:pPr>
              <w:tabs>
                <w:tab w:val="left" w:pos="7797"/>
              </w:tabs>
            </w:pPr>
          </w:p>
        </w:tc>
        <w:tc>
          <w:tcPr>
            <w:tcW w:w="486" w:type="dxa"/>
            <w:gridSpan w:val="2"/>
            <w:vAlign w:val="center"/>
          </w:tcPr>
          <w:p w14:paraId="335112E3" w14:textId="77777777" w:rsidR="0060616E" w:rsidRDefault="0060616E" w:rsidP="00DF5307">
            <w:pPr>
              <w:tabs>
                <w:tab w:val="left" w:pos="7797"/>
              </w:tabs>
            </w:pPr>
          </w:p>
        </w:tc>
        <w:tc>
          <w:tcPr>
            <w:tcW w:w="491" w:type="dxa"/>
            <w:gridSpan w:val="2"/>
            <w:vAlign w:val="center"/>
          </w:tcPr>
          <w:p w14:paraId="484E6D79" w14:textId="0E0E2262" w:rsidR="0060616E" w:rsidRDefault="0060616E" w:rsidP="00DF5307">
            <w:pPr>
              <w:tabs>
                <w:tab w:val="left" w:pos="7797"/>
              </w:tabs>
            </w:pPr>
          </w:p>
        </w:tc>
        <w:tc>
          <w:tcPr>
            <w:tcW w:w="491" w:type="dxa"/>
            <w:gridSpan w:val="2"/>
            <w:vAlign w:val="center"/>
          </w:tcPr>
          <w:p w14:paraId="03CAA117" w14:textId="77777777" w:rsidR="0060616E" w:rsidRDefault="0060616E" w:rsidP="00DF5307">
            <w:pPr>
              <w:tabs>
                <w:tab w:val="left" w:pos="7797"/>
              </w:tabs>
            </w:pPr>
          </w:p>
        </w:tc>
        <w:tc>
          <w:tcPr>
            <w:tcW w:w="5485" w:type="dxa"/>
            <w:gridSpan w:val="18"/>
            <w:vMerge w:val="restart"/>
            <w:vAlign w:val="bottom"/>
          </w:tcPr>
          <w:p w14:paraId="2FA03FC3" w14:textId="2FC4CB11" w:rsidR="0060616E" w:rsidRPr="006D1F39" w:rsidRDefault="0060616E" w:rsidP="00740E1E">
            <w:pPr>
              <w:tabs>
                <w:tab w:val="left" w:pos="7797"/>
              </w:tabs>
              <w:spacing w:line="0" w:lineRule="atLeast"/>
              <w:jc w:val="center"/>
              <w:rPr>
                <w:sz w:val="32"/>
                <w:szCs w:val="32"/>
              </w:rPr>
            </w:pPr>
            <w:r w:rsidRPr="006D1F39">
              <w:rPr>
                <w:rFonts w:ascii="黑体" w:eastAsia="黑体" w:hAnsi="黑体" w:hint="eastAsia"/>
                <w:color w:val="EE0000"/>
                <w:sz w:val="32"/>
                <w:szCs w:val="32"/>
              </w:rPr>
              <w:t>{{</w:t>
            </w:r>
            <w:r>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document_name</w:t>
            </w:r>
            <w:r>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31BAE007" w14:textId="77777777" w:rsidR="0060616E" w:rsidRDefault="0060616E" w:rsidP="00DF5307">
            <w:pPr>
              <w:tabs>
                <w:tab w:val="left" w:pos="7797"/>
              </w:tabs>
            </w:pPr>
          </w:p>
        </w:tc>
        <w:tc>
          <w:tcPr>
            <w:tcW w:w="565" w:type="dxa"/>
            <w:gridSpan w:val="2"/>
            <w:vAlign w:val="center"/>
          </w:tcPr>
          <w:p w14:paraId="69312B41" w14:textId="77777777" w:rsidR="0060616E" w:rsidRDefault="0060616E" w:rsidP="00DF5307">
            <w:pPr>
              <w:tabs>
                <w:tab w:val="left" w:pos="7797"/>
              </w:tabs>
            </w:pPr>
          </w:p>
        </w:tc>
        <w:tc>
          <w:tcPr>
            <w:tcW w:w="423" w:type="dxa"/>
            <w:vAlign w:val="center"/>
          </w:tcPr>
          <w:p w14:paraId="1E555E17" w14:textId="77777777" w:rsidR="0060616E" w:rsidRDefault="0060616E" w:rsidP="00DF5307">
            <w:pPr>
              <w:tabs>
                <w:tab w:val="left" w:pos="7797"/>
              </w:tabs>
            </w:pPr>
          </w:p>
        </w:tc>
      </w:tr>
      <w:tr w:rsidR="0060616E" w14:paraId="6088128D" w14:textId="77777777" w:rsidTr="00423E94">
        <w:trPr>
          <w:trHeight w:hRule="exact" w:val="454"/>
        </w:trPr>
        <w:tc>
          <w:tcPr>
            <w:tcW w:w="418" w:type="dxa"/>
            <w:vAlign w:val="center"/>
          </w:tcPr>
          <w:p w14:paraId="53FCC21D" w14:textId="77777777" w:rsidR="0060616E" w:rsidRDefault="0060616E" w:rsidP="00DF5307">
            <w:pPr>
              <w:tabs>
                <w:tab w:val="left" w:pos="7797"/>
              </w:tabs>
            </w:pPr>
          </w:p>
        </w:tc>
        <w:tc>
          <w:tcPr>
            <w:tcW w:w="486" w:type="dxa"/>
            <w:vAlign w:val="center"/>
          </w:tcPr>
          <w:p w14:paraId="22AFA722" w14:textId="77777777" w:rsidR="0060616E" w:rsidRDefault="0060616E" w:rsidP="00DF5307">
            <w:pPr>
              <w:tabs>
                <w:tab w:val="left" w:pos="7797"/>
              </w:tabs>
            </w:pPr>
          </w:p>
        </w:tc>
        <w:tc>
          <w:tcPr>
            <w:tcW w:w="488" w:type="dxa"/>
            <w:gridSpan w:val="2"/>
            <w:vAlign w:val="center"/>
          </w:tcPr>
          <w:p w14:paraId="47AB7999" w14:textId="77777777" w:rsidR="0060616E" w:rsidRDefault="0060616E" w:rsidP="00DF5307">
            <w:pPr>
              <w:tabs>
                <w:tab w:val="left" w:pos="7797"/>
              </w:tabs>
            </w:pPr>
          </w:p>
        </w:tc>
        <w:tc>
          <w:tcPr>
            <w:tcW w:w="2469" w:type="dxa"/>
            <w:gridSpan w:val="9"/>
            <w:vAlign w:val="center"/>
          </w:tcPr>
          <w:p w14:paraId="1864CFE8" w14:textId="3113D0ED" w:rsidR="0060616E" w:rsidRPr="0002215C" w:rsidRDefault="0060616E" w:rsidP="0002215C">
            <w:pPr>
              <w:tabs>
                <w:tab w:val="left" w:pos="7797"/>
              </w:tabs>
              <w:spacing w:line="0" w:lineRule="atLeast"/>
              <w:rPr>
                <w:rFonts w:ascii="黑体" w:eastAsia="黑体" w:hAnsi="黑体" w:hint="eastAsia"/>
                <w:sz w:val="32"/>
                <w:szCs w:val="36"/>
              </w:rPr>
            </w:pPr>
            <w:r w:rsidRPr="0002215C">
              <w:rPr>
                <w:rFonts w:ascii="黑体" w:eastAsia="黑体" w:hAnsi="黑体" w:hint="eastAsia"/>
                <w:sz w:val="32"/>
                <w:szCs w:val="36"/>
              </w:rPr>
              <w:t>图册(文件)名称</w:t>
            </w:r>
          </w:p>
        </w:tc>
        <w:tc>
          <w:tcPr>
            <w:tcW w:w="5485" w:type="dxa"/>
            <w:gridSpan w:val="18"/>
            <w:vMerge/>
            <w:tcBorders>
              <w:bottom w:val="single" w:sz="4" w:space="0" w:color="auto"/>
            </w:tcBorders>
          </w:tcPr>
          <w:p w14:paraId="6E88AB47" w14:textId="37AE2B6D" w:rsidR="0060616E" w:rsidRPr="006D1F39" w:rsidRDefault="0060616E" w:rsidP="0002215C">
            <w:pPr>
              <w:tabs>
                <w:tab w:val="left" w:pos="7797"/>
              </w:tabs>
              <w:spacing w:line="0" w:lineRule="atLeast"/>
              <w:jc w:val="center"/>
              <w:rPr>
                <w:rFonts w:ascii="黑体" w:eastAsia="黑体" w:hAnsi="黑体" w:hint="eastAsia"/>
                <w:sz w:val="32"/>
                <w:szCs w:val="32"/>
              </w:rPr>
            </w:pPr>
          </w:p>
        </w:tc>
        <w:tc>
          <w:tcPr>
            <w:tcW w:w="434" w:type="dxa"/>
            <w:vAlign w:val="center"/>
          </w:tcPr>
          <w:p w14:paraId="0C1FC53F" w14:textId="77777777" w:rsidR="0060616E" w:rsidRDefault="0060616E" w:rsidP="00DF5307">
            <w:pPr>
              <w:tabs>
                <w:tab w:val="left" w:pos="7797"/>
              </w:tabs>
            </w:pPr>
          </w:p>
        </w:tc>
        <w:tc>
          <w:tcPr>
            <w:tcW w:w="565" w:type="dxa"/>
            <w:gridSpan w:val="2"/>
            <w:vAlign w:val="center"/>
          </w:tcPr>
          <w:p w14:paraId="39DEBE81" w14:textId="77777777" w:rsidR="0060616E" w:rsidRDefault="0060616E" w:rsidP="00DF5307">
            <w:pPr>
              <w:tabs>
                <w:tab w:val="left" w:pos="7797"/>
              </w:tabs>
            </w:pPr>
          </w:p>
        </w:tc>
        <w:tc>
          <w:tcPr>
            <w:tcW w:w="423" w:type="dxa"/>
            <w:vAlign w:val="center"/>
          </w:tcPr>
          <w:p w14:paraId="313F32AE" w14:textId="77777777" w:rsidR="0060616E" w:rsidRDefault="0060616E" w:rsidP="00DF5307">
            <w:pPr>
              <w:tabs>
                <w:tab w:val="left" w:pos="7797"/>
              </w:tabs>
            </w:pPr>
          </w:p>
        </w:tc>
      </w:tr>
      <w:tr w:rsidR="004E3F10" w14:paraId="54404F26" w14:textId="77777777" w:rsidTr="00423E94">
        <w:trPr>
          <w:trHeight w:hRule="exact" w:val="482"/>
        </w:trPr>
        <w:tc>
          <w:tcPr>
            <w:tcW w:w="418" w:type="dxa"/>
            <w:vAlign w:val="center"/>
          </w:tcPr>
          <w:p w14:paraId="5F3CA727" w14:textId="77777777" w:rsidR="004E3F10" w:rsidRDefault="004E3F10" w:rsidP="00DF5307">
            <w:pPr>
              <w:tabs>
                <w:tab w:val="left" w:pos="7797"/>
              </w:tabs>
            </w:pPr>
          </w:p>
        </w:tc>
        <w:tc>
          <w:tcPr>
            <w:tcW w:w="486" w:type="dxa"/>
            <w:vAlign w:val="center"/>
          </w:tcPr>
          <w:p w14:paraId="34E56DA4" w14:textId="77777777" w:rsidR="004E3F10" w:rsidRDefault="004E3F10" w:rsidP="00DF5307">
            <w:pPr>
              <w:tabs>
                <w:tab w:val="left" w:pos="7797"/>
              </w:tabs>
            </w:pPr>
          </w:p>
        </w:tc>
        <w:tc>
          <w:tcPr>
            <w:tcW w:w="488" w:type="dxa"/>
            <w:gridSpan w:val="2"/>
            <w:vAlign w:val="center"/>
          </w:tcPr>
          <w:p w14:paraId="60AC0AB0" w14:textId="77777777" w:rsidR="004E3F10" w:rsidRDefault="004E3F10" w:rsidP="00DF5307">
            <w:pPr>
              <w:tabs>
                <w:tab w:val="left" w:pos="7797"/>
              </w:tabs>
            </w:pPr>
          </w:p>
        </w:tc>
        <w:tc>
          <w:tcPr>
            <w:tcW w:w="490" w:type="dxa"/>
            <w:vAlign w:val="center"/>
          </w:tcPr>
          <w:p w14:paraId="4322E12C" w14:textId="77777777" w:rsidR="004E3F10" w:rsidRDefault="004E3F10" w:rsidP="0002215C">
            <w:pPr>
              <w:tabs>
                <w:tab w:val="left" w:pos="7797"/>
              </w:tabs>
              <w:spacing w:line="0" w:lineRule="atLeast"/>
            </w:pPr>
          </w:p>
        </w:tc>
        <w:tc>
          <w:tcPr>
            <w:tcW w:w="511" w:type="dxa"/>
            <w:gridSpan w:val="2"/>
            <w:vAlign w:val="center"/>
          </w:tcPr>
          <w:p w14:paraId="2C2529A8" w14:textId="77777777" w:rsidR="004E3F10" w:rsidRDefault="004E3F10" w:rsidP="0002215C">
            <w:pPr>
              <w:tabs>
                <w:tab w:val="left" w:pos="7797"/>
              </w:tabs>
              <w:spacing w:line="0" w:lineRule="atLeast"/>
            </w:pPr>
          </w:p>
        </w:tc>
        <w:tc>
          <w:tcPr>
            <w:tcW w:w="486" w:type="dxa"/>
            <w:gridSpan w:val="2"/>
            <w:vAlign w:val="center"/>
          </w:tcPr>
          <w:p w14:paraId="28BBCF40" w14:textId="77777777" w:rsidR="004E3F10" w:rsidRDefault="004E3F10" w:rsidP="0002215C">
            <w:pPr>
              <w:tabs>
                <w:tab w:val="left" w:pos="7797"/>
              </w:tabs>
              <w:spacing w:line="0" w:lineRule="atLeast"/>
            </w:pPr>
          </w:p>
        </w:tc>
        <w:tc>
          <w:tcPr>
            <w:tcW w:w="491" w:type="dxa"/>
            <w:gridSpan w:val="2"/>
            <w:vAlign w:val="center"/>
          </w:tcPr>
          <w:p w14:paraId="480A8D16" w14:textId="77777777" w:rsidR="004E3F10" w:rsidRDefault="004E3F10" w:rsidP="0002215C">
            <w:pPr>
              <w:tabs>
                <w:tab w:val="left" w:pos="7797"/>
              </w:tabs>
              <w:spacing w:line="0" w:lineRule="atLeast"/>
            </w:pPr>
          </w:p>
        </w:tc>
        <w:tc>
          <w:tcPr>
            <w:tcW w:w="491" w:type="dxa"/>
            <w:gridSpan w:val="2"/>
            <w:vAlign w:val="center"/>
          </w:tcPr>
          <w:p w14:paraId="57D35FBB" w14:textId="77777777" w:rsidR="004E3F10" w:rsidRPr="0060616E" w:rsidRDefault="004E3F10" w:rsidP="0060616E">
            <w:pPr>
              <w:tabs>
                <w:tab w:val="left" w:pos="7797"/>
              </w:tabs>
              <w:spacing w:line="0" w:lineRule="atLeast"/>
              <w:jc w:val="center"/>
              <w:rPr>
                <w:rFonts w:ascii="黑体" w:eastAsia="黑体" w:hAnsi="黑体" w:hint="eastAsia"/>
                <w:sz w:val="32"/>
                <w:szCs w:val="32"/>
              </w:rPr>
            </w:pPr>
          </w:p>
        </w:tc>
        <w:tc>
          <w:tcPr>
            <w:tcW w:w="5485" w:type="dxa"/>
            <w:gridSpan w:val="18"/>
            <w:tcBorders>
              <w:top w:val="single" w:sz="4" w:space="0" w:color="auto"/>
              <w:bottom w:val="single" w:sz="4" w:space="0" w:color="auto"/>
            </w:tcBorders>
            <w:vAlign w:val="bottom"/>
          </w:tcPr>
          <w:p w14:paraId="630C617F" w14:textId="131531A2" w:rsidR="004E3F10" w:rsidRPr="0060616E" w:rsidRDefault="0060616E" w:rsidP="0060616E">
            <w:pPr>
              <w:tabs>
                <w:tab w:val="left" w:pos="7797"/>
              </w:tabs>
              <w:spacing w:line="0" w:lineRule="atLeast"/>
              <w:jc w:val="center"/>
              <w:rPr>
                <w:rFonts w:ascii="黑体" w:eastAsia="黑体" w:hAnsi="黑体" w:hint="eastAsia"/>
                <w:sz w:val="32"/>
                <w:szCs w:val="32"/>
              </w:rPr>
            </w:pPr>
            <w:r w:rsidRPr="0060616E">
              <w:rPr>
                <w:rFonts w:ascii="黑体" w:eastAsia="黑体" w:hAnsi="黑体" w:hint="eastAsia"/>
                <w:sz w:val="32"/>
                <w:szCs w:val="32"/>
              </w:rPr>
              <w:t>配筋计算书</w:t>
            </w:r>
          </w:p>
        </w:tc>
        <w:tc>
          <w:tcPr>
            <w:tcW w:w="434" w:type="dxa"/>
            <w:vAlign w:val="center"/>
          </w:tcPr>
          <w:p w14:paraId="6D0539CC" w14:textId="77777777" w:rsidR="004E3F10" w:rsidRDefault="004E3F10" w:rsidP="00DF5307">
            <w:pPr>
              <w:tabs>
                <w:tab w:val="left" w:pos="7797"/>
              </w:tabs>
            </w:pPr>
          </w:p>
        </w:tc>
        <w:tc>
          <w:tcPr>
            <w:tcW w:w="565" w:type="dxa"/>
            <w:gridSpan w:val="2"/>
            <w:vAlign w:val="center"/>
          </w:tcPr>
          <w:p w14:paraId="7C874031" w14:textId="77777777" w:rsidR="004E3F10" w:rsidRDefault="004E3F10" w:rsidP="00DF5307">
            <w:pPr>
              <w:tabs>
                <w:tab w:val="left" w:pos="7797"/>
              </w:tabs>
            </w:pPr>
          </w:p>
        </w:tc>
        <w:tc>
          <w:tcPr>
            <w:tcW w:w="423" w:type="dxa"/>
            <w:vAlign w:val="center"/>
          </w:tcPr>
          <w:p w14:paraId="6BB68605" w14:textId="77777777" w:rsidR="004E3F10" w:rsidRDefault="004E3F10" w:rsidP="00DF5307">
            <w:pPr>
              <w:tabs>
                <w:tab w:val="left" w:pos="7797"/>
              </w:tabs>
            </w:pPr>
          </w:p>
        </w:tc>
      </w:tr>
      <w:tr w:rsidR="004E3F10" w14:paraId="4B51B040" w14:textId="77777777" w:rsidTr="00423E94">
        <w:trPr>
          <w:trHeight w:hRule="exact" w:val="465"/>
        </w:trPr>
        <w:tc>
          <w:tcPr>
            <w:tcW w:w="418" w:type="dxa"/>
            <w:vAlign w:val="center"/>
          </w:tcPr>
          <w:p w14:paraId="42293CD8" w14:textId="77777777" w:rsidR="004E3F10" w:rsidRDefault="004E3F10" w:rsidP="00DF5307">
            <w:pPr>
              <w:tabs>
                <w:tab w:val="left" w:pos="7797"/>
              </w:tabs>
            </w:pPr>
          </w:p>
        </w:tc>
        <w:tc>
          <w:tcPr>
            <w:tcW w:w="486" w:type="dxa"/>
            <w:vAlign w:val="center"/>
          </w:tcPr>
          <w:p w14:paraId="431014B8" w14:textId="77777777" w:rsidR="004E3F10" w:rsidRDefault="004E3F10" w:rsidP="00DF5307">
            <w:pPr>
              <w:tabs>
                <w:tab w:val="left" w:pos="7797"/>
              </w:tabs>
            </w:pPr>
          </w:p>
        </w:tc>
        <w:tc>
          <w:tcPr>
            <w:tcW w:w="488" w:type="dxa"/>
            <w:gridSpan w:val="2"/>
            <w:vAlign w:val="center"/>
          </w:tcPr>
          <w:p w14:paraId="5AF7A00C" w14:textId="77777777" w:rsidR="004E3F10" w:rsidRDefault="004E3F10" w:rsidP="00DF5307">
            <w:pPr>
              <w:tabs>
                <w:tab w:val="left" w:pos="7797"/>
              </w:tabs>
            </w:pPr>
          </w:p>
        </w:tc>
        <w:tc>
          <w:tcPr>
            <w:tcW w:w="490" w:type="dxa"/>
            <w:vAlign w:val="center"/>
          </w:tcPr>
          <w:p w14:paraId="68C3D7F4" w14:textId="77777777" w:rsidR="004E3F10" w:rsidRDefault="004E3F10" w:rsidP="0002215C">
            <w:pPr>
              <w:tabs>
                <w:tab w:val="left" w:pos="7797"/>
              </w:tabs>
              <w:spacing w:line="0" w:lineRule="atLeast"/>
            </w:pPr>
          </w:p>
        </w:tc>
        <w:tc>
          <w:tcPr>
            <w:tcW w:w="511" w:type="dxa"/>
            <w:gridSpan w:val="2"/>
            <w:vAlign w:val="center"/>
          </w:tcPr>
          <w:p w14:paraId="3C40A58D" w14:textId="77777777" w:rsidR="004E3F10" w:rsidRDefault="004E3F10" w:rsidP="0002215C">
            <w:pPr>
              <w:tabs>
                <w:tab w:val="left" w:pos="7797"/>
              </w:tabs>
              <w:spacing w:line="0" w:lineRule="atLeast"/>
            </w:pPr>
          </w:p>
        </w:tc>
        <w:tc>
          <w:tcPr>
            <w:tcW w:w="486" w:type="dxa"/>
            <w:gridSpan w:val="2"/>
            <w:vAlign w:val="center"/>
          </w:tcPr>
          <w:p w14:paraId="171BDA02" w14:textId="4C2C1926" w:rsidR="004E3F10" w:rsidRDefault="004E3F10" w:rsidP="0002215C">
            <w:pPr>
              <w:tabs>
                <w:tab w:val="left" w:pos="7797"/>
              </w:tabs>
              <w:spacing w:line="0" w:lineRule="atLeast"/>
            </w:pPr>
          </w:p>
        </w:tc>
        <w:tc>
          <w:tcPr>
            <w:tcW w:w="491" w:type="dxa"/>
            <w:gridSpan w:val="2"/>
            <w:vAlign w:val="center"/>
          </w:tcPr>
          <w:p w14:paraId="228732A7" w14:textId="77777777" w:rsidR="004E3F10" w:rsidRDefault="004E3F10" w:rsidP="0002215C">
            <w:pPr>
              <w:tabs>
                <w:tab w:val="left" w:pos="7797"/>
              </w:tabs>
              <w:spacing w:line="0" w:lineRule="atLeast"/>
            </w:pPr>
          </w:p>
        </w:tc>
        <w:tc>
          <w:tcPr>
            <w:tcW w:w="491" w:type="dxa"/>
            <w:gridSpan w:val="2"/>
            <w:vAlign w:val="center"/>
          </w:tcPr>
          <w:p w14:paraId="37AF05CA" w14:textId="77777777" w:rsidR="004E3F10" w:rsidRDefault="004E3F10" w:rsidP="0002215C">
            <w:pPr>
              <w:tabs>
                <w:tab w:val="left" w:pos="7797"/>
              </w:tabs>
              <w:spacing w:line="0" w:lineRule="atLeast"/>
            </w:pPr>
          </w:p>
        </w:tc>
        <w:tc>
          <w:tcPr>
            <w:tcW w:w="5485" w:type="dxa"/>
            <w:gridSpan w:val="18"/>
            <w:tcBorders>
              <w:top w:val="single" w:sz="4" w:space="0" w:color="auto"/>
              <w:bottom w:val="single" w:sz="4" w:space="0" w:color="auto"/>
            </w:tcBorders>
            <w:vAlign w:val="center"/>
          </w:tcPr>
          <w:p w14:paraId="507DD70C" w14:textId="512D0629" w:rsidR="004E3F10" w:rsidRPr="006D1F39" w:rsidRDefault="004E3F10" w:rsidP="0002215C">
            <w:pPr>
              <w:tabs>
                <w:tab w:val="left" w:pos="7797"/>
              </w:tabs>
              <w:spacing w:line="0" w:lineRule="atLeast"/>
              <w:rPr>
                <w:sz w:val="32"/>
                <w:szCs w:val="32"/>
              </w:rPr>
            </w:pPr>
          </w:p>
        </w:tc>
        <w:tc>
          <w:tcPr>
            <w:tcW w:w="434" w:type="dxa"/>
            <w:vAlign w:val="center"/>
          </w:tcPr>
          <w:p w14:paraId="06AFB7D6" w14:textId="77777777" w:rsidR="004E3F10" w:rsidRDefault="004E3F10" w:rsidP="00DF5307">
            <w:pPr>
              <w:tabs>
                <w:tab w:val="left" w:pos="7797"/>
              </w:tabs>
            </w:pPr>
          </w:p>
        </w:tc>
        <w:tc>
          <w:tcPr>
            <w:tcW w:w="565" w:type="dxa"/>
            <w:gridSpan w:val="2"/>
            <w:vAlign w:val="center"/>
          </w:tcPr>
          <w:p w14:paraId="1E2C435E" w14:textId="77777777" w:rsidR="004E3F10" w:rsidRDefault="004E3F10" w:rsidP="00DF5307">
            <w:pPr>
              <w:tabs>
                <w:tab w:val="left" w:pos="7797"/>
              </w:tabs>
            </w:pPr>
          </w:p>
        </w:tc>
        <w:tc>
          <w:tcPr>
            <w:tcW w:w="423" w:type="dxa"/>
            <w:vAlign w:val="center"/>
          </w:tcPr>
          <w:p w14:paraId="23213096" w14:textId="77777777" w:rsidR="004E3F10" w:rsidRDefault="004E3F10" w:rsidP="00DF5307">
            <w:pPr>
              <w:tabs>
                <w:tab w:val="left" w:pos="7797"/>
              </w:tabs>
            </w:pPr>
          </w:p>
        </w:tc>
      </w:tr>
      <w:tr w:rsidR="004E3F10" w14:paraId="30EFCE76" w14:textId="77777777" w:rsidTr="00423E94">
        <w:trPr>
          <w:trHeight w:hRule="exact" w:val="454"/>
        </w:trPr>
        <w:tc>
          <w:tcPr>
            <w:tcW w:w="418" w:type="dxa"/>
            <w:vAlign w:val="center"/>
          </w:tcPr>
          <w:p w14:paraId="17E36536" w14:textId="77777777" w:rsidR="004E3F10" w:rsidRDefault="004E3F10" w:rsidP="00DF5307">
            <w:pPr>
              <w:tabs>
                <w:tab w:val="left" w:pos="7797"/>
              </w:tabs>
            </w:pPr>
          </w:p>
        </w:tc>
        <w:tc>
          <w:tcPr>
            <w:tcW w:w="486" w:type="dxa"/>
            <w:vAlign w:val="center"/>
          </w:tcPr>
          <w:p w14:paraId="09AE99EB" w14:textId="77777777" w:rsidR="004E3F10" w:rsidRDefault="004E3F10" w:rsidP="00DF5307">
            <w:pPr>
              <w:tabs>
                <w:tab w:val="left" w:pos="7797"/>
              </w:tabs>
            </w:pPr>
          </w:p>
        </w:tc>
        <w:tc>
          <w:tcPr>
            <w:tcW w:w="488" w:type="dxa"/>
            <w:gridSpan w:val="2"/>
            <w:vAlign w:val="center"/>
          </w:tcPr>
          <w:p w14:paraId="0A5382EC" w14:textId="77777777" w:rsidR="004E3F10" w:rsidRDefault="004E3F10" w:rsidP="00DF5307">
            <w:pPr>
              <w:tabs>
                <w:tab w:val="left" w:pos="7797"/>
              </w:tabs>
            </w:pPr>
          </w:p>
        </w:tc>
        <w:tc>
          <w:tcPr>
            <w:tcW w:w="490" w:type="dxa"/>
            <w:vAlign w:val="center"/>
          </w:tcPr>
          <w:p w14:paraId="40D25434" w14:textId="77777777" w:rsidR="004E3F10" w:rsidRDefault="004E3F10" w:rsidP="0002215C">
            <w:pPr>
              <w:tabs>
                <w:tab w:val="left" w:pos="7797"/>
              </w:tabs>
              <w:spacing w:line="0" w:lineRule="atLeast"/>
            </w:pPr>
          </w:p>
        </w:tc>
        <w:tc>
          <w:tcPr>
            <w:tcW w:w="511" w:type="dxa"/>
            <w:gridSpan w:val="2"/>
            <w:vAlign w:val="center"/>
          </w:tcPr>
          <w:p w14:paraId="5FF518C5" w14:textId="77777777" w:rsidR="004E3F10" w:rsidRDefault="004E3F10" w:rsidP="0002215C">
            <w:pPr>
              <w:tabs>
                <w:tab w:val="left" w:pos="7797"/>
              </w:tabs>
              <w:spacing w:line="0" w:lineRule="atLeast"/>
            </w:pPr>
          </w:p>
        </w:tc>
        <w:tc>
          <w:tcPr>
            <w:tcW w:w="486" w:type="dxa"/>
            <w:gridSpan w:val="2"/>
            <w:vAlign w:val="center"/>
          </w:tcPr>
          <w:p w14:paraId="58C41B27" w14:textId="77777777" w:rsidR="004E3F10" w:rsidRDefault="004E3F10" w:rsidP="0002215C">
            <w:pPr>
              <w:tabs>
                <w:tab w:val="left" w:pos="7797"/>
              </w:tabs>
              <w:spacing w:line="0" w:lineRule="atLeast"/>
            </w:pPr>
          </w:p>
        </w:tc>
        <w:tc>
          <w:tcPr>
            <w:tcW w:w="491" w:type="dxa"/>
            <w:gridSpan w:val="2"/>
            <w:vAlign w:val="center"/>
          </w:tcPr>
          <w:p w14:paraId="76527BFC" w14:textId="77777777" w:rsidR="004E3F10" w:rsidRDefault="004E3F10" w:rsidP="0002215C">
            <w:pPr>
              <w:tabs>
                <w:tab w:val="left" w:pos="7797"/>
              </w:tabs>
              <w:spacing w:line="0" w:lineRule="atLeast"/>
            </w:pPr>
          </w:p>
        </w:tc>
        <w:tc>
          <w:tcPr>
            <w:tcW w:w="491" w:type="dxa"/>
            <w:gridSpan w:val="2"/>
            <w:vAlign w:val="center"/>
          </w:tcPr>
          <w:p w14:paraId="556B6410" w14:textId="77777777" w:rsidR="004E3F10" w:rsidRDefault="004E3F10" w:rsidP="0002215C">
            <w:pPr>
              <w:tabs>
                <w:tab w:val="left" w:pos="7797"/>
              </w:tabs>
              <w:spacing w:line="0" w:lineRule="atLeast"/>
            </w:pPr>
          </w:p>
        </w:tc>
        <w:tc>
          <w:tcPr>
            <w:tcW w:w="5485" w:type="dxa"/>
            <w:gridSpan w:val="18"/>
            <w:tcBorders>
              <w:top w:val="single" w:sz="4" w:space="0" w:color="auto"/>
              <w:bottom w:val="single" w:sz="4" w:space="0" w:color="auto"/>
            </w:tcBorders>
            <w:vAlign w:val="center"/>
          </w:tcPr>
          <w:p w14:paraId="13EA9AD9" w14:textId="77777777" w:rsidR="004E3F10" w:rsidRPr="006D1F39" w:rsidRDefault="004E3F10" w:rsidP="0002215C">
            <w:pPr>
              <w:tabs>
                <w:tab w:val="left" w:pos="7797"/>
              </w:tabs>
              <w:spacing w:line="0" w:lineRule="atLeast"/>
              <w:rPr>
                <w:sz w:val="32"/>
                <w:szCs w:val="32"/>
              </w:rPr>
            </w:pPr>
          </w:p>
        </w:tc>
        <w:tc>
          <w:tcPr>
            <w:tcW w:w="434" w:type="dxa"/>
            <w:vAlign w:val="center"/>
          </w:tcPr>
          <w:p w14:paraId="2A4332ED" w14:textId="77777777" w:rsidR="004E3F10" w:rsidRDefault="004E3F10" w:rsidP="00DF5307">
            <w:pPr>
              <w:tabs>
                <w:tab w:val="left" w:pos="7797"/>
              </w:tabs>
            </w:pPr>
          </w:p>
        </w:tc>
        <w:tc>
          <w:tcPr>
            <w:tcW w:w="565" w:type="dxa"/>
            <w:gridSpan w:val="2"/>
            <w:vAlign w:val="center"/>
          </w:tcPr>
          <w:p w14:paraId="6F057B7F" w14:textId="77777777" w:rsidR="004E3F10" w:rsidRDefault="004E3F10" w:rsidP="00DF5307">
            <w:pPr>
              <w:tabs>
                <w:tab w:val="left" w:pos="7797"/>
              </w:tabs>
            </w:pPr>
          </w:p>
        </w:tc>
        <w:tc>
          <w:tcPr>
            <w:tcW w:w="423" w:type="dxa"/>
            <w:vAlign w:val="center"/>
          </w:tcPr>
          <w:p w14:paraId="405FA954" w14:textId="77777777" w:rsidR="004E3F10" w:rsidRDefault="004E3F10" w:rsidP="00DF5307">
            <w:pPr>
              <w:tabs>
                <w:tab w:val="left" w:pos="7797"/>
              </w:tabs>
            </w:pPr>
          </w:p>
        </w:tc>
      </w:tr>
      <w:tr w:rsidR="00C30CA4" w14:paraId="042AAE67" w14:textId="77777777" w:rsidTr="00423E94">
        <w:trPr>
          <w:trHeight w:hRule="exact" w:val="454"/>
        </w:trPr>
        <w:tc>
          <w:tcPr>
            <w:tcW w:w="418" w:type="dxa"/>
            <w:vAlign w:val="center"/>
          </w:tcPr>
          <w:p w14:paraId="7AD061A0" w14:textId="77777777" w:rsidR="00C30CA4" w:rsidRDefault="00C30CA4" w:rsidP="00DF5307">
            <w:pPr>
              <w:tabs>
                <w:tab w:val="left" w:pos="7797"/>
              </w:tabs>
            </w:pPr>
          </w:p>
        </w:tc>
        <w:tc>
          <w:tcPr>
            <w:tcW w:w="486" w:type="dxa"/>
            <w:vAlign w:val="center"/>
          </w:tcPr>
          <w:p w14:paraId="273E3262" w14:textId="77777777" w:rsidR="00C30CA4" w:rsidRDefault="00C30CA4" w:rsidP="00DF5307">
            <w:pPr>
              <w:tabs>
                <w:tab w:val="left" w:pos="7797"/>
              </w:tabs>
            </w:pPr>
          </w:p>
        </w:tc>
        <w:tc>
          <w:tcPr>
            <w:tcW w:w="488" w:type="dxa"/>
            <w:gridSpan w:val="2"/>
            <w:vAlign w:val="center"/>
          </w:tcPr>
          <w:p w14:paraId="181FABCD" w14:textId="77777777" w:rsidR="00C30CA4" w:rsidRDefault="00C30CA4" w:rsidP="00DF5307">
            <w:pPr>
              <w:tabs>
                <w:tab w:val="left" w:pos="7797"/>
              </w:tabs>
            </w:pPr>
          </w:p>
        </w:tc>
        <w:tc>
          <w:tcPr>
            <w:tcW w:w="2469" w:type="dxa"/>
            <w:gridSpan w:val="9"/>
            <w:vAlign w:val="center"/>
          </w:tcPr>
          <w:p w14:paraId="120E94EB" w14:textId="77777777" w:rsidR="00C30CA4" w:rsidRPr="0002215C" w:rsidRDefault="00C30CA4" w:rsidP="0002215C">
            <w:pPr>
              <w:tabs>
                <w:tab w:val="left" w:pos="7797"/>
              </w:tabs>
              <w:spacing w:line="0" w:lineRule="atLeast"/>
              <w:rPr>
                <w:rFonts w:ascii="黑体" w:eastAsia="黑体" w:hAnsi="黑体" w:hint="eastAsia"/>
                <w:sz w:val="32"/>
                <w:szCs w:val="36"/>
              </w:rPr>
            </w:pPr>
            <w:r w:rsidRPr="0002215C">
              <w:rPr>
                <w:rFonts w:ascii="黑体" w:eastAsia="黑体" w:hAnsi="黑体" w:hint="eastAsia"/>
                <w:sz w:val="32"/>
                <w:szCs w:val="36"/>
              </w:rPr>
              <w:t>图册(文件)序号</w:t>
            </w:r>
          </w:p>
        </w:tc>
        <w:tc>
          <w:tcPr>
            <w:tcW w:w="5485" w:type="dxa"/>
            <w:gridSpan w:val="18"/>
            <w:tcBorders>
              <w:top w:val="single" w:sz="4" w:space="0" w:color="auto"/>
              <w:bottom w:val="single" w:sz="4" w:space="0" w:color="auto"/>
            </w:tcBorders>
            <w:vAlign w:val="center"/>
          </w:tcPr>
          <w:p w14:paraId="5473ACBF" w14:textId="59AA9DF3" w:rsidR="00C30CA4" w:rsidRPr="006D1F39" w:rsidRDefault="00C30CA4" w:rsidP="0002215C">
            <w:pPr>
              <w:tabs>
                <w:tab w:val="left" w:pos="7797"/>
              </w:tabs>
              <w:spacing w:line="0" w:lineRule="atLeast"/>
              <w:jc w:val="center"/>
              <w:rPr>
                <w:rFonts w:ascii="黑体" w:eastAsia="黑体" w:hAnsi="黑体" w:hint="eastAsia"/>
                <w:sz w:val="32"/>
                <w:szCs w:val="32"/>
              </w:rPr>
            </w:pPr>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document_serial_number</w:t>
            </w:r>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74B7101F" w14:textId="77777777" w:rsidR="00C30CA4" w:rsidRDefault="00C30CA4" w:rsidP="00DF5307">
            <w:pPr>
              <w:tabs>
                <w:tab w:val="left" w:pos="7797"/>
              </w:tabs>
            </w:pPr>
          </w:p>
        </w:tc>
        <w:tc>
          <w:tcPr>
            <w:tcW w:w="565" w:type="dxa"/>
            <w:gridSpan w:val="2"/>
            <w:vAlign w:val="center"/>
          </w:tcPr>
          <w:p w14:paraId="2DF27551" w14:textId="77777777" w:rsidR="00C30CA4" w:rsidRDefault="00C30CA4" w:rsidP="00DF5307">
            <w:pPr>
              <w:tabs>
                <w:tab w:val="left" w:pos="7797"/>
              </w:tabs>
            </w:pPr>
          </w:p>
        </w:tc>
        <w:tc>
          <w:tcPr>
            <w:tcW w:w="423" w:type="dxa"/>
            <w:vAlign w:val="center"/>
          </w:tcPr>
          <w:p w14:paraId="498B683C" w14:textId="77777777" w:rsidR="00C30CA4" w:rsidRDefault="00C30CA4" w:rsidP="00DF5307">
            <w:pPr>
              <w:tabs>
                <w:tab w:val="left" w:pos="7797"/>
              </w:tabs>
            </w:pPr>
          </w:p>
        </w:tc>
      </w:tr>
      <w:tr w:rsidR="00C30CA4" w14:paraId="08466201" w14:textId="77777777" w:rsidTr="00423E94">
        <w:trPr>
          <w:trHeight w:hRule="exact" w:val="397"/>
        </w:trPr>
        <w:tc>
          <w:tcPr>
            <w:tcW w:w="418" w:type="dxa"/>
            <w:vAlign w:val="center"/>
          </w:tcPr>
          <w:p w14:paraId="74714868" w14:textId="77777777" w:rsidR="00C30CA4" w:rsidRDefault="00C30CA4" w:rsidP="00DF5307">
            <w:pPr>
              <w:tabs>
                <w:tab w:val="left" w:pos="7797"/>
              </w:tabs>
            </w:pPr>
          </w:p>
        </w:tc>
        <w:tc>
          <w:tcPr>
            <w:tcW w:w="486" w:type="dxa"/>
            <w:vAlign w:val="center"/>
          </w:tcPr>
          <w:p w14:paraId="38F3B751" w14:textId="77777777" w:rsidR="00C30CA4" w:rsidRDefault="00C30CA4" w:rsidP="00DF5307">
            <w:pPr>
              <w:tabs>
                <w:tab w:val="left" w:pos="7797"/>
              </w:tabs>
            </w:pPr>
          </w:p>
        </w:tc>
        <w:tc>
          <w:tcPr>
            <w:tcW w:w="488" w:type="dxa"/>
            <w:gridSpan w:val="2"/>
            <w:vAlign w:val="center"/>
          </w:tcPr>
          <w:p w14:paraId="78CC69E0" w14:textId="77777777" w:rsidR="00C30CA4" w:rsidRDefault="00C30CA4" w:rsidP="00DF5307">
            <w:pPr>
              <w:tabs>
                <w:tab w:val="left" w:pos="7797"/>
              </w:tabs>
            </w:pPr>
          </w:p>
        </w:tc>
        <w:tc>
          <w:tcPr>
            <w:tcW w:w="490" w:type="dxa"/>
            <w:vAlign w:val="center"/>
          </w:tcPr>
          <w:p w14:paraId="5506B334" w14:textId="77777777" w:rsidR="00C30CA4" w:rsidRDefault="00C30CA4" w:rsidP="0002215C">
            <w:pPr>
              <w:tabs>
                <w:tab w:val="left" w:pos="7797"/>
              </w:tabs>
              <w:spacing w:line="0" w:lineRule="atLeast"/>
            </w:pPr>
          </w:p>
        </w:tc>
        <w:tc>
          <w:tcPr>
            <w:tcW w:w="511" w:type="dxa"/>
            <w:gridSpan w:val="2"/>
            <w:vAlign w:val="center"/>
          </w:tcPr>
          <w:p w14:paraId="7D15C367" w14:textId="77777777" w:rsidR="00C30CA4" w:rsidRDefault="00C30CA4" w:rsidP="0002215C">
            <w:pPr>
              <w:tabs>
                <w:tab w:val="left" w:pos="7797"/>
              </w:tabs>
              <w:spacing w:line="0" w:lineRule="atLeast"/>
            </w:pPr>
          </w:p>
        </w:tc>
        <w:tc>
          <w:tcPr>
            <w:tcW w:w="486" w:type="dxa"/>
            <w:gridSpan w:val="2"/>
            <w:vAlign w:val="center"/>
          </w:tcPr>
          <w:p w14:paraId="46F64DBD" w14:textId="77777777" w:rsidR="00C30CA4" w:rsidRDefault="00C30CA4" w:rsidP="0002215C">
            <w:pPr>
              <w:tabs>
                <w:tab w:val="left" w:pos="7797"/>
              </w:tabs>
              <w:spacing w:line="0" w:lineRule="atLeast"/>
            </w:pPr>
          </w:p>
        </w:tc>
        <w:tc>
          <w:tcPr>
            <w:tcW w:w="491" w:type="dxa"/>
            <w:gridSpan w:val="2"/>
            <w:vAlign w:val="center"/>
          </w:tcPr>
          <w:p w14:paraId="7211274B" w14:textId="77777777" w:rsidR="00C30CA4" w:rsidRDefault="00C30CA4" w:rsidP="0002215C">
            <w:pPr>
              <w:tabs>
                <w:tab w:val="left" w:pos="7797"/>
              </w:tabs>
              <w:spacing w:line="0" w:lineRule="atLeast"/>
            </w:pPr>
          </w:p>
        </w:tc>
        <w:tc>
          <w:tcPr>
            <w:tcW w:w="491" w:type="dxa"/>
            <w:gridSpan w:val="2"/>
            <w:vAlign w:val="center"/>
          </w:tcPr>
          <w:p w14:paraId="171D6E12" w14:textId="77777777" w:rsidR="00C30CA4" w:rsidRDefault="00C30CA4" w:rsidP="0002215C">
            <w:pPr>
              <w:tabs>
                <w:tab w:val="left" w:pos="7797"/>
              </w:tabs>
              <w:spacing w:line="0" w:lineRule="atLeast"/>
            </w:pPr>
          </w:p>
        </w:tc>
        <w:tc>
          <w:tcPr>
            <w:tcW w:w="492" w:type="dxa"/>
            <w:gridSpan w:val="2"/>
            <w:tcBorders>
              <w:top w:val="single" w:sz="4" w:space="0" w:color="auto"/>
            </w:tcBorders>
            <w:vAlign w:val="center"/>
          </w:tcPr>
          <w:p w14:paraId="5F146BE6" w14:textId="77777777" w:rsidR="00C30CA4" w:rsidRDefault="00C30CA4" w:rsidP="0002215C">
            <w:pPr>
              <w:tabs>
                <w:tab w:val="left" w:pos="7797"/>
              </w:tabs>
              <w:spacing w:line="0" w:lineRule="atLeast"/>
            </w:pPr>
          </w:p>
        </w:tc>
        <w:tc>
          <w:tcPr>
            <w:tcW w:w="457" w:type="dxa"/>
            <w:gridSpan w:val="2"/>
            <w:tcBorders>
              <w:top w:val="single" w:sz="4" w:space="0" w:color="auto"/>
            </w:tcBorders>
            <w:vAlign w:val="center"/>
          </w:tcPr>
          <w:p w14:paraId="2D7C3BB6" w14:textId="77777777" w:rsidR="00C30CA4" w:rsidRDefault="00C30CA4" w:rsidP="0002215C">
            <w:pPr>
              <w:tabs>
                <w:tab w:val="left" w:pos="7797"/>
              </w:tabs>
              <w:spacing w:line="0" w:lineRule="atLeast"/>
            </w:pPr>
          </w:p>
        </w:tc>
        <w:tc>
          <w:tcPr>
            <w:tcW w:w="530" w:type="dxa"/>
            <w:gridSpan w:val="2"/>
            <w:tcBorders>
              <w:top w:val="single" w:sz="4" w:space="0" w:color="auto"/>
            </w:tcBorders>
            <w:vAlign w:val="center"/>
          </w:tcPr>
          <w:p w14:paraId="120B70D7" w14:textId="77777777" w:rsidR="00C30CA4" w:rsidRDefault="00C30CA4" w:rsidP="0002215C">
            <w:pPr>
              <w:tabs>
                <w:tab w:val="left" w:pos="7797"/>
              </w:tabs>
              <w:spacing w:line="0" w:lineRule="atLeast"/>
            </w:pPr>
          </w:p>
        </w:tc>
        <w:tc>
          <w:tcPr>
            <w:tcW w:w="492" w:type="dxa"/>
            <w:tcBorders>
              <w:top w:val="single" w:sz="4" w:space="0" w:color="auto"/>
            </w:tcBorders>
            <w:vAlign w:val="center"/>
          </w:tcPr>
          <w:p w14:paraId="5BF492AA" w14:textId="77777777" w:rsidR="00C30CA4" w:rsidRDefault="00C30CA4" w:rsidP="0002215C">
            <w:pPr>
              <w:tabs>
                <w:tab w:val="left" w:pos="7797"/>
              </w:tabs>
              <w:spacing w:line="0" w:lineRule="atLeast"/>
            </w:pPr>
          </w:p>
        </w:tc>
        <w:tc>
          <w:tcPr>
            <w:tcW w:w="492" w:type="dxa"/>
            <w:tcBorders>
              <w:top w:val="single" w:sz="4" w:space="0" w:color="auto"/>
            </w:tcBorders>
            <w:vAlign w:val="center"/>
          </w:tcPr>
          <w:p w14:paraId="50AB6431" w14:textId="77777777" w:rsidR="00C30CA4" w:rsidRDefault="00C30CA4" w:rsidP="0002215C">
            <w:pPr>
              <w:tabs>
                <w:tab w:val="left" w:pos="7797"/>
              </w:tabs>
              <w:spacing w:line="0" w:lineRule="atLeast"/>
            </w:pPr>
          </w:p>
        </w:tc>
        <w:tc>
          <w:tcPr>
            <w:tcW w:w="495" w:type="dxa"/>
            <w:tcBorders>
              <w:top w:val="single" w:sz="4" w:space="0" w:color="auto"/>
            </w:tcBorders>
            <w:vAlign w:val="center"/>
          </w:tcPr>
          <w:p w14:paraId="5A2F7CDF" w14:textId="77777777" w:rsidR="00C30CA4" w:rsidRDefault="00C30CA4" w:rsidP="0002215C">
            <w:pPr>
              <w:tabs>
                <w:tab w:val="left" w:pos="7797"/>
              </w:tabs>
              <w:spacing w:line="0" w:lineRule="atLeast"/>
            </w:pPr>
          </w:p>
        </w:tc>
        <w:tc>
          <w:tcPr>
            <w:tcW w:w="494" w:type="dxa"/>
            <w:tcBorders>
              <w:top w:val="single" w:sz="4" w:space="0" w:color="auto"/>
            </w:tcBorders>
            <w:vAlign w:val="center"/>
          </w:tcPr>
          <w:p w14:paraId="6AD66561" w14:textId="77777777" w:rsidR="00C30CA4" w:rsidRDefault="00C30CA4" w:rsidP="0002215C">
            <w:pPr>
              <w:tabs>
                <w:tab w:val="left" w:pos="7797"/>
              </w:tabs>
              <w:spacing w:line="0" w:lineRule="atLeast"/>
            </w:pPr>
          </w:p>
        </w:tc>
        <w:tc>
          <w:tcPr>
            <w:tcW w:w="492" w:type="dxa"/>
            <w:tcBorders>
              <w:top w:val="single" w:sz="4" w:space="0" w:color="auto"/>
            </w:tcBorders>
            <w:vAlign w:val="center"/>
          </w:tcPr>
          <w:p w14:paraId="3DFC296F" w14:textId="77777777" w:rsidR="00C30CA4" w:rsidRDefault="00C30CA4" w:rsidP="0002215C">
            <w:pPr>
              <w:tabs>
                <w:tab w:val="left" w:pos="7797"/>
              </w:tabs>
              <w:spacing w:line="0" w:lineRule="atLeast"/>
            </w:pPr>
          </w:p>
        </w:tc>
        <w:tc>
          <w:tcPr>
            <w:tcW w:w="494" w:type="dxa"/>
            <w:gridSpan w:val="2"/>
            <w:tcBorders>
              <w:top w:val="single" w:sz="4" w:space="0" w:color="auto"/>
            </w:tcBorders>
            <w:vAlign w:val="center"/>
          </w:tcPr>
          <w:p w14:paraId="0DCE5015" w14:textId="77777777" w:rsidR="00C30CA4" w:rsidRDefault="00C30CA4" w:rsidP="0002215C">
            <w:pPr>
              <w:tabs>
                <w:tab w:val="left" w:pos="7797"/>
              </w:tabs>
              <w:spacing w:line="0" w:lineRule="atLeast"/>
            </w:pPr>
          </w:p>
        </w:tc>
        <w:tc>
          <w:tcPr>
            <w:tcW w:w="494" w:type="dxa"/>
            <w:gridSpan w:val="2"/>
            <w:tcBorders>
              <w:top w:val="single" w:sz="4" w:space="0" w:color="auto"/>
            </w:tcBorders>
            <w:vAlign w:val="center"/>
          </w:tcPr>
          <w:p w14:paraId="3EE2F76B" w14:textId="77777777" w:rsidR="00C30CA4" w:rsidRDefault="00C30CA4" w:rsidP="0002215C">
            <w:pPr>
              <w:tabs>
                <w:tab w:val="left" w:pos="7797"/>
              </w:tabs>
              <w:spacing w:line="0" w:lineRule="atLeast"/>
            </w:pPr>
          </w:p>
        </w:tc>
        <w:tc>
          <w:tcPr>
            <w:tcW w:w="553" w:type="dxa"/>
            <w:gridSpan w:val="3"/>
            <w:tcBorders>
              <w:top w:val="single" w:sz="4" w:space="0" w:color="auto"/>
            </w:tcBorders>
            <w:vAlign w:val="center"/>
          </w:tcPr>
          <w:p w14:paraId="243A89C8" w14:textId="77777777" w:rsidR="00C30CA4" w:rsidRDefault="00C30CA4" w:rsidP="0002215C">
            <w:pPr>
              <w:tabs>
                <w:tab w:val="left" w:pos="7797"/>
              </w:tabs>
              <w:spacing w:line="0" w:lineRule="atLeast"/>
            </w:pPr>
          </w:p>
        </w:tc>
        <w:tc>
          <w:tcPr>
            <w:tcW w:w="434" w:type="dxa"/>
            <w:vAlign w:val="center"/>
          </w:tcPr>
          <w:p w14:paraId="74C48330" w14:textId="77777777" w:rsidR="00C30CA4" w:rsidRDefault="00C30CA4" w:rsidP="00DF5307">
            <w:pPr>
              <w:tabs>
                <w:tab w:val="left" w:pos="7797"/>
              </w:tabs>
            </w:pPr>
          </w:p>
        </w:tc>
        <w:tc>
          <w:tcPr>
            <w:tcW w:w="565" w:type="dxa"/>
            <w:gridSpan w:val="2"/>
            <w:vAlign w:val="center"/>
          </w:tcPr>
          <w:p w14:paraId="31E9B7DB" w14:textId="77777777" w:rsidR="00C30CA4" w:rsidRDefault="00C30CA4" w:rsidP="00DF5307">
            <w:pPr>
              <w:tabs>
                <w:tab w:val="left" w:pos="7797"/>
              </w:tabs>
            </w:pPr>
          </w:p>
        </w:tc>
        <w:tc>
          <w:tcPr>
            <w:tcW w:w="423" w:type="dxa"/>
            <w:vAlign w:val="center"/>
          </w:tcPr>
          <w:p w14:paraId="6E3F2A4B" w14:textId="77777777" w:rsidR="00C30CA4" w:rsidRDefault="00C30CA4" w:rsidP="00DF5307">
            <w:pPr>
              <w:tabs>
                <w:tab w:val="left" w:pos="7797"/>
              </w:tabs>
            </w:pPr>
          </w:p>
        </w:tc>
      </w:tr>
      <w:tr w:rsidR="00C30CA4" w14:paraId="2C1AFF7F" w14:textId="77777777" w:rsidTr="00423E94">
        <w:trPr>
          <w:trHeight w:hRule="exact" w:val="454"/>
        </w:trPr>
        <w:tc>
          <w:tcPr>
            <w:tcW w:w="418" w:type="dxa"/>
            <w:vAlign w:val="center"/>
          </w:tcPr>
          <w:p w14:paraId="0F2A836D" w14:textId="77777777" w:rsidR="00C30CA4" w:rsidRDefault="00C30CA4" w:rsidP="00DF5307">
            <w:pPr>
              <w:tabs>
                <w:tab w:val="left" w:pos="7797"/>
              </w:tabs>
            </w:pPr>
          </w:p>
        </w:tc>
        <w:tc>
          <w:tcPr>
            <w:tcW w:w="486" w:type="dxa"/>
            <w:vAlign w:val="center"/>
          </w:tcPr>
          <w:p w14:paraId="6D00B5E0" w14:textId="77777777" w:rsidR="00C30CA4" w:rsidRDefault="00C30CA4" w:rsidP="00DF5307">
            <w:pPr>
              <w:tabs>
                <w:tab w:val="left" w:pos="7797"/>
              </w:tabs>
            </w:pPr>
          </w:p>
        </w:tc>
        <w:tc>
          <w:tcPr>
            <w:tcW w:w="488" w:type="dxa"/>
            <w:gridSpan w:val="2"/>
            <w:vAlign w:val="center"/>
          </w:tcPr>
          <w:p w14:paraId="4F4E44F1" w14:textId="77777777" w:rsidR="00C30CA4" w:rsidRDefault="00C30CA4" w:rsidP="00DF5307">
            <w:pPr>
              <w:tabs>
                <w:tab w:val="left" w:pos="7797"/>
              </w:tabs>
            </w:pPr>
          </w:p>
        </w:tc>
        <w:tc>
          <w:tcPr>
            <w:tcW w:w="2469" w:type="dxa"/>
            <w:gridSpan w:val="9"/>
            <w:vAlign w:val="center"/>
          </w:tcPr>
          <w:p w14:paraId="08B7A10E" w14:textId="77777777" w:rsidR="00C30CA4" w:rsidRPr="0002215C" w:rsidRDefault="00C30CA4" w:rsidP="0002215C">
            <w:pPr>
              <w:tabs>
                <w:tab w:val="left" w:pos="7797"/>
              </w:tabs>
              <w:spacing w:line="0" w:lineRule="atLeast"/>
              <w:rPr>
                <w:rFonts w:ascii="黑体" w:eastAsia="黑体" w:hAnsi="黑体" w:hint="eastAsia"/>
              </w:rPr>
            </w:pPr>
            <w:r w:rsidRPr="0002215C">
              <w:rPr>
                <w:rFonts w:ascii="黑体" w:eastAsia="黑体" w:hAnsi="黑体" w:hint="eastAsia"/>
                <w:sz w:val="32"/>
                <w:szCs w:val="36"/>
              </w:rPr>
              <w:t>批</w:t>
            </w:r>
            <w:r>
              <w:rPr>
                <w:rFonts w:ascii="黑体" w:eastAsia="黑体" w:hAnsi="黑体" w:hint="eastAsia"/>
                <w:sz w:val="32"/>
                <w:szCs w:val="36"/>
              </w:rPr>
              <w:t xml:space="preserve">          </w:t>
            </w:r>
            <w:r w:rsidRPr="0002215C">
              <w:rPr>
                <w:rFonts w:ascii="黑体" w:eastAsia="黑体" w:hAnsi="黑体" w:hint="eastAsia"/>
                <w:sz w:val="32"/>
                <w:szCs w:val="36"/>
              </w:rPr>
              <w:t>准</w:t>
            </w:r>
          </w:p>
        </w:tc>
        <w:tc>
          <w:tcPr>
            <w:tcW w:w="5485" w:type="dxa"/>
            <w:gridSpan w:val="18"/>
            <w:tcBorders>
              <w:bottom w:val="single" w:sz="4" w:space="0" w:color="auto"/>
            </w:tcBorders>
            <w:vAlign w:val="center"/>
          </w:tcPr>
          <w:p w14:paraId="07AA3EDA" w14:textId="77777777" w:rsidR="00C30CA4" w:rsidRDefault="00C30CA4" w:rsidP="0002215C">
            <w:pPr>
              <w:tabs>
                <w:tab w:val="left" w:pos="7797"/>
              </w:tabs>
              <w:spacing w:line="0" w:lineRule="atLeast"/>
            </w:pPr>
          </w:p>
        </w:tc>
        <w:tc>
          <w:tcPr>
            <w:tcW w:w="434" w:type="dxa"/>
            <w:vAlign w:val="center"/>
          </w:tcPr>
          <w:p w14:paraId="2939DD7B" w14:textId="77777777" w:rsidR="00C30CA4" w:rsidRDefault="00C30CA4" w:rsidP="00DF5307">
            <w:pPr>
              <w:tabs>
                <w:tab w:val="left" w:pos="7797"/>
              </w:tabs>
            </w:pPr>
          </w:p>
        </w:tc>
        <w:tc>
          <w:tcPr>
            <w:tcW w:w="565" w:type="dxa"/>
            <w:gridSpan w:val="2"/>
            <w:vAlign w:val="center"/>
          </w:tcPr>
          <w:p w14:paraId="2BF27893" w14:textId="77777777" w:rsidR="00C30CA4" w:rsidRDefault="00C30CA4" w:rsidP="00DF5307">
            <w:pPr>
              <w:tabs>
                <w:tab w:val="left" w:pos="7797"/>
              </w:tabs>
            </w:pPr>
          </w:p>
        </w:tc>
        <w:tc>
          <w:tcPr>
            <w:tcW w:w="423" w:type="dxa"/>
            <w:vAlign w:val="center"/>
          </w:tcPr>
          <w:p w14:paraId="10085E6C" w14:textId="77777777" w:rsidR="00C30CA4" w:rsidRDefault="00C30CA4" w:rsidP="00DF5307">
            <w:pPr>
              <w:tabs>
                <w:tab w:val="left" w:pos="7797"/>
              </w:tabs>
            </w:pPr>
          </w:p>
        </w:tc>
      </w:tr>
      <w:tr w:rsidR="00C30CA4" w14:paraId="0E1E95B0" w14:textId="77777777" w:rsidTr="00423E94">
        <w:trPr>
          <w:trHeight w:hRule="exact" w:val="284"/>
        </w:trPr>
        <w:tc>
          <w:tcPr>
            <w:tcW w:w="418" w:type="dxa"/>
            <w:vAlign w:val="center"/>
          </w:tcPr>
          <w:p w14:paraId="22C86FB3" w14:textId="77777777" w:rsidR="00C30CA4" w:rsidRDefault="00C30CA4" w:rsidP="00DF5307">
            <w:pPr>
              <w:tabs>
                <w:tab w:val="left" w:pos="7797"/>
              </w:tabs>
            </w:pPr>
          </w:p>
        </w:tc>
        <w:tc>
          <w:tcPr>
            <w:tcW w:w="486" w:type="dxa"/>
            <w:tcBorders>
              <w:bottom w:val="single" w:sz="4" w:space="0" w:color="auto"/>
            </w:tcBorders>
            <w:vAlign w:val="center"/>
          </w:tcPr>
          <w:p w14:paraId="7E71E138" w14:textId="77777777" w:rsidR="00C30CA4" w:rsidRDefault="00C30CA4" w:rsidP="00DF5307">
            <w:pPr>
              <w:tabs>
                <w:tab w:val="left" w:pos="7797"/>
              </w:tabs>
            </w:pPr>
          </w:p>
        </w:tc>
        <w:tc>
          <w:tcPr>
            <w:tcW w:w="488" w:type="dxa"/>
            <w:gridSpan w:val="2"/>
            <w:tcBorders>
              <w:bottom w:val="single" w:sz="4" w:space="0" w:color="auto"/>
            </w:tcBorders>
            <w:vAlign w:val="center"/>
          </w:tcPr>
          <w:p w14:paraId="71DA0E36" w14:textId="77777777" w:rsidR="00C30CA4" w:rsidRDefault="00C30CA4" w:rsidP="00DF5307">
            <w:pPr>
              <w:tabs>
                <w:tab w:val="left" w:pos="7797"/>
              </w:tabs>
            </w:pPr>
          </w:p>
        </w:tc>
        <w:tc>
          <w:tcPr>
            <w:tcW w:w="490" w:type="dxa"/>
            <w:tcBorders>
              <w:bottom w:val="single" w:sz="4" w:space="0" w:color="auto"/>
            </w:tcBorders>
            <w:vAlign w:val="center"/>
          </w:tcPr>
          <w:p w14:paraId="55602AF9" w14:textId="77777777" w:rsidR="00C30CA4" w:rsidRDefault="00C30CA4" w:rsidP="0002215C">
            <w:pPr>
              <w:tabs>
                <w:tab w:val="left" w:pos="7797"/>
              </w:tabs>
              <w:spacing w:line="0" w:lineRule="atLeast"/>
            </w:pPr>
          </w:p>
        </w:tc>
        <w:tc>
          <w:tcPr>
            <w:tcW w:w="511" w:type="dxa"/>
            <w:gridSpan w:val="2"/>
            <w:tcBorders>
              <w:bottom w:val="single" w:sz="4" w:space="0" w:color="auto"/>
            </w:tcBorders>
            <w:vAlign w:val="center"/>
          </w:tcPr>
          <w:p w14:paraId="655D67F3" w14:textId="77777777" w:rsidR="00C30CA4" w:rsidRDefault="00C30CA4" w:rsidP="0002215C">
            <w:pPr>
              <w:tabs>
                <w:tab w:val="left" w:pos="7797"/>
              </w:tabs>
              <w:spacing w:line="0" w:lineRule="atLeast"/>
            </w:pPr>
          </w:p>
        </w:tc>
        <w:tc>
          <w:tcPr>
            <w:tcW w:w="486" w:type="dxa"/>
            <w:gridSpan w:val="2"/>
            <w:tcBorders>
              <w:bottom w:val="single" w:sz="4" w:space="0" w:color="auto"/>
            </w:tcBorders>
            <w:vAlign w:val="center"/>
          </w:tcPr>
          <w:p w14:paraId="4B69B8C8" w14:textId="77777777" w:rsidR="00C30CA4" w:rsidRDefault="00C30CA4" w:rsidP="0002215C">
            <w:pPr>
              <w:tabs>
                <w:tab w:val="left" w:pos="7797"/>
              </w:tabs>
              <w:spacing w:line="0" w:lineRule="atLeast"/>
            </w:pPr>
          </w:p>
        </w:tc>
        <w:tc>
          <w:tcPr>
            <w:tcW w:w="491" w:type="dxa"/>
            <w:gridSpan w:val="2"/>
            <w:tcBorders>
              <w:bottom w:val="single" w:sz="4" w:space="0" w:color="auto"/>
            </w:tcBorders>
            <w:vAlign w:val="center"/>
          </w:tcPr>
          <w:p w14:paraId="31E2B2E3" w14:textId="77777777" w:rsidR="00C30CA4" w:rsidRDefault="00C30CA4" w:rsidP="0002215C">
            <w:pPr>
              <w:tabs>
                <w:tab w:val="left" w:pos="7797"/>
              </w:tabs>
              <w:spacing w:line="0" w:lineRule="atLeast"/>
            </w:pPr>
          </w:p>
        </w:tc>
        <w:tc>
          <w:tcPr>
            <w:tcW w:w="491" w:type="dxa"/>
            <w:gridSpan w:val="2"/>
            <w:tcBorders>
              <w:bottom w:val="single" w:sz="4" w:space="0" w:color="auto"/>
            </w:tcBorders>
            <w:vAlign w:val="center"/>
          </w:tcPr>
          <w:p w14:paraId="60F58D53" w14:textId="77777777" w:rsidR="00C30CA4" w:rsidRDefault="00C30CA4" w:rsidP="0002215C">
            <w:pPr>
              <w:tabs>
                <w:tab w:val="left" w:pos="7797"/>
              </w:tabs>
              <w:spacing w:line="0" w:lineRule="atLeast"/>
            </w:pPr>
          </w:p>
        </w:tc>
        <w:tc>
          <w:tcPr>
            <w:tcW w:w="492" w:type="dxa"/>
            <w:gridSpan w:val="2"/>
            <w:tcBorders>
              <w:bottom w:val="single" w:sz="4" w:space="0" w:color="auto"/>
            </w:tcBorders>
            <w:vAlign w:val="center"/>
          </w:tcPr>
          <w:p w14:paraId="473B8158" w14:textId="77777777" w:rsidR="00C30CA4" w:rsidRDefault="00C30CA4" w:rsidP="0002215C">
            <w:pPr>
              <w:tabs>
                <w:tab w:val="left" w:pos="7797"/>
              </w:tabs>
              <w:spacing w:line="0" w:lineRule="atLeast"/>
            </w:pPr>
          </w:p>
        </w:tc>
        <w:tc>
          <w:tcPr>
            <w:tcW w:w="457" w:type="dxa"/>
            <w:gridSpan w:val="2"/>
            <w:tcBorders>
              <w:bottom w:val="single" w:sz="4" w:space="0" w:color="auto"/>
            </w:tcBorders>
            <w:vAlign w:val="center"/>
          </w:tcPr>
          <w:p w14:paraId="50DDDECA" w14:textId="77777777" w:rsidR="00C30CA4" w:rsidRDefault="00C30CA4" w:rsidP="0002215C">
            <w:pPr>
              <w:tabs>
                <w:tab w:val="left" w:pos="7797"/>
              </w:tabs>
              <w:spacing w:line="0" w:lineRule="atLeast"/>
            </w:pPr>
          </w:p>
        </w:tc>
        <w:tc>
          <w:tcPr>
            <w:tcW w:w="530" w:type="dxa"/>
            <w:gridSpan w:val="2"/>
            <w:tcBorders>
              <w:bottom w:val="single" w:sz="4" w:space="0" w:color="auto"/>
            </w:tcBorders>
            <w:vAlign w:val="center"/>
          </w:tcPr>
          <w:p w14:paraId="6AB8D2B5" w14:textId="77777777" w:rsidR="00C30CA4" w:rsidRDefault="00C30CA4" w:rsidP="0002215C">
            <w:pPr>
              <w:tabs>
                <w:tab w:val="left" w:pos="7797"/>
              </w:tabs>
              <w:spacing w:line="0" w:lineRule="atLeast"/>
            </w:pPr>
          </w:p>
        </w:tc>
        <w:tc>
          <w:tcPr>
            <w:tcW w:w="492" w:type="dxa"/>
            <w:tcBorders>
              <w:bottom w:val="single" w:sz="4" w:space="0" w:color="auto"/>
            </w:tcBorders>
            <w:vAlign w:val="center"/>
          </w:tcPr>
          <w:p w14:paraId="4F785619" w14:textId="77777777" w:rsidR="00C30CA4" w:rsidRDefault="00C30CA4" w:rsidP="0002215C">
            <w:pPr>
              <w:tabs>
                <w:tab w:val="left" w:pos="7797"/>
              </w:tabs>
              <w:spacing w:line="0" w:lineRule="atLeast"/>
            </w:pPr>
          </w:p>
        </w:tc>
        <w:tc>
          <w:tcPr>
            <w:tcW w:w="492" w:type="dxa"/>
            <w:tcBorders>
              <w:bottom w:val="single" w:sz="4" w:space="0" w:color="auto"/>
            </w:tcBorders>
            <w:vAlign w:val="center"/>
          </w:tcPr>
          <w:p w14:paraId="568BEFF2" w14:textId="77777777" w:rsidR="00C30CA4" w:rsidRDefault="00C30CA4" w:rsidP="0002215C">
            <w:pPr>
              <w:tabs>
                <w:tab w:val="left" w:pos="7797"/>
              </w:tabs>
              <w:spacing w:line="0" w:lineRule="atLeast"/>
            </w:pPr>
          </w:p>
        </w:tc>
        <w:tc>
          <w:tcPr>
            <w:tcW w:w="495" w:type="dxa"/>
            <w:tcBorders>
              <w:bottom w:val="single" w:sz="4" w:space="0" w:color="auto"/>
            </w:tcBorders>
            <w:vAlign w:val="center"/>
          </w:tcPr>
          <w:p w14:paraId="51810236" w14:textId="77777777" w:rsidR="00C30CA4" w:rsidRDefault="00C30CA4" w:rsidP="0002215C">
            <w:pPr>
              <w:tabs>
                <w:tab w:val="left" w:pos="7797"/>
              </w:tabs>
              <w:spacing w:line="0" w:lineRule="atLeast"/>
            </w:pPr>
          </w:p>
        </w:tc>
        <w:tc>
          <w:tcPr>
            <w:tcW w:w="494" w:type="dxa"/>
            <w:tcBorders>
              <w:bottom w:val="single" w:sz="4" w:space="0" w:color="auto"/>
            </w:tcBorders>
            <w:vAlign w:val="center"/>
          </w:tcPr>
          <w:p w14:paraId="5D3EAFA7" w14:textId="77777777" w:rsidR="00C30CA4" w:rsidRDefault="00C30CA4" w:rsidP="0002215C">
            <w:pPr>
              <w:tabs>
                <w:tab w:val="left" w:pos="7797"/>
              </w:tabs>
              <w:spacing w:line="0" w:lineRule="atLeast"/>
            </w:pPr>
          </w:p>
        </w:tc>
        <w:tc>
          <w:tcPr>
            <w:tcW w:w="492" w:type="dxa"/>
            <w:tcBorders>
              <w:bottom w:val="single" w:sz="4" w:space="0" w:color="auto"/>
            </w:tcBorders>
            <w:vAlign w:val="center"/>
          </w:tcPr>
          <w:p w14:paraId="48E571EF" w14:textId="77777777" w:rsidR="00C30CA4" w:rsidRDefault="00C30CA4" w:rsidP="0002215C">
            <w:pPr>
              <w:tabs>
                <w:tab w:val="left" w:pos="7797"/>
              </w:tabs>
              <w:spacing w:line="0" w:lineRule="atLeast"/>
            </w:pPr>
          </w:p>
        </w:tc>
        <w:tc>
          <w:tcPr>
            <w:tcW w:w="494" w:type="dxa"/>
            <w:gridSpan w:val="2"/>
            <w:tcBorders>
              <w:bottom w:val="single" w:sz="4" w:space="0" w:color="auto"/>
            </w:tcBorders>
            <w:vAlign w:val="center"/>
          </w:tcPr>
          <w:p w14:paraId="2550B69E" w14:textId="77777777" w:rsidR="00C30CA4" w:rsidRDefault="00C30CA4" w:rsidP="0002215C">
            <w:pPr>
              <w:tabs>
                <w:tab w:val="left" w:pos="7797"/>
              </w:tabs>
              <w:spacing w:line="0" w:lineRule="atLeast"/>
            </w:pPr>
          </w:p>
        </w:tc>
        <w:tc>
          <w:tcPr>
            <w:tcW w:w="494" w:type="dxa"/>
            <w:gridSpan w:val="2"/>
            <w:tcBorders>
              <w:bottom w:val="single" w:sz="4" w:space="0" w:color="auto"/>
            </w:tcBorders>
            <w:vAlign w:val="center"/>
          </w:tcPr>
          <w:p w14:paraId="247A883E" w14:textId="77777777" w:rsidR="00C30CA4" w:rsidRDefault="00C30CA4" w:rsidP="0002215C">
            <w:pPr>
              <w:tabs>
                <w:tab w:val="left" w:pos="7797"/>
              </w:tabs>
              <w:spacing w:line="0" w:lineRule="atLeast"/>
            </w:pPr>
          </w:p>
        </w:tc>
        <w:tc>
          <w:tcPr>
            <w:tcW w:w="553" w:type="dxa"/>
            <w:gridSpan w:val="3"/>
            <w:tcBorders>
              <w:bottom w:val="single" w:sz="4" w:space="0" w:color="auto"/>
            </w:tcBorders>
            <w:vAlign w:val="center"/>
          </w:tcPr>
          <w:p w14:paraId="0BC978E2" w14:textId="77777777" w:rsidR="00C30CA4" w:rsidRDefault="00C30CA4" w:rsidP="0002215C">
            <w:pPr>
              <w:tabs>
                <w:tab w:val="left" w:pos="7797"/>
              </w:tabs>
              <w:spacing w:line="0" w:lineRule="atLeast"/>
            </w:pPr>
          </w:p>
        </w:tc>
        <w:tc>
          <w:tcPr>
            <w:tcW w:w="434" w:type="dxa"/>
            <w:tcBorders>
              <w:bottom w:val="single" w:sz="4" w:space="0" w:color="auto"/>
            </w:tcBorders>
            <w:vAlign w:val="center"/>
          </w:tcPr>
          <w:p w14:paraId="4B2F3F15" w14:textId="77777777" w:rsidR="00C30CA4" w:rsidRDefault="00C30CA4" w:rsidP="00DF5307">
            <w:pPr>
              <w:tabs>
                <w:tab w:val="left" w:pos="7797"/>
              </w:tabs>
            </w:pPr>
          </w:p>
        </w:tc>
        <w:tc>
          <w:tcPr>
            <w:tcW w:w="565" w:type="dxa"/>
            <w:gridSpan w:val="2"/>
            <w:vAlign w:val="center"/>
          </w:tcPr>
          <w:p w14:paraId="6E93DF52" w14:textId="77777777" w:rsidR="00C30CA4" w:rsidRDefault="00C30CA4" w:rsidP="00DF5307">
            <w:pPr>
              <w:tabs>
                <w:tab w:val="left" w:pos="7797"/>
              </w:tabs>
            </w:pPr>
          </w:p>
        </w:tc>
        <w:tc>
          <w:tcPr>
            <w:tcW w:w="423" w:type="dxa"/>
            <w:vAlign w:val="center"/>
          </w:tcPr>
          <w:p w14:paraId="39EB2CB3" w14:textId="77777777" w:rsidR="00C30CA4" w:rsidRDefault="00C30CA4" w:rsidP="00DF5307">
            <w:pPr>
              <w:tabs>
                <w:tab w:val="left" w:pos="7797"/>
              </w:tabs>
            </w:pPr>
          </w:p>
        </w:tc>
      </w:tr>
      <w:tr w:rsidR="00C30CA4" w14:paraId="7F2F4E7C" w14:textId="77777777" w:rsidTr="00423E94">
        <w:trPr>
          <w:trHeight w:hRule="exact" w:val="397"/>
        </w:trPr>
        <w:tc>
          <w:tcPr>
            <w:tcW w:w="418" w:type="dxa"/>
            <w:tcBorders>
              <w:right w:val="single" w:sz="4" w:space="0" w:color="auto"/>
            </w:tcBorders>
            <w:vAlign w:val="center"/>
          </w:tcPr>
          <w:p w14:paraId="46613F6D" w14:textId="77777777" w:rsidR="00C30CA4" w:rsidRDefault="00C30CA4" w:rsidP="00DF5307">
            <w:pPr>
              <w:tabs>
                <w:tab w:val="left" w:pos="7797"/>
              </w:tabs>
            </w:pPr>
          </w:p>
        </w:tc>
        <w:tc>
          <w:tcPr>
            <w:tcW w:w="486" w:type="dxa"/>
            <w:tcBorders>
              <w:top w:val="single" w:sz="4" w:space="0" w:color="auto"/>
              <w:left w:val="single" w:sz="4" w:space="0" w:color="auto"/>
              <w:bottom w:val="single" w:sz="4" w:space="0" w:color="auto"/>
              <w:right w:val="dashSmallGap" w:sz="4" w:space="0" w:color="auto"/>
            </w:tcBorders>
            <w:vAlign w:val="center"/>
          </w:tcPr>
          <w:p w14:paraId="1BCB252C" w14:textId="25B46EFF" w:rsidR="00C30CA4" w:rsidRDefault="00C30CA4" w:rsidP="00DF5307">
            <w:pPr>
              <w:tabs>
                <w:tab w:val="left" w:pos="7797"/>
              </w:tabs>
            </w:pPr>
          </w:p>
        </w:tc>
        <w:tc>
          <w:tcPr>
            <w:tcW w:w="488" w:type="dxa"/>
            <w:gridSpan w:val="2"/>
            <w:tcBorders>
              <w:top w:val="single" w:sz="4" w:space="0" w:color="auto"/>
              <w:left w:val="dashSmallGap" w:sz="4" w:space="0" w:color="auto"/>
              <w:bottom w:val="single" w:sz="4" w:space="0" w:color="auto"/>
              <w:right w:val="single" w:sz="4" w:space="0" w:color="auto"/>
            </w:tcBorders>
            <w:vAlign w:val="center"/>
          </w:tcPr>
          <w:p w14:paraId="5B5DC407" w14:textId="77777777" w:rsidR="00C30CA4" w:rsidRDefault="00C30CA4" w:rsidP="00DF5307">
            <w:pPr>
              <w:tabs>
                <w:tab w:val="left" w:pos="7797"/>
              </w:tabs>
            </w:pPr>
          </w:p>
        </w:tc>
        <w:tc>
          <w:tcPr>
            <w:tcW w:w="490" w:type="dxa"/>
            <w:tcBorders>
              <w:top w:val="single" w:sz="4" w:space="0" w:color="auto"/>
              <w:left w:val="single" w:sz="4" w:space="0" w:color="auto"/>
              <w:bottom w:val="single" w:sz="4" w:space="0" w:color="auto"/>
              <w:right w:val="single" w:sz="4" w:space="0" w:color="auto"/>
            </w:tcBorders>
            <w:vAlign w:val="center"/>
          </w:tcPr>
          <w:p w14:paraId="37361F7A" w14:textId="77777777" w:rsidR="00C30CA4" w:rsidRDefault="00C30CA4" w:rsidP="0002215C">
            <w:pPr>
              <w:tabs>
                <w:tab w:val="left" w:pos="7797"/>
              </w:tabs>
              <w:spacing w:line="0" w:lineRule="atLeast"/>
            </w:pPr>
          </w:p>
        </w:tc>
        <w:tc>
          <w:tcPr>
            <w:tcW w:w="511" w:type="dxa"/>
            <w:gridSpan w:val="2"/>
            <w:tcBorders>
              <w:top w:val="single" w:sz="4" w:space="0" w:color="auto"/>
              <w:left w:val="single" w:sz="4" w:space="0" w:color="auto"/>
              <w:bottom w:val="single" w:sz="4" w:space="0" w:color="auto"/>
              <w:right w:val="dashSmallGap" w:sz="4" w:space="0" w:color="auto"/>
            </w:tcBorders>
            <w:vAlign w:val="center"/>
          </w:tcPr>
          <w:p w14:paraId="32626A7B" w14:textId="77777777" w:rsidR="00C30CA4" w:rsidRDefault="00C30CA4" w:rsidP="0002215C">
            <w:pPr>
              <w:tabs>
                <w:tab w:val="left" w:pos="7797"/>
              </w:tabs>
              <w:spacing w:line="0" w:lineRule="atLeast"/>
            </w:pPr>
          </w:p>
        </w:tc>
        <w:tc>
          <w:tcPr>
            <w:tcW w:w="486" w:type="dxa"/>
            <w:gridSpan w:val="2"/>
            <w:tcBorders>
              <w:top w:val="single" w:sz="4" w:space="0" w:color="auto"/>
              <w:left w:val="dashSmallGap" w:sz="4" w:space="0" w:color="auto"/>
              <w:bottom w:val="single" w:sz="4" w:space="0" w:color="auto"/>
              <w:right w:val="dashSmallGap" w:sz="4" w:space="0" w:color="auto"/>
            </w:tcBorders>
            <w:vAlign w:val="center"/>
          </w:tcPr>
          <w:p w14:paraId="049BBE63" w14:textId="77777777" w:rsidR="00C30CA4" w:rsidRDefault="00C30CA4" w:rsidP="0002215C">
            <w:pPr>
              <w:tabs>
                <w:tab w:val="left" w:pos="7797"/>
              </w:tabs>
              <w:spacing w:line="0" w:lineRule="atLeast"/>
            </w:pPr>
          </w:p>
        </w:tc>
        <w:tc>
          <w:tcPr>
            <w:tcW w:w="491" w:type="dxa"/>
            <w:gridSpan w:val="2"/>
            <w:tcBorders>
              <w:top w:val="single" w:sz="4" w:space="0" w:color="auto"/>
              <w:left w:val="dashSmallGap" w:sz="4" w:space="0" w:color="auto"/>
              <w:bottom w:val="single" w:sz="4" w:space="0" w:color="auto"/>
              <w:right w:val="dashSmallGap" w:sz="4" w:space="0" w:color="auto"/>
            </w:tcBorders>
            <w:vAlign w:val="center"/>
          </w:tcPr>
          <w:p w14:paraId="65E39D4D" w14:textId="77777777" w:rsidR="00C30CA4" w:rsidRDefault="00C30CA4" w:rsidP="0002215C">
            <w:pPr>
              <w:tabs>
                <w:tab w:val="left" w:pos="7797"/>
              </w:tabs>
              <w:spacing w:line="0" w:lineRule="atLeast"/>
            </w:pPr>
          </w:p>
        </w:tc>
        <w:tc>
          <w:tcPr>
            <w:tcW w:w="491" w:type="dxa"/>
            <w:gridSpan w:val="2"/>
            <w:tcBorders>
              <w:top w:val="single" w:sz="4" w:space="0" w:color="auto"/>
              <w:left w:val="dashSmallGap" w:sz="4" w:space="0" w:color="auto"/>
              <w:bottom w:val="single" w:sz="4" w:space="0" w:color="auto"/>
              <w:right w:val="dashSmallGap" w:sz="4" w:space="0" w:color="auto"/>
            </w:tcBorders>
            <w:vAlign w:val="center"/>
          </w:tcPr>
          <w:p w14:paraId="68167BCC"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1</w:t>
            </w:r>
          </w:p>
        </w:tc>
        <w:tc>
          <w:tcPr>
            <w:tcW w:w="492" w:type="dxa"/>
            <w:gridSpan w:val="2"/>
            <w:tcBorders>
              <w:top w:val="single" w:sz="4" w:space="0" w:color="auto"/>
              <w:left w:val="dashSmallGap" w:sz="4" w:space="0" w:color="auto"/>
              <w:bottom w:val="single" w:sz="4" w:space="0" w:color="auto"/>
              <w:right w:val="single" w:sz="4" w:space="0" w:color="auto"/>
            </w:tcBorders>
            <w:vAlign w:val="center"/>
          </w:tcPr>
          <w:p w14:paraId="41981F5F"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0</w:t>
            </w:r>
          </w:p>
        </w:tc>
        <w:tc>
          <w:tcPr>
            <w:tcW w:w="457" w:type="dxa"/>
            <w:gridSpan w:val="2"/>
            <w:tcBorders>
              <w:top w:val="single" w:sz="4" w:space="0" w:color="auto"/>
              <w:left w:val="single" w:sz="4" w:space="0" w:color="auto"/>
              <w:bottom w:val="single" w:sz="4" w:space="0" w:color="auto"/>
              <w:right w:val="dashSmallGap" w:sz="4" w:space="0" w:color="auto"/>
            </w:tcBorders>
            <w:vAlign w:val="center"/>
          </w:tcPr>
          <w:p w14:paraId="03F84653"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0</w:t>
            </w:r>
          </w:p>
        </w:tc>
        <w:tc>
          <w:tcPr>
            <w:tcW w:w="530" w:type="dxa"/>
            <w:gridSpan w:val="2"/>
            <w:tcBorders>
              <w:top w:val="single" w:sz="4" w:space="0" w:color="auto"/>
              <w:left w:val="dashSmallGap" w:sz="4" w:space="0" w:color="auto"/>
              <w:bottom w:val="single" w:sz="4" w:space="0" w:color="auto"/>
              <w:right w:val="dashSmallGap" w:sz="4" w:space="0" w:color="auto"/>
            </w:tcBorders>
            <w:vAlign w:val="center"/>
          </w:tcPr>
          <w:p w14:paraId="66AE8437"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0</w:t>
            </w:r>
          </w:p>
        </w:tc>
        <w:tc>
          <w:tcPr>
            <w:tcW w:w="492" w:type="dxa"/>
            <w:tcBorders>
              <w:top w:val="single" w:sz="4" w:space="0" w:color="auto"/>
              <w:left w:val="dashSmallGap" w:sz="4" w:space="0" w:color="auto"/>
              <w:bottom w:val="single" w:sz="4" w:space="0" w:color="auto"/>
              <w:right w:val="single" w:sz="4" w:space="0" w:color="auto"/>
            </w:tcBorders>
            <w:vAlign w:val="center"/>
          </w:tcPr>
          <w:p w14:paraId="5013164F"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1</w:t>
            </w:r>
          </w:p>
        </w:tc>
        <w:tc>
          <w:tcPr>
            <w:tcW w:w="492" w:type="dxa"/>
            <w:tcBorders>
              <w:top w:val="single" w:sz="4" w:space="0" w:color="auto"/>
              <w:left w:val="single" w:sz="4" w:space="0" w:color="auto"/>
              <w:bottom w:val="single" w:sz="4" w:space="0" w:color="auto"/>
              <w:right w:val="dashSmallGap" w:sz="4" w:space="0" w:color="auto"/>
            </w:tcBorders>
            <w:vAlign w:val="center"/>
          </w:tcPr>
          <w:p w14:paraId="074BB6DC"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B</w:t>
            </w:r>
          </w:p>
        </w:tc>
        <w:tc>
          <w:tcPr>
            <w:tcW w:w="495" w:type="dxa"/>
            <w:tcBorders>
              <w:top w:val="single" w:sz="4" w:space="0" w:color="auto"/>
              <w:left w:val="dashSmallGap" w:sz="4" w:space="0" w:color="auto"/>
              <w:bottom w:val="single" w:sz="4" w:space="0" w:color="auto"/>
              <w:right w:val="dashSmallGap" w:sz="4" w:space="0" w:color="auto"/>
            </w:tcBorders>
            <w:vAlign w:val="center"/>
          </w:tcPr>
          <w:p w14:paraId="7EB2C772"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2</w:t>
            </w:r>
          </w:p>
        </w:tc>
        <w:tc>
          <w:tcPr>
            <w:tcW w:w="494" w:type="dxa"/>
            <w:tcBorders>
              <w:top w:val="single" w:sz="4" w:space="0" w:color="auto"/>
              <w:left w:val="dashSmallGap" w:sz="4" w:space="0" w:color="auto"/>
              <w:bottom w:val="single" w:sz="4" w:space="0" w:color="auto"/>
              <w:right w:val="dashSmallGap" w:sz="4" w:space="0" w:color="auto"/>
            </w:tcBorders>
            <w:vAlign w:val="center"/>
          </w:tcPr>
          <w:p w14:paraId="2B9A6317"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5</w:t>
            </w:r>
          </w:p>
        </w:tc>
        <w:tc>
          <w:tcPr>
            <w:tcW w:w="492" w:type="dxa"/>
            <w:tcBorders>
              <w:top w:val="single" w:sz="4" w:space="0" w:color="auto"/>
              <w:left w:val="dashSmallGap" w:sz="4" w:space="0" w:color="auto"/>
              <w:bottom w:val="single" w:sz="4" w:space="0" w:color="auto"/>
              <w:right w:val="single" w:sz="4" w:space="0" w:color="auto"/>
            </w:tcBorders>
            <w:vAlign w:val="center"/>
          </w:tcPr>
          <w:p w14:paraId="5CD83ACD"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C</w:t>
            </w:r>
          </w:p>
        </w:tc>
        <w:tc>
          <w:tcPr>
            <w:tcW w:w="494" w:type="dxa"/>
            <w:gridSpan w:val="2"/>
            <w:tcBorders>
              <w:top w:val="single" w:sz="4" w:space="0" w:color="auto"/>
              <w:left w:val="single" w:sz="4" w:space="0" w:color="auto"/>
              <w:bottom w:val="single" w:sz="4" w:space="0" w:color="auto"/>
              <w:right w:val="dashSmallGap" w:sz="4" w:space="0" w:color="auto"/>
            </w:tcBorders>
            <w:vAlign w:val="center"/>
          </w:tcPr>
          <w:p w14:paraId="6E54B551"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4</w:t>
            </w:r>
          </w:p>
        </w:tc>
        <w:tc>
          <w:tcPr>
            <w:tcW w:w="494" w:type="dxa"/>
            <w:gridSpan w:val="2"/>
            <w:tcBorders>
              <w:top w:val="single" w:sz="4" w:space="0" w:color="auto"/>
              <w:left w:val="dashSmallGap" w:sz="4" w:space="0" w:color="auto"/>
              <w:bottom w:val="single" w:sz="4" w:space="0" w:color="auto"/>
              <w:right w:val="single" w:sz="4" w:space="0" w:color="auto"/>
            </w:tcBorders>
            <w:vAlign w:val="center"/>
          </w:tcPr>
          <w:p w14:paraId="42BCE561"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2</w:t>
            </w:r>
          </w:p>
        </w:tc>
        <w:tc>
          <w:tcPr>
            <w:tcW w:w="553" w:type="dxa"/>
            <w:gridSpan w:val="3"/>
            <w:tcBorders>
              <w:top w:val="single" w:sz="4" w:space="0" w:color="auto"/>
              <w:left w:val="single" w:sz="4" w:space="0" w:color="auto"/>
              <w:bottom w:val="single" w:sz="4" w:space="0" w:color="auto"/>
              <w:right w:val="dashSmallGap" w:sz="4" w:space="0" w:color="auto"/>
            </w:tcBorders>
            <w:vAlign w:val="center"/>
          </w:tcPr>
          <w:p w14:paraId="63B884F1"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G</w:t>
            </w:r>
          </w:p>
        </w:tc>
        <w:tc>
          <w:tcPr>
            <w:tcW w:w="434" w:type="dxa"/>
            <w:tcBorders>
              <w:top w:val="single" w:sz="4" w:space="0" w:color="auto"/>
              <w:left w:val="dashSmallGap" w:sz="4" w:space="0" w:color="auto"/>
              <w:bottom w:val="single" w:sz="4" w:space="0" w:color="auto"/>
              <w:right w:val="single" w:sz="4" w:space="0" w:color="auto"/>
            </w:tcBorders>
            <w:vAlign w:val="center"/>
          </w:tcPr>
          <w:p w14:paraId="38D0EF10" w14:textId="77777777" w:rsidR="00C30CA4" w:rsidRPr="0002215C" w:rsidRDefault="00C30CA4" w:rsidP="0002215C">
            <w:pPr>
              <w:tabs>
                <w:tab w:val="left" w:pos="7797"/>
              </w:tabs>
              <w:jc w:val="center"/>
              <w:rPr>
                <w:rFonts w:ascii="黑体" w:eastAsia="黑体" w:hAnsi="黑体" w:hint="eastAsia"/>
              </w:rPr>
            </w:pPr>
            <w:r w:rsidRPr="0002215C">
              <w:rPr>
                <w:rFonts w:ascii="黑体" w:eastAsia="黑体" w:hAnsi="黑体" w:hint="eastAsia"/>
              </w:rPr>
              <w:t>N</w:t>
            </w:r>
          </w:p>
        </w:tc>
        <w:tc>
          <w:tcPr>
            <w:tcW w:w="565" w:type="dxa"/>
            <w:gridSpan w:val="2"/>
            <w:tcBorders>
              <w:left w:val="single" w:sz="4" w:space="0" w:color="auto"/>
            </w:tcBorders>
            <w:vAlign w:val="center"/>
          </w:tcPr>
          <w:p w14:paraId="427006AA" w14:textId="77777777" w:rsidR="00C30CA4" w:rsidRDefault="00C30CA4" w:rsidP="00DF5307">
            <w:pPr>
              <w:tabs>
                <w:tab w:val="left" w:pos="7797"/>
              </w:tabs>
            </w:pPr>
          </w:p>
        </w:tc>
        <w:tc>
          <w:tcPr>
            <w:tcW w:w="423" w:type="dxa"/>
            <w:vAlign w:val="center"/>
          </w:tcPr>
          <w:p w14:paraId="5EBC7708" w14:textId="77777777" w:rsidR="00C30CA4" w:rsidRDefault="00C30CA4" w:rsidP="00DF5307">
            <w:pPr>
              <w:tabs>
                <w:tab w:val="left" w:pos="7797"/>
              </w:tabs>
            </w:pPr>
          </w:p>
        </w:tc>
      </w:tr>
      <w:tr w:rsidR="00C30CA4" w14:paraId="4142D34D" w14:textId="77777777" w:rsidTr="00423E94">
        <w:trPr>
          <w:trHeight w:hRule="exact" w:val="312"/>
        </w:trPr>
        <w:tc>
          <w:tcPr>
            <w:tcW w:w="418" w:type="dxa"/>
            <w:vAlign w:val="center"/>
          </w:tcPr>
          <w:p w14:paraId="54E2F06B" w14:textId="77777777" w:rsidR="00C30CA4" w:rsidRDefault="00C30CA4" w:rsidP="00DF5307">
            <w:pPr>
              <w:tabs>
                <w:tab w:val="left" w:pos="7797"/>
              </w:tabs>
            </w:pPr>
          </w:p>
        </w:tc>
        <w:tc>
          <w:tcPr>
            <w:tcW w:w="8868" w:type="dxa"/>
            <w:gridSpan w:val="29"/>
            <w:tcBorders>
              <w:top w:val="single" w:sz="4" w:space="0" w:color="auto"/>
            </w:tcBorders>
            <w:tcMar>
              <w:left w:w="57" w:type="dxa"/>
            </w:tcMar>
            <w:vAlign w:val="center"/>
          </w:tcPr>
          <w:p w14:paraId="212E1F00" w14:textId="43F703D5" w:rsidR="00C30CA4" w:rsidRPr="00F80A25" w:rsidRDefault="00C30CA4" w:rsidP="0002215C">
            <w:pPr>
              <w:tabs>
                <w:tab w:val="left" w:pos="7797"/>
              </w:tabs>
              <w:spacing w:line="0" w:lineRule="atLeast"/>
              <w:rPr>
                <w:rFonts w:ascii="宋体" w:eastAsia="宋体" w:hAnsi="宋体" w:hint="eastAsia"/>
                <w:sz w:val="18"/>
                <w:szCs w:val="18"/>
              </w:rPr>
            </w:pPr>
            <w:r w:rsidRPr="00F80A25">
              <w:rPr>
                <w:rFonts w:ascii="宋体" w:eastAsia="宋体" w:hAnsi="宋体" w:hint="eastAsia"/>
                <w:sz w:val="18"/>
                <w:szCs w:val="18"/>
              </w:rPr>
              <w:t>本文件产权属中国核电工程有限公司（CNPE）所有，未经书面许可，不得以任何方式复制、传播、发表和外传。</w:t>
            </w:r>
          </w:p>
        </w:tc>
        <w:tc>
          <w:tcPr>
            <w:tcW w:w="494" w:type="dxa"/>
            <w:gridSpan w:val="2"/>
            <w:tcBorders>
              <w:top w:val="single" w:sz="4" w:space="0" w:color="auto"/>
            </w:tcBorders>
            <w:vAlign w:val="center"/>
          </w:tcPr>
          <w:p w14:paraId="01680C95" w14:textId="77777777" w:rsidR="00C30CA4" w:rsidRDefault="00C30CA4" w:rsidP="00DF5307">
            <w:pPr>
              <w:tabs>
                <w:tab w:val="left" w:pos="7797"/>
              </w:tabs>
            </w:pPr>
          </w:p>
        </w:tc>
        <w:tc>
          <w:tcPr>
            <w:tcW w:w="565" w:type="dxa"/>
            <w:gridSpan w:val="2"/>
            <w:vAlign w:val="center"/>
          </w:tcPr>
          <w:p w14:paraId="0FB771D8" w14:textId="77777777" w:rsidR="00C30CA4" w:rsidRDefault="00C30CA4" w:rsidP="00DF5307">
            <w:pPr>
              <w:tabs>
                <w:tab w:val="left" w:pos="7797"/>
              </w:tabs>
            </w:pPr>
          </w:p>
        </w:tc>
        <w:tc>
          <w:tcPr>
            <w:tcW w:w="423" w:type="dxa"/>
            <w:vAlign w:val="center"/>
          </w:tcPr>
          <w:p w14:paraId="0B972A6A" w14:textId="77777777" w:rsidR="00C30CA4" w:rsidRDefault="00C30CA4" w:rsidP="00DF5307">
            <w:pPr>
              <w:tabs>
                <w:tab w:val="left" w:pos="7797"/>
              </w:tabs>
            </w:pPr>
          </w:p>
        </w:tc>
      </w:tr>
      <w:tr w:rsidR="00C30CA4" w14:paraId="4F454838" w14:textId="77777777" w:rsidTr="00423E94">
        <w:trPr>
          <w:trHeight w:hRule="exact" w:val="199"/>
        </w:trPr>
        <w:tc>
          <w:tcPr>
            <w:tcW w:w="418" w:type="dxa"/>
            <w:vAlign w:val="center"/>
          </w:tcPr>
          <w:p w14:paraId="3BB1084D" w14:textId="77777777" w:rsidR="00C30CA4" w:rsidRDefault="00C30CA4" w:rsidP="00DF5307">
            <w:pPr>
              <w:tabs>
                <w:tab w:val="left" w:pos="7797"/>
              </w:tabs>
            </w:pPr>
          </w:p>
        </w:tc>
        <w:tc>
          <w:tcPr>
            <w:tcW w:w="486" w:type="dxa"/>
            <w:vAlign w:val="center"/>
          </w:tcPr>
          <w:p w14:paraId="11985388" w14:textId="0E18EFCA" w:rsidR="00C30CA4" w:rsidRDefault="00C30CA4" w:rsidP="00DF5307">
            <w:pPr>
              <w:tabs>
                <w:tab w:val="left" w:pos="7797"/>
              </w:tabs>
            </w:pPr>
          </w:p>
        </w:tc>
        <w:tc>
          <w:tcPr>
            <w:tcW w:w="488" w:type="dxa"/>
            <w:gridSpan w:val="2"/>
            <w:vAlign w:val="center"/>
          </w:tcPr>
          <w:p w14:paraId="1BC94EEB" w14:textId="77777777" w:rsidR="00C30CA4" w:rsidRDefault="00C30CA4" w:rsidP="00DF5307">
            <w:pPr>
              <w:tabs>
                <w:tab w:val="left" w:pos="7797"/>
              </w:tabs>
            </w:pPr>
          </w:p>
        </w:tc>
        <w:tc>
          <w:tcPr>
            <w:tcW w:w="490" w:type="dxa"/>
            <w:vAlign w:val="center"/>
          </w:tcPr>
          <w:p w14:paraId="14E53DED" w14:textId="77777777" w:rsidR="00C30CA4" w:rsidRDefault="00C30CA4" w:rsidP="0002215C">
            <w:pPr>
              <w:tabs>
                <w:tab w:val="left" w:pos="7797"/>
              </w:tabs>
              <w:spacing w:line="0" w:lineRule="atLeast"/>
            </w:pPr>
          </w:p>
        </w:tc>
        <w:tc>
          <w:tcPr>
            <w:tcW w:w="511" w:type="dxa"/>
            <w:gridSpan w:val="2"/>
            <w:vAlign w:val="center"/>
          </w:tcPr>
          <w:p w14:paraId="39857B8C" w14:textId="77777777" w:rsidR="00C30CA4" w:rsidRDefault="00C30CA4" w:rsidP="0002215C">
            <w:pPr>
              <w:tabs>
                <w:tab w:val="left" w:pos="7797"/>
              </w:tabs>
              <w:spacing w:line="0" w:lineRule="atLeast"/>
            </w:pPr>
          </w:p>
        </w:tc>
        <w:tc>
          <w:tcPr>
            <w:tcW w:w="486" w:type="dxa"/>
            <w:gridSpan w:val="2"/>
            <w:vAlign w:val="center"/>
          </w:tcPr>
          <w:p w14:paraId="50E18A84" w14:textId="77777777" w:rsidR="00C30CA4" w:rsidRDefault="00C30CA4" w:rsidP="0002215C">
            <w:pPr>
              <w:tabs>
                <w:tab w:val="left" w:pos="7797"/>
              </w:tabs>
              <w:spacing w:line="0" w:lineRule="atLeast"/>
            </w:pPr>
          </w:p>
        </w:tc>
        <w:tc>
          <w:tcPr>
            <w:tcW w:w="491" w:type="dxa"/>
            <w:gridSpan w:val="2"/>
            <w:vAlign w:val="center"/>
          </w:tcPr>
          <w:p w14:paraId="778BCFED" w14:textId="77777777" w:rsidR="00C30CA4" w:rsidRDefault="00C30CA4" w:rsidP="0002215C">
            <w:pPr>
              <w:tabs>
                <w:tab w:val="left" w:pos="7797"/>
              </w:tabs>
              <w:spacing w:line="0" w:lineRule="atLeast"/>
            </w:pPr>
          </w:p>
        </w:tc>
        <w:tc>
          <w:tcPr>
            <w:tcW w:w="491" w:type="dxa"/>
            <w:gridSpan w:val="2"/>
            <w:vAlign w:val="center"/>
          </w:tcPr>
          <w:p w14:paraId="49B4BF78" w14:textId="77777777" w:rsidR="00C30CA4" w:rsidRDefault="00C30CA4" w:rsidP="0002215C">
            <w:pPr>
              <w:tabs>
                <w:tab w:val="left" w:pos="7797"/>
              </w:tabs>
              <w:spacing w:line="0" w:lineRule="atLeast"/>
            </w:pPr>
          </w:p>
        </w:tc>
        <w:tc>
          <w:tcPr>
            <w:tcW w:w="492" w:type="dxa"/>
            <w:gridSpan w:val="2"/>
            <w:vAlign w:val="center"/>
          </w:tcPr>
          <w:p w14:paraId="3622288D" w14:textId="77777777" w:rsidR="00C30CA4" w:rsidRDefault="00C30CA4" w:rsidP="0002215C">
            <w:pPr>
              <w:tabs>
                <w:tab w:val="left" w:pos="7797"/>
              </w:tabs>
              <w:spacing w:line="0" w:lineRule="atLeast"/>
            </w:pPr>
          </w:p>
        </w:tc>
        <w:tc>
          <w:tcPr>
            <w:tcW w:w="457" w:type="dxa"/>
            <w:gridSpan w:val="2"/>
            <w:vAlign w:val="center"/>
          </w:tcPr>
          <w:p w14:paraId="577A6769" w14:textId="77777777" w:rsidR="00C30CA4" w:rsidRDefault="00C30CA4" w:rsidP="0002215C">
            <w:pPr>
              <w:tabs>
                <w:tab w:val="left" w:pos="7797"/>
              </w:tabs>
              <w:spacing w:line="0" w:lineRule="atLeast"/>
            </w:pPr>
          </w:p>
        </w:tc>
        <w:tc>
          <w:tcPr>
            <w:tcW w:w="530" w:type="dxa"/>
            <w:gridSpan w:val="2"/>
            <w:vAlign w:val="center"/>
          </w:tcPr>
          <w:p w14:paraId="0DDE1E35" w14:textId="77777777" w:rsidR="00C30CA4" w:rsidRDefault="00C30CA4" w:rsidP="0002215C">
            <w:pPr>
              <w:tabs>
                <w:tab w:val="left" w:pos="7797"/>
              </w:tabs>
              <w:spacing w:line="0" w:lineRule="atLeast"/>
            </w:pPr>
          </w:p>
        </w:tc>
        <w:tc>
          <w:tcPr>
            <w:tcW w:w="492" w:type="dxa"/>
            <w:vAlign w:val="center"/>
          </w:tcPr>
          <w:p w14:paraId="1D39A2C9" w14:textId="77777777" w:rsidR="00C30CA4" w:rsidRDefault="00C30CA4" w:rsidP="0002215C">
            <w:pPr>
              <w:tabs>
                <w:tab w:val="left" w:pos="7797"/>
              </w:tabs>
              <w:spacing w:line="0" w:lineRule="atLeast"/>
            </w:pPr>
          </w:p>
        </w:tc>
        <w:tc>
          <w:tcPr>
            <w:tcW w:w="492" w:type="dxa"/>
            <w:vAlign w:val="center"/>
          </w:tcPr>
          <w:p w14:paraId="4726B017" w14:textId="77777777" w:rsidR="00C30CA4" w:rsidRDefault="00C30CA4" w:rsidP="0002215C">
            <w:pPr>
              <w:tabs>
                <w:tab w:val="left" w:pos="7797"/>
              </w:tabs>
              <w:spacing w:line="0" w:lineRule="atLeast"/>
            </w:pPr>
          </w:p>
        </w:tc>
        <w:tc>
          <w:tcPr>
            <w:tcW w:w="495" w:type="dxa"/>
            <w:vAlign w:val="center"/>
          </w:tcPr>
          <w:p w14:paraId="323E4F9A" w14:textId="77777777" w:rsidR="00C30CA4" w:rsidRDefault="00C30CA4" w:rsidP="0002215C">
            <w:pPr>
              <w:tabs>
                <w:tab w:val="left" w:pos="7797"/>
              </w:tabs>
              <w:spacing w:line="0" w:lineRule="atLeast"/>
            </w:pPr>
          </w:p>
        </w:tc>
        <w:tc>
          <w:tcPr>
            <w:tcW w:w="494" w:type="dxa"/>
            <w:vAlign w:val="center"/>
          </w:tcPr>
          <w:p w14:paraId="1B809A58" w14:textId="77777777" w:rsidR="00C30CA4" w:rsidRDefault="00C30CA4" w:rsidP="0002215C">
            <w:pPr>
              <w:tabs>
                <w:tab w:val="left" w:pos="7797"/>
              </w:tabs>
              <w:spacing w:line="0" w:lineRule="atLeast"/>
            </w:pPr>
          </w:p>
        </w:tc>
        <w:tc>
          <w:tcPr>
            <w:tcW w:w="492" w:type="dxa"/>
            <w:vAlign w:val="center"/>
          </w:tcPr>
          <w:p w14:paraId="2FADDBD1" w14:textId="77777777" w:rsidR="00C30CA4" w:rsidRDefault="00C30CA4" w:rsidP="0002215C">
            <w:pPr>
              <w:tabs>
                <w:tab w:val="left" w:pos="7797"/>
              </w:tabs>
              <w:spacing w:line="0" w:lineRule="atLeast"/>
            </w:pPr>
          </w:p>
        </w:tc>
        <w:tc>
          <w:tcPr>
            <w:tcW w:w="494" w:type="dxa"/>
            <w:gridSpan w:val="2"/>
            <w:vAlign w:val="center"/>
          </w:tcPr>
          <w:p w14:paraId="3BD69D18" w14:textId="77777777" w:rsidR="00C30CA4" w:rsidRDefault="00C30CA4" w:rsidP="0002215C">
            <w:pPr>
              <w:tabs>
                <w:tab w:val="left" w:pos="7797"/>
              </w:tabs>
              <w:spacing w:line="0" w:lineRule="atLeast"/>
            </w:pPr>
          </w:p>
        </w:tc>
        <w:tc>
          <w:tcPr>
            <w:tcW w:w="494" w:type="dxa"/>
            <w:gridSpan w:val="2"/>
            <w:vAlign w:val="center"/>
          </w:tcPr>
          <w:p w14:paraId="33557617" w14:textId="77777777" w:rsidR="00C30CA4" w:rsidRDefault="00C30CA4" w:rsidP="0002215C">
            <w:pPr>
              <w:tabs>
                <w:tab w:val="left" w:pos="7797"/>
              </w:tabs>
              <w:spacing w:line="0" w:lineRule="atLeast"/>
            </w:pPr>
          </w:p>
        </w:tc>
        <w:tc>
          <w:tcPr>
            <w:tcW w:w="493" w:type="dxa"/>
            <w:gridSpan w:val="2"/>
            <w:vAlign w:val="center"/>
          </w:tcPr>
          <w:p w14:paraId="70A0180F" w14:textId="77777777" w:rsidR="00C30CA4" w:rsidRDefault="00C30CA4" w:rsidP="0002215C">
            <w:pPr>
              <w:tabs>
                <w:tab w:val="left" w:pos="7797"/>
              </w:tabs>
              <w:spacing w:line="0" w:lineRule="atLeast"/>
            </w:pPr>
          </w:p>
        </w:tc>
        <w:tc>
          <w:tcPr>
            <w:tcW w:w="494" w:type="dxa"/>
            <w:gridSpan w:val="2"/>
            <w:vAlign w:val="center"/>
          </w:tcPr>
          <w:p w14:paraId="48C7F122" w14:textId="77777777" w:rsidR="00C30CA4" w:rsidRDefault="00C30CA4" w:rsidP="00DF5307">
            <w:pPr>
              <w:tabs>
                <w:tab w:val="left" w:pos="7797"/>
              </w:tabs>
            </w:pPr>
          </w:p>
        </w:tc>
        <w:tc>
          <w:tcPr>
            <w:tcW w:w="565" w:type="dxa"/>
            <w:gridSpan w:val="2"/>
            <w:vAlign w:val="center"/>
          </w:tcPr>
          <w:p w14:paraId="397A7E98" w14:textId="77777777" w:rsidR="00C30CA4" w:rsidRDefault="00C30CA4" w:rsidP="00DF5307">
            <w:pPr>
              <w:tabs>
                <w:tab w:val="left" w:pos="7797"/>
              </w:tabs>
            </w:pPr>
          </w:p>
        </w:tc>
        <w:tc>
          <w:tcPr>
            <w:tcW w:w="423" w:type="dxa"/>
            <w:vAlign w:val="center"/>
          </w:tcPr>
          <w:p w14:paraId="2B574D82" w14:textId="77777777" w:rsidR="00C30CA4" w:rsidRDefault="00C30CA4" w:rsidP="00DF5307">
            <w:pPr>
              <w:tabs>
                <w:tab w:val="left" w:pos="7797"/>
              </w:tabs>
            </w:pPr>
          </w:p>
        </w:tc>
      </w:tr>
      <w:tr w:rsidR="00C30CA4" w14:paraId="2B3896C3" w14:textId="77777777" w:rsidTr="00423E94">
        <w:trPr>
          <w:trHeight w:hRule="exact" w:val="397"/>
        </w:trPr>
        <w:tc>
          <w:tcPr>
            <w:tcW w:w="418" w:type="dxa"/>
            <w:vAlign w:val="center"/>
          </w:tcPr>
          <w:p w14:paraId="2FF07DF0" w14:textId="585037D6" w:rsidR="00C30CA4" w:rsidRDefault="00C30CA4" w:rsidP="00DF5307">
            <w:pPr>
              <w:tabs>
                <w:tab w:val="left" w:pos="7797"/>
              </w:tabs>
            </w:pPr>
          </w:p>
        </w:tc>
        <w:tc>
          <w:tcPr>
            <w:tcW w:w="486" w:type="dxa"/>
            <w:vAlign w:val="center"/>
          </w:tcPr>
          <w:p w14:paraId="381C21C0" w14:textId="15045BCB" w:rsidR="00C30CA4" w:rsidRDefault="00C30CA4" w:rsidP="00DF5307">
            <w:pPr>
              <w:tabs>
                <w:tab w:val="left" w:pos="7797"/>
              </w:tabs>
            </w:pPr>
          </w:p>
        </w:tc>
        <w:tc>
          <w:tcPr>
            <w:tcW w:w="488" w:type="dxa"/>
            <w:gridSpan w:val="2"/>
            <w:vAlign w:val="center"/>
          </w:tcPr>
          <w:p w14:paraId="2A479A1E" w14:textId="77777777" w:rsidR="00C30CA4" w:rsidRDefault="00C30CA4" w:rsidP="00DF5307">
            <w:pPr>
              <w:tabs>
                <w:tab w:val="left" w:pos="7797"/>
              </w:tabs>
            </w:pPr>
          </w:p>
        </w:tc>
        <w:tc>
          <w:tcPr>
            <w:tcW w:w="490" w:type="dxa"/>
            <w:vAlign w:val="center"/>
          </w:tcPr>
          <w:p w14:paraId="17F042CC" w14:textId="77777777" w:rsidR="00C30CA4" w:rsidRDefault="00C30CA4" w:rsidP="0002215C">
            <w:pPr>
              <w:tabs>
                <w:tab w:val="left" w:pos="7797"/>
              </w:tabs>
              <w:spacing w:line="0" w:lineRule="atLeast"/>
            </w:pPr>
          </w:p>
        </w:tc>
        <w:tc>
          <w:tcPr>
            <w:tcW w:w="511" w:type="dxa"/>
            <w:gridSpan w:val="2"/>
            <w:vAlign w:val="center"/>
          </w:tcPr>
          <w:p w14:paraId="773F540A" w14:textId="77777777" w:rsidR="00C30CA4" w:rsidRDefault="00C30CA4" w:rsidP="0002215C">
            <w:pPr>
              <w:tabs>
                <w:tab w:val="left" w:pos="7797"/>
              </w:tabs>
              <w:spacing w:line="0" w:lineRule="atLeast"/>
            </w:pPr>
          </w:p>
        </w:tc>
        <w:tc>
          <w:tcPr>
            <w:tcW w:w="486" w:type="dxa"/>
            <w:gridSpan w:val="2"/>
            <w:vAlign w:val="center"/>
          </w:tcPr>
          <w:p w14:paraId="5387EBDB" w14:textId="77777777" w:rsidR="00C30CA4" w:rsidRDefault="00C30CA4" w:rsidP="0002215C">
            <w:pPr>
              <w:tabs>
                <w:tab w:val="left" w:pos="7797"/>
              </w:tabs>
              <w:spacing w:line="0" w:lineRule="atLeast"/>
            </w:pPr>
          </w:p>
        </w:tc>
        <w:tc>
          <w:tcPr>
            <w:tcW w:w="491" w:type="dxa"/>
            <w:gridSpan w:val="2"/>
            <w:vAlign w:val="center"/>
          </w:tcPr>
          <w:p w14:paraId="207023E0" w14:textId="77777777" w:rsidR="00C30CA4" w:rsidRDefault="00C30CA4" w:rsidP="0002215C">
            <w:pPr>
              <w:tabs>
                <w:tab w:val="left" w:pos="7797"/>
              </w:tabs>
              <w:spacing w:line="0" w:lineRule="atLeast"/>
            </w:pPr>
          </w:p>
        </w:tc>
        <w:tc>
          <w:tcPr>
            <w:tcW w:w="3449" w:type="dxa"/>
            <w:gridSpan w:val="11"/>
            <w:vAlign w:val="center"/>
          </w:tcPr>
          <w:p w14:paraId="091D10C2" w14:textId="77777777" w:rsidR="00C30CA4" w:rsidRPr="0002215C" w:rsidRDefault="00C30CA4" w:rsidP="0002215C">
            <w:pPr>
              <w:tabs>
                <w:tab w:val="left" w:pos="7797"/>
              </w:tabs>
              <w:spacing w:line="0" w:lineRule="atLeast"/>
              <w:jc w:val="center"/>
              <w:rPr>
                <w:rFonts w:ascii="黑体" w:eastAsia="黑体" w:hAnsi="黑体" w:hint="eastAsia"/>
                <w:sz w:val="26"/>
                <w:szCs w:val="26"/>
              </w:rPr>
            </w:pPr>
            <w:r w:rsidRPr="0002215C">
              <w:rPr>
                <w:rFonts w:ascii="黑体" w:eastAsia="黑体" w:hAnsi="黑体" w:hint="eastAsia"/>
                <w:sz w:val="26"/>
                <w:szCs w:val="26"/>
              </w:rPr>
              <w:t>中国核电工程有限公司</w:t>
            </w:r>
          </w:p>
        </w:tc>
        <w:tc>
          <w:tcPr>
            <w:tcW w:w="494" w:type="dxa"/>
            <w:vAlign w:val="center"/>
          </w:tcPr>
          <w:p w14:paraId="3B18A7C9" w14:textId="77777777" w:rsidR="00C30CA4" w:rsidRDefault="00C30CA4" w:rsidP="0002215C">
            <w:pPr>
              <w:tabs>
                <w:tab w:val="left" w:pos="7797"/>
              </w:tabs>
              <w:spacing w:line="0" w:lineRule="atLeast"/>
            </w:pPr>
          </w:p>
        </w:tc>
        <w:tc>
          <w:tcPr>
            <w:tcW w:w="492" w:type="dxa"/>
            <w:vAlign w:val="center"/>
          </w:tcPr>
          <w:p w14:paraId="3BE9A489" w14:textId="77777777" w:rsidR="00C30CA4" w:rsidRDefault="00C30CA4" w:rsidP="0002215C">
            <w:pPr>
              <w:tabs>
                <w:tab w:val="left" w:pos="7797"/>
              </w:tabs>
              <w:spacing w:line="0" w:lineRule="atLeast"/>
            </w:pPr>
          </w:p>
        </w:tc>
        <w:tc>
          <w:tcPr>
            <w:tcW w:w="494" w:type="dxa"/>
            <w:gridSpan w:val="2"/>
            <w:vAlign w:val="center"/>
          </w:tcPr>
          <w:p w14:paraId="0D59DF6F" w14:textId="77777777" w:rsidR="00C30CA4" w:rsidRDefault="00C30CA4" w:rsidP="0002215C">
            <w:pPr>
              <w:tabs>
                <w:tab w:val="left" w:pos="7797"/>
              </w:tabs>
              <w:spacing w:line="0" w:lineRule="atLeast"/>
            </w:pPr>
          </w:p>
        </w:tc>
        <w:tc>
          <w:tcPr>
            <w:tcW w:w="494" w:type="dxa"/>
            <w:gridSpan w:val="2"/>
            <w:vAlign w:val="center"/>
          </w:tcPr>
          <w:p w14:paraId="4BDD59A0" w14:textId="77777777" w:rsidR="00C30CA4" w:rsidRDefault="00C30CA4" w:rsidP="0002215C">
            <w:pPr>
              <w:tabs>
                <w:tab w:val="left" w:pos="7797"/>
              </w:tabs>
              <w:spacing w:line="0" w:lineRule="atLeast"/>
            </w:pPr>
          </w:p>
        </w:tc>
        <w:tc>
          <w:tcPr>
            <w:tcW w:w="493" w:type="dxa"/>
            <w:gridSpan w:val="2"/>
            <w:vAlign w:val="center"/>
          </w:tcPr>
          <w:p w14:paraId="05C420BA" w14:textId="77777777" w:rsidR="00C30CA4" w:rsidRDefault="00C30CA4" w:rsidP="0002215C">
            <w:pPr>
              <w:tabs>
                <w:tab w:val="left" w:pos="7797"/>
              </w:tabs>
              <w:spacing w:line="0" w:lineRule="atLeast"/>
            </w:pPr>
          </w:p>
        </w:tc>
        <w:tc>
          <w:tcPr>
            <w:tcW w:w="494" w:type="dxa"/>
            <w:gridSpan w:val="2"/>
            <w:vAlign w:val="center"/>
          </w:tcPr>
          <w:p w14:paraId="50282BA1" w14:textId="77777777" w:rsidR="00C30CA4" w:rsidRDefault="00C30CA4" w:rsidP="00DF5307">
            <w:pPr>
              <w:tabs>
                <w:tab w:val="left" w:pos="7797"/>
              </w:tabs>
            </w:pPr>
          </w:p>
        </w:tc>
        <w:tc>
          <w:tcPr>
            <w:tcW w:w="565" w:type="dxa"/>
            <w:gridSpan w:val="2"/>
            <w:vAlign w:val="center"/>
          </w:tcPr>
          <w:p w14:paraId="301E91D6" w14:textId="77777777" w:rsidR="00C30CA4" w:rsidRDefault="00C30CA4" w:rsidP="00DF5307">
            <w:pPr>
              <w:tabs>
                <w:tab w:val="left" w:pos="7797"/>
              </w:tabs>
            </w:pPr>
          </w:p>
        </w:tc>
        <w:tc>
          <w:tcPr>
            <w:tcW w:w="423" w:type="dxa"/>
            <w:vAlign w:val="center"/>
          </w:tcPr>
          <w:p w14:paraId="1FCD8A1F" w14:textId="77777777" w:rsidR="00C30CA4" w:rsidRDefault="00C30CA4" w:rsidP="00DF5307">
            <w:pPr>
              <w:tabs>
                <w:tab w:val="left" w:pos="7797"/>
              </w:tabs>
            </w:pPr>
          </w:p>
        </w:tc>
      </w:tr>
      <w:tr w:rsidR="00C30CA4" w14:paraId="56234BCE" w14:textId="77777777" w:rsidTr="00423E94">
        <w:trPr>
          <w:trHeight w:hRule="exact" w:val="340"/>
        </w:trPr>
        <w:tc>
          <w:tcPr>
            <w:tcW w:w="418" w:type="dxa"/>
            <w:vAlign w:val="center"/>
          </w:tcPr>
          <w:p w14:paraId="34FC85F7" w14:textId="081A4C12" w:rsidR="00C30CA4" w:rsidRDefault="00C30CA4" w:rsidP="00DF5307">
            <w:pPr>
              <w:tabs>
                <w:tab w:val="left" w:pos="7797"/>
              </w:tabs>
            </w:pPr>
          </w:p>
        </w:tc>
        <w:tc>
          <w:tcPr>
            <w:tcW w:w="486" w:type="dxa"/>
            <w:vAlign w:val="center"/>
          </w:tcPr>
          <w:p w14:paraId="56AC2760" w14:textId="77777777" w:rsidR="00C30CA4" w:rsidRDefault="00C30CA4" w:rsidP="00DF5307">
            <w:pPr>
              <w:tabs>
                <w:tab w:val="left" w:pos="7797"/>
              </w:tabs>
            </w:pPr>
          </w:p>
        </w:tc>
        <w:tc>
          <w:tcPr>
            <w:tcW w:w="488" w:type="dxa"/>
            <w:gridSpan w:val="2"/>
            <w:vAlign w:val="center"/>
          </w:tcPr>
          <w:p w14:paraId="256F7521" w14:textId="77777777" w:rsidR="00C30CA4" w:rsidRDefault="00C30CA4" w:rsidP="00DF5307">
            <w:pPr>
              <w:tabs>
                <w:tab w:val="left" w:pos="7797"/>
              </w:tabs>
            </w:pPr>
          </w:p>
        </w:tc>
        <w:tc>
          <w:tcPr>
            <w:tcW w:w="490" w:type="dxa"/>
            <w:vAlign w:val="center"/>
          </w:tcPr>
          <w:p w14:paraId="3FED3201" w14:textId="77777777" w:rsidR="00C30CA4" w:rsidRDefault="00C30CA4" w:rsidP="0002215C">
            <w:pPr>
              <w:tabs>
                <w:tab w:val="left" w:pos="7797"/>
              </w:tabs>
              <w:spacing w:line="0" w:lineRule="atLeast"/>
            </w:pPr>
          </w:p>
        </w:tc>
        <w:tc>
          <w:tcPr>
            <w:tcW w:w="511" w:type="dxa"/>
            <w:gridSpan w:val="2"/>
            <w:vAlign w:val="center"/>
          </w:tcPr>
          <w:p w14:paraId="09A420FD" w14:textId="77777777" w:rsidR="00C30CA4" w:rsidRDefault="00C30CA4" w:rsidP="0002215C">
            <w:pPr>
              <w:tabs>
                <w:tab w:val="left" w:pos="7797"/>
              </w:tabs>
              <w:spacing w:line="0" w:lineRule="atLeast"/>
            </w:pPr>
          </w:p>
        </w:tc>
        <w:tc>
          <w:tcPr>
            <w:tcW w:w="5412" w:type="dxa"/>
            <w:gridSpan w:val="17"/>
            <w:vMerge w:val="restart"/>
            <w:vAlign w:val="center"/>
          </w:tcPr>
          <w:p w14:paraId="78924E77" w14:textId="26D20FCD" w:rsidR="00C30CA4" w:rsidRPr="0002215C" w:rsidRDefault="00C30CA4" w:rsidP="0002215C">
            <w:pPr>
              <w:tabs>
                <w:tab w:val="left" w:pos="7797"/>
              </w:tabs>
              <w:spacing w:line="0" w:lineRule="atLeast"/>
              <w:jc w:val="center"/>
              <w:rPr>
                <w:rFonts w:ascii="黑体" w:eastAsia="黑体" w:hAnsi="黑体" w:hint="eastAsia"/>
                <w:sz w:val="26"/>
                <w:szCs w:val="26"/>
              </w:rPr>
            </w:pPr>
            <w:r w:rsidRPr="0002215C">
              <w:rPr>
                <w:rFonts w:ascii="黑体" w:eastAsia="黑体" w:hAnsi="黑体" w:hint="eastAsia"/>
                <w:sz w:val="26"/>
                <w:szCs w:val="26"/>
              </w:rPr>
              <w:t>工程设计综合甲级资质证书：A111003049</w:t>
            </w:r>
          </w:p>
        </w:tc>
        <w:tc>
          <w:tcPr>
            <w:tcW w:w="494" w:type="dxa"/>
            <w:gridSpan w:val="2"/>
            <w:vAlign w:val="center"/>
          </w:tcPr>
          <w:p w14:paraId="1FD93327" w14:textId="77777777" w:rsidR="00C30CA4" w:rsidRDefault="00C30CA4" w:rsidP="0002215C">
            <w:pPr>
              <w:tabs>
                <w:tab w:val="left" w:pos="7797"/>
              </w:tabs>
              <w:spacing w:line="0" w:lineRule="atLeast"/>
            </w:pPr>
          </w:p>
        </w:tc>
        <w:tc>
          <w:tcPr>
            <w:tcW w:w="494" w:type="dxa"/>
            <w:gridSpan w:val="2"/>
            <w:vAlign w:val="center"/>
          </w:tcPr>
          <w:p w14:paraId="6A8C25D3" w14:textId="77777777" w:rsidR="00C30CA4" w:rsidRDefault="00C30CA4" w:rsidP="0002215C">
            <w:pPr>
              <w:tabs>
                <w:tab w:val="left" w:pos="7797"/>
              </w:tabs>
              <w:spacing w:line="0" w:lineRule="atLeast"/>
            </w:pPr>
          </w:p>
        </w:tc>
        <w:tc>
          <w:tcPr>
            <w:tcW w:w="493" w:type="dxa"/>
            <w:gridSpan w:val="2"/>
            <w:vAlign w:val="center"/>
          </w:tcPr>
          <w:p w14:paraId="1D93F482" w14:textId="77777777" w:rsidR="00C30CA4" w:rsidRDefault="00C30CA4" w:rsidP="0002215C">
            <w:pPr>
              <w:tabs>
                <w:tab w:val="left" w:pos="7797"/>
              </w:tabs>
              <w:spacing w:line="0" w:lineRule="atLeast"/>
            </w:pPr>
          </w:p>
        </w:tc>
        <w:tc>
          <w:tcPr>
            <w:tcW w:w="494" w:type="dxa"/>
            <w:gridSpan w:val="2"/>
            <w:vAlign w:val="center"/>
          </w:tcPr>
          <w:p w14:paraId="5017E56F" w14:textId="77777777" w:rsidR="00C30CA4" w:rsidRDefault="00C30CA4" w:rsidP="00DF5307">
            <w:pPr>
              <w:tabs>
                <w:tab w:val="left" w:pos="7797"/>
              </w:tabs>
            </w:pPr>
          </w:p>
        </w:tc>
        <w:tc>
          <w:tcPr>
            <w:tcW w:w="565" w:type="dxa"/>
            <w:gridSpan w:val="2"/>
            <w:vAlign w:val="center"/>
          </w:tcPr>
          <w:p w14:paraId="3FC9B4BB" w14:textId="77777777" w:rsidR="00C30CA4" w:rsidRDefault="00C30CA4" w:rsidP="00DF5307">
            <w:pPr>
              <w:tabs>
                <w:tab w:val="left" w:pos="7797"/>
              </w:tabs>
            </w:pPr>
          </w:p>
        </w:tc>
        <w:tc>
          <w:tcPr>
            <w:tcW w:w="423" w:type="dxa"/>
            <w:vAlign w:val="center"/>
          </w:tcPr>
          <w:p w14:paraId="382748DE" w14:textId="77777777" w:rsidR="00C30CA4" w:rsidRDefault="00C30CA4" w:rsidP="00DF5307">
            <w:pPr>
              <w:tabs>
                <w:tab w:val="left" w:pos="7797"/>
              </w:tabs>
            </w:pPr>
          </w:p>
        </w:tc>
      </w:tr>
      <w:tr w:rsidR="00C30CA4" w14:paraId="2C41163D" w14:textId="77777777" w:rsidTr="00423E94">
        <w:trPr>
          <w:trHeight w:hRule="exact" w:val="301"/>
        </w:trPr>
        <w:tc>
          <w:tcPr>
            <w:tcW w:w="418" w:type="dxa"/>
            <w:vAlign w:val="center"/>
          </w:tcPr>
          <w:p w14:paraId="232011E7" w14:textId="77777777" w:rsidR="00C30CA4" w:rsidRDefault="00C30CA4" w:rsidP="00DF5307">
            <w:pPr>
              <w:tabs>
                <w:tab w:val="left" w:pos="7797"/>
              </w:tabs>
            </w:pPr>
          </w:p>
        </w:tc>
        <w:tc>
          <w:tcPr>
            <w:tcW w:w="486" w:type="dxa"/>
            <w:vAlign w:val="center"/>
          </w:tcPr>
          <w:p w14:paraId="205B8C42" w14:textId="77777777" w:rsidR="00C30CA4" w:rsidRDefault="00C30CA4" w:rsidP="00DF5307">
            <w:pPr>
              <w:tabs>
                <w:tab w:val="left" w:pos="7797"/>
              </w:tabs>
            </w:pPr>
          </w:p>
        </w:tc>
        <w:tc>
          <w:tcPr>
            <w:tcW w:w="488" w:type="dxa"/>
            <w:gridSpan w:val="2"/>
            <w:vAlign w:val="center"/>
          </w:tcPr>
          <w:p w14:paraId="7320826F" w14:textId="77777777" w:rsidR="00C30CA4" w:rsidRDefault="00C30CA4" w:rsidP="00DF5307">
            <w:pPr>
              <w:tabs>
                <w:tab w:val="left" w:pos="7797"/>
              </w:tabs>
            </w:pPr>
          </w:p>
        </w:tc>
        <w:tc>
          <w:tcPr>
            <w:tcW w:w="490" w:type="dxa"/>
            <w:vAlign w:val="center"/>
          </w:tcPr>
          <w:p w14:paraId="4138E0F3" w14:textId="77777777" w:rsidR="00C30CA4" w:rsidRDefault="00C30CA4" w:rsidP="0002215C">
            <w:pPr>
              <w:tabs>
                <w:tab w:val="left" w:pos="7797"/>
              </w:tabs>
              <w:spacing w:line="0" w:lineRule="atLeast"/>
            </w:pPr>
          </w:p>
        </w:tc>
        <w:tc>
          <w:tcPr>
            <w:tcW w:w="511" w:type="dxa"/>
            <w:gridSpan w:val="2"/>
            <w:vAlign w:val="center"/>
          </w:tcPr>
          <w:p w14:paraId="3E1A913C" w14:textId="77777777" w:rsidR="00C30CA4" w:rsidRDefault="00C30CA4" w:rsidP="0002215C">
            <w:pPr>
              <w:tabs>
                <w:tab w:val="left" w:pos="7797"/>
              </w:tabs>
              <w:spacing w:line="0" w:lineRule="atLeast"/>
            </w:pPr>
          </w:p>
        </w:tc>
        <w:tc>
          <w:tcPr>
            <w:tcW w:w="5412" w:type="dxa"/>
            <w:gridSpan w:val="17"/>
            <w:vMerge/>
            <w:vAlign w:val="center"/>
          </w:tcPr>
          <w:p w14:paraId="1C42852A" w14:textId="77777777" w:rsidR="00C30CA4" w:rsidRDefault="00C30CA4" w:rsidP="0002215C">
            <w:pPr>
              <w:tabs>
                <w:tab w:val="left" w:pos="7797"/>
              </w:tabs>
              <w:spacing w:line="0" w:lineRule="atLeast"/>
            </w:pPr>
          </w:p>
        </w:tc>
        <w:tc>
          <w:tcPr>
            <w:tcW w:w="494" w:type="dxa"/>
            <w:gridSpan w:val="2"/>
            <w:vAlign w:val="center"/>
          </w:tcPr>
          <w:p w14:paraId="3EFB51FB" w14:textId="77777777" w:rsidR="00C30CA4" w:rsidRDefault="00C30CA4" w:rsidP="0002215C">
            <w:pPr>
              <w:tabs>
                <w:tab w:val="left" w:pos="7797"/>
              </w:tabs>
              <w:spacing w:line="0" w:lineRule="atLeast"/>
            </w:pPr>
          </w:p>
        </w:tc>
        <w:tc>
          <w:tcPr>
            <w:tcW w:w="494" w:type="dxa"/>
            <w:gridSpan w:val="2"/>
            <w:vAlign w:val="center"/>
          </w:tcPr>
          <w:p w14:paraId="4A84ED17" w14:textId="77777777" w:rsidR="00C30CA4" w:rsidRDefault="00C30CA4" w:rsidP="0002215C">
            <w:pPr>
              <w:tabs>
                <w:tab w:val="left" w:pos="7797"/>
              </w:tabs>
              <w:spacing w:line="0" w:lineRule="atLeast"/>
            </w:pPr>
          </w:p>
        </w:tc>
        <w:tc>
          <w:tcPr>
            <w:tcW w:w="493" w:type="dxa"/>
            <w:gridSpan w:val="2"/>
            <w:vAlign w:val="center"/>
          </w:tcPr>
          <w:p w14:paraId="68885C33" w14:textId="77777777" w:rsidR="00C30CA4" w:rsidRDefault="00C30CA4" w:rsidP="0002215C">
            <w:pPr>
              <w:tabs>
                <w:tab w:val="left" w:pos="7797"/>
              </w:tabs>
              <w:spacing w:line="0" w:lineRule="atLeast"/>
            </w:pPr>
          </w:p>
        </w:tc>
        <w:tc>
          <w:tcPr>
            <w:tcW w:w="494" w:type="dxa"/>
            <w:gridSpan w:val="2"/>
            <w:vAlign w:val="center"/>
          </w:tcPr>
          <w:p w14:paraId="5246105B" w14:textId="77777777" w:rsidR="00C30CA4" w:rsidRDefault="00C30CA4" w:rsidP="00DF5307">
            <w:pPr>
              <w:tabs>
                <w:tab w:val="left" w:pos="7797"/>
              </w:tabs>
            </w:pPr>
          </w:p>
        </w:tc>
        <w:tc>
          <w:tcPr>
            <w:tcW w:w="565" w:type="dxa"/>
            <w:gridSpan w:val="2"/>
            <w:vAlign w:val="center"/>
          </w:tcPr>
          <w:p w14:paraId="64EE4840" w14:textId="77777777" w:rsidR="00C30CA4" w:rsidRDefault="00C30CA4" w:rsidP="00DF5307">
            <w:pPr>
              <w:tabs>
                <w:tab w:val="left" w:pos="7797"/>
              </w:tabs>
            </w:pPr>
          </w:p>
        </w:tc>
        <w:tc>
          <w:tcPr>
            <w:tcW w:w="423" w:type="dxa"/>
            <w:vAlign w:val="center"/>
          </w:tcPr>
          <w:p w14:paraId="2456AD3F" w14:textId="77777777" w:rsidR="00C30CA4" w:rsidRDefault="00C30CA4" w:rsidP="00DF5307">
            <w:pPr>
              <w:tabs>
                <w:tab w:val="left" w:pos="7797"/>
              </w:tabs>
            </w:pPr>
          </w:p>
        </w:tc>
      </w:tr>
    </w:tbl>
    <w:p w14:paraId="57FEFF85" w14:textId="13A9A55B" w:rsidR="00C30CA4" w:rsidRDefault="00C30CA4" w:rsidP="00B80E4F">
      <w:pPr>
        <w:tabs>
          <w:tab w:val="left" w:pos="7797"/>
        </w:tabs>
      </w:pPr>
    </w:p>
    <w:p w14:paraId="6C9D7797" w14:textId="77777777" w:rsidR="00C30CA4" w:rsidRDefault="00C30CA4" w:rsidP="00B80E4F">
      <w:pPr>
        <w:tabs>
          <w:tab w:val="left" w:pos="7797"/>
        </w:tabs>
      </w:pPr>
    </w:p>
    <w:p w14:paraId="7001D9BB" w14:textId="77777777" w:rsidR="00C30CA4" w:rsidRDefault="00C30CA4" w:rsidP="00B80E4F">
      <w:pPr>
        <w:tabs>
          <w:tab w:val="left" w:pos="7797"/>
        </w:tabs>
      </w:pPr>
    </w:p>
    <w:p w14:paraId="2A7AE4FA" w14:textId="332ADD03" w:rsidR="00C30CA4" w:rsidRDefault="00C30CA4" w:rsidP="00B80E4F">
      <w:pPr>
        <w:tabs>
          <w:tab w:val="left" w:pos="7797"/>
        </w:tabs>
      </w:pPr>
    </w:p>
    <w:p w14:paraId="24F9D3D4" w14:textId="74A3DE42" w:rsidR="00C30CA4" w:rsidRDefault="00C30CA4">
      <w:pPr>
        <w:ind w:rightChars="-11" w:right="-26"/>
      </w:pPr>
    </w:p>
    <w:tbl>
      <w:tblPr>
        <w:tblStyle w:val="aff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2B19D0" w14:paraId="3F7A6F58" w14:textId="77777777" w:rsidTr="00604736">
        <w:trPr>
          <w:trHeight w:hRule="exact" w:val="454"/>
        </w:trPr>
        <w:tc>
          <w:tcPr>
            <w:tcW w:w="10060" w:type="dxa"/>
            <w:vAlign w:val="center"/>
          </w:tcPr>
          <w:p w14:paraId="0BFF1496" w14:textId="1BD37CEC" w:rsidR="002B19D0" w:rsidRDefault="002B19D0" w:rsidP="00604736">
            <w:pPr>
              <w:tabs>
                <w:tab w:val="left" w:pos="7797"/>
              </w:tabs>
              <w:spacing w:line="0" w:lineRule="atLeast"/>
            </w:pPr>
          </w:p>
          <w:p w14:paraId="53C56E85" w14:textId="77777777" w:rsidR="002B19D0" w:rsidRDefault="002B19D0" w:rsidP="00604736">
            <w:pPr>
              <w:tabs>
                <w:tab w:val="left" w:pos="7797"/>
              </w:tabs>
              <w:spacing w:line="0" w:lineRule="atLeast"/>
            </w:pPr>
          </w:p>
          <w:p w14:paraId="582DCEB7" w14:textId="77777777" w:rsidR="002B19D0" w:rsidRDefault="002B19D0" w:rsidP="00604736">
            <w:pPr>
              <w:tabs>
                <w:tab w:val="left" w:pos="7797"/>
              </w:tabs>
              <w:spacing w:line="0" w:lineRule="atLeast"/>
            </w:pPr>
          </w:p>
          <w:p w14:paraId="7060199F" w14:textId="77777777" w:rsidR="002B19D0" w:rsidRDefault="002B19D0" w:rsidP="00604736">
            <w:pPr>
              <w:tabs>
                <w:tab w:val="left" w:pos="7797"/>
              </w:tabs>
              <w:spacing w:line="0" w:lineRule="atLeast"/>
            </w:pPr>
          </w:p>
          <w:p w14:paraId="31C3CC1E" w14:textId="77777777" w:rsidR="002B19D0" w:rsidRDefault="002B19D0" w:rsidP="00604736">
            <w:pPr>
              <w:tabs>
                <w:tab w:val="left" w:pos="7797"/>
              </w:tabs>
              <w:spacing w:line="0" w:lineRule="atLeast"/>
            </w:pPr>
          </w:p>
        </w:tc>
      </w:tr>
      <w:tr w:rsidR="002B19D0" w14:paraId="5B5EF624" w14:textId="77777777" w:rsidTr="00604736">
        <w:trPr>
          <w:trHeight w:hRule="exact" w:val="454"/>
        </w:trPr>
        <w:tc>
          <w:tcPr>
            <w:tcW w:w="10060" w:type="dxa"/>
            <w:vAlign w:val="center"/>
          </w:tcPr>
          <w:p w14:paraId="570E51A4" w14:textId="18957E88" w:rsidR="002B19D0" w:rsidRDefault="002B19D0" w:rsidP="00604736">
            <w:pPr>
              <w:tabs>
                <w:tab w:val="left" w:pos="7797"/>
              </w:tabs>
              <w:spacing w:line="0" w:lineRule="atLeast"/>
            </w:pPr>
          </w:p>
        </w:tc>
      </w:tr>
      <w:tr w:rsidR="002B19D0" w14:paraId="0929156F" w14:textId="77777777" w:rsidTr="00604736">
        <w:trPr>
          <w:trHeight w:hRule="exact" w:val="454"/>
        </w:trPr>
        <w:tc>
          <w:tcPr>
            <w:tcW w:w="10060" w:type="dxa"/>
            <w:vAlign w:val="center"/>
          </w:tcPr>
          <w:p w14:paraId="65159CB1" w14:textId="77777777" w:rsidR="002B19D0" w:rsidRDefault="002B19D0" w:rsidP="00604736">
            <w:pPr>
              <w:tabs>
                <w:tab w:val="left" w:pos="7797"/>
              </w:tabs>
              <w:spacing w:line="0" w:lineRule="atLeast"/>
            </w:pPr>
          </w:p>
        </w:tc>
      </w:tr>
      <w:tr w:rsidR="002B19D0" w14:paraId="60197172" w14:textId="77777777" w:rsidTr="00604736">
        <w:trPr>
          <w:trHeight w:hRule="exact" w:val="397"/>
        </w:trPr>
        <w:tc>
          <w:tcPr>
            <w:tcW w:w="10060" w:type="dxa"/>
            <w:vAlign w:val="center"/>
          </w:tcPr>
          <w:p w14:paraId="082802B8" w14:textId="77777777" w:rsidR="002B19D0" w:rsidRDefault="002B19D0" w:rsidP="00604736">
            <w:pPr>
              <w:tabs>
                <w:tab w:val="left" w:pos="7797"/>
              </w:tabs>
              <w:spacing w:line="0" w:lineRule="atLeast"/>
            </w:pPr>
          </w:p>
          <w:p w14:paraId="01FCF396" w14:textId="77777777" w:rsidR="002B19D0" w:rsidRDefault="002B19D0" w:rsidP="00604736">
            <w:pPr>
              <w:tabs>
                <w:tab w:val="left" w:pos="7797"/>
              </w:tabs>
              <w:spacing w:line="0" w:lineRule="atLeast"/>
            </w:pPr>
          </w:p>
        </w:tc>
      </w:tr>
      <w:tr w:rsidR="002B19D0" w14:paraId="734721BB" w14:textId="77777777" w:rsidTr="00604736">
        <w:trPr>
          <w:trHeight w:hRule="exact" w:val="624"/>
        </w:trPr>
        <w:tc>
          <w:tcPr>
            <w:tcW w:w="10060" w:type="dxa"/>
          </w:tcPr>
          <w:p w14:paraId="4B2205D9" w14:textId="1E11F231" w:rsidR="002B19D0" w:rsidRPr="002B19D0" w:rsidRDefault="002B19D0" w:rsidP="00604736">
            <w:pPr>
              <w:tabs>
                <w:tab w:val="left" w:pos="7797"/>
              </w:tabs>
              <w:spacing w:line="0" w:lineRule="atLeast"/>
              <w:jc w:val="center"/>
              <w:rPr>
                <w:rFonts w:ascii="黑体" w:eastAsia="黑体" w:hAnsi="黑体" w:hint="eastAsia"/>
                <w:sz w:val="50"/>
                <w:szCs w:val="50"/>
              </w:rPr>
            </w:pPr>
            <w:r w:rsidRPr="006D1F39">
              <w:rPr>
                <w:rFonts w:ascii="黑体" w:eastAsia="黑体" w:hAnsi="黑体" w:hint="eastAsia"/>
                <w:color w:val="EE0000"/>
                <w:sz w:val="50"/>
                <w:szCs w:val="50"/>
              </w:rPr>
              <w:t>{{</w:t>
            </w:r>
            <w:r w:rsidR="000612D0">
              <w:rPr>
                <w:rFonts w:ascii="黑体" w:eastAsia="黑体" w:hAnsi="黑体" w:hint="eastAsia"/>
                <w:color w:val="EE0000"/>
                <w:sz w:val="50"/>
                <w:szCs w:val="50"/>
              </w:rPr>
              <w:t xml:space="preserve"> </w:t>
            </w:r>
            <w:r w:rsidRPr="006D1F39">
              <w:rPr>
                <w:rFonts w:ascii="黑体" w:eastAsia="黑体" w:hAnsi="黑体" w:hint="eastAsia"/>
                <w:color w:val="EE0000"/>
                <w:sz w:val="50"/>
                <w:szCs w:val="50"/>
              </w:rPr>
              <w:t>project_name</w:t>
            </w:r>
            <w:r w:rsidR="000612D0">
              <w:rPr>
                <w:rFonts w:ascii="黑体" w:eastAsia="黑体" w:hAnsi="黑体" w:hint="eastAsia"/>
                <w:color w:val="EE0000"/>
                <w:sz w:val="50"/>
                <w:szCs w:val="50"/>
              </w:rPr>
              <w:t xml:space="preserve"> </w:t>
            </w:r>
            <w:r w:rsidRPr="006D1F39">
              <w:rPr>
                <w:rFonts w:ascii="黑体" w:eastAsia="黑体" w:hAnsi="黑体" w:hint="eastAsia"/>
                <w:color w:val="EE0000"/>
                <w:sz w:val="50"/>
                <w:szCs w:val="50"/>
              </w:rPr>
              <w:t>}}</w:t>
            </w:r>
          </w:p>
        </w:tc>
      </w:tr>
      <w:tr w:rsidR="002B19D0" w14:paraId="35160742" w14:textId="77777777" w:rsidTr="00604736">
        <w:trPr>
          <w:trHeight w:hRule="exact" w:val="454"/>
        </w:trPr>
        <w:tc>
          <w:tcPr>
            <w:tcW w:w="10060" w:type="dxa"/>
            <w:vAlign w:val="center"/>
          </w:tcPr>
          <w:p w14:paraId="0AE60337" w14:textId="77777777" w:rsidR="002B19D0" w:rsidRDefault="002B19D0" w:rsidP="00604736">
            <w:pPr>
              <w:tabs>
                <w:tab w:val="left" w:pos="7797"/>
              </w:tabs>
              <w:spacing w:line="0" w:lineRule="atLeast"/>
            </w:pPr>
          </w:p>
        </w:tc>
      </w:tr>
      <w:tr w:rsidR="002B19D0" w14:paraId="7C43F37C" w14:textId="77777777" w:rsidTr="00604736">
        <w:trPr>
          <w:trHeight w:hRule="exact" w:val="624"/>
        </w:trPr>
        <w:tc>
          <w:tcPr>
            <w:tcW w:w="10060" w:type="dxa"/>
            <w:vAlign w:val="center"/>
          </w:tcPr>
          <w:p w14:paraId="2921443F" w14:textId="1C2D1749" w:rsidR="002B19D0" w:rsidRPr="002B19D0" w:rsidRDefault="002B19D0" w:rsidP="00604736">
            <w:pPr>
              <w:tabs>
                <w:tab w:val="left" w:pos="7797"/>
              </w:tabs>
              <w:spacing w:line="0" w:lineRule="atLeast"/>
              <w:jc w:val="center"/>
              <w:rPr>
                <w:rFonts w:ascii="黑体" w:eastAsia="黑体" w:hAnsi="黑体" w:hint="eastAsia"/>
                <w:sz w:val="50"/>
                <w:szCs w:val="50"/>
              </w:rPr>
            </w:pPr>
            <w:r w:rsidRPr="006D1F39">
              <w:rPr>
                <w:rFonts w:ascii="黑体" w:eastAsia="黑体" w:hAnsi="黑体" w:hint="eastAsia"/>
                <w:color w:val="EE0000"/>
                <w:sz w:val="50"/>
                <w:szCs w:val="50"/>
              </w:rPr>
              <w:t>{{</w:t>
            </w:r>
            <w:r w:rsidR="000612D0">
              <w:rPr>
                <w:rFonts w:ascii="黑体" w:eastAsia="黑体" w:hAnsi="黑体" w:hint="eastAsia"/>
                <w:color w:val="EE0000"/>
                <w:sz w:val="50"/>
                <w:szCs w:val="50"/>
              </w:rPr>
              <w:t xml:space="preserve"> </w:t>
            </w:r>
            <w:r w:rsidRPr="006D1F39">
              <w:rPr>
                <w:rFonts w:ascii="黑体" w:eastAsia="黑体" w:hAnsi="黑体" w:hint="eastAsia"/>
                <w:color w:val="EE0000"/>
                <w:sz w:val="50"/>
                <w:szCs w:val="50"/>
              </w:rPr>
              <w:t>document_name</w:t>
            </w:r>
            <w:r w:rsidR="000612D0">
              <w:rPr>
                <w:rFonts w:ascii="黑体" w:eastAsia="黑体" w:hAnsi="黑体" w:hint="eastAsia"/>
                <w:color w:val="EE0000"/>
                <w:sz w:val="50"/>
                <w:szCs w:val="50"/>
              </w:rPr>
              <w:t xml:space="preserve"> </w:t>
            </w:r>
            <w:r w:rsidRPr="006D1F39">
              <w:rPr>
                <w:rFonts w:ascii="黑体" w:eastAsia="黑体" w:hAnsi="黑体" w:hint="eastAsia"/>
                <w:color w:val="EE0000"/>
                <w:sz w:val="50"/>
                <w:szCs w:val="50"/>
              </w:rPr>
              <w:t>}}</w:t>
            </w:r>
            <w:r w:rsidR="00D6494A" w:rsidRPr="00D6494A">
              <w:rPr>
                <w:rFonts w:ascii="黑体" w:eastAsia="黑体" w:hAnsi="黑体" w:hint="eastAsia"/>
                <w:sz w:val="50"/>
                <w:szCs w:val="50"/>
              </w:rPr>
              <w:t>配筋计算书</w:t>
            </w:r>
          </w:p>
        </w:tc>
      </w:tr>
      <w:tr w:rsidR="002B19D0" w14:paraId="2BCAD351" w14:textId="77777777" w:rsidTr="00604736">
        <w:trPr>
          <w:trHeight w:hRule="exact" w:val="539"/>
        </w:trPr>
        <w:tc>
          <w:tcPr>
            <w:tcW w:w="10060" w:type="dxa"/>
            <w:vAlign w:val="center"/>
          </w:tcPr>
          <w:p w14:paraId="55E0CAA4" w14:textId="77777777" w:rsidR="002B19D0" w:rsidRDefault="002B19D0" w:rsidP="00604736">
            <w:pPr>
              <w:tabs>
                <w:tab w:val="left" w:pos="7797"/>
              </w:tabs>
              <w:spacing w:line="0" w:lineRule="atLeast"/>
            </w:pPr>
          </w:p>
        </w:tc>
      </w:tr>
      <w:tr w:rsidR="002B19D0" w14:paraId="3155E934" w14:textId="77777777" w:rsidTr="00604736">
        <w:trPr>
          <w:trHeight w:hRule="exact" w:val="284"/>
        </w:trPr>
        <w:tc>
          <w:tcPr>
            <w:tcW w:w="10060" w:type="dxa"/>
            <w:vAlign w:val="center"/>
          </w:tcPr>
          <w:p w14:paraId="1F1986D2" w14:textId="77777777" w:rsidR="002B19D0" w:rsidRDefault="002B19D0" w:rsidP="00604736">
            <w:pPr>
              <w:tabs>
                <w:tab w:val="left" w:pos="7797"/>
              </w:tabs>
              <w:spacing w:line="0" w:lineRule="atLeast"/>
            </w:pPr>
          </w:p>
        </w:tc>
      </w:tr>
      <w:tr w:rsidR="002B19D0" w14:paraId="7DE7713D" w14:textId="77777777" w:rsidTr="00604736">
        <w:trPr>
          <w:trHeight w:hRule="exact" w:val="425"/>
        </w:trPr>
        <w:tc>
          <w:tcPr>
            <w:tcW w:w="10060" w:type="dxa"/>
            <w:tcMar>
              <w:left w:w="170" w:type="dxa"/>
              <w:right w:w="170" w:type="dxa"/>
            </w:tcMar>
            <w:vAlign w:val="center"/>
          </w:tcPr>
          <w:p w14:paraId="47E02B3C" w14:textId="77777777" w:rsidR="002B19D0" w:rsidRPr="00F63343" w:rsidRDefault="002B19D0" w:rsidP="00604736">
            <w:pPr>
              <w:tabs>
                <w:tab w:val="left" w:pos="7797"/>
              </w:tabs>
              <w:spacing w:line="0" w:lineRule="atLeast"/>
              <w:ind w:firstLine="1800"/>
              <w:rPr>
                <w:rFonts w:ascii="宋体" w:eastAsia="宋体" w:hAnsi="宋体" w:hint="eastAsia"/>
              </w:rPr>
            </w:pPr>
            <w:r w:rsidRPr="002B19D0">
              <w:rPr>
                <w:rFonts w:ascii="宋体" w:eastAsia="宋体" w:hAnsi="宋体" w:hint="eastAsia"/>
                <w:sz w:val="36"/>
                <w:szCs w:val="40"/>
              </w:rPr>
              <w:t>审 批：</w:t>
            </w:r>
          </w:p>
        </w:tc>
      </w:tr>
      <w:tr w:rsidR="002B19D0" w14:paraId="41F641E0" w14:textId="77777777" w:rsidTr="00604736">
        <w:trPr>
          <w:trHeight w:hRule="exact" w:val="397"/>
        </w:trPr>
        <w:tc>
          <w:tcPr>
            <w:tcW w:w="10060" w:type="dxa"/>
            <w:tcMar>
              <w:left w:w="170" w:type="dxa"/>
              <w:right w:w="170" w:type="dxa"/>
            </w:tcMar>
            <w:vAlign w:val="center"/>
          </w:tcPr>
          <w:p w14:paraId="32F02633" w14:textId="77777777" w:rsidR="002B19D0" w:rsidRDefault="002B19D0" w:rsidP="00604736">
            <w:pPr>
              <w:tabs>
                <w:tab w:val="left" w:pos="7797"/>
              </w:tabs>
              <w:spacing w:line="0" w:lineRule="atLeast"/>
            </w:pPr>
          </w:p>
        </w:tc>
      </w:tr>
      <w:tr w:rsidR="002B19D0" w14:paraId="7837FFFC" w14:textId="77777777" w:rsidTr="00604736">
        <w:trPr>
          <w:trHeight w:hRule="exact" w:val="425"/>
        </w:trPr>
        <w:tc>
          <w:tcPr>
            <w:tcW w:w="10060" w:type="dxa"/>
            <w:tcMar>
              <w:left w:w="170" w:type="dxa"/>
              <w:right w:w="170" w:type="dxa"/>
            </w:tcMar>
            <w:vAlign w:val="center"/>
          </w:tcPr>
          <w:p w14:paraId="1F4A15EE" w14:textId="77777777" w:rsidR="002B19D0" w:rsidRDefault="002B19D0" w:rsidP="00604736">
            <w:pPr>
              <w:tabs>
                <w:tab w:val="left" w:pos="7797"/>
              </w:tabs>
              <w:spacing w:line="0" w:lineRule="atLeast"/>
              <w:ind w:firstLine="1800"/>
            </w:pPr>
            <w:r w:rsidRPr="00F63343">
              <w:rPr>
                <w:rFonts w:ascii="宋体" w:eastAsia="宋体" w:hAnsi="宋体" w:hint="eastAsia"/>
                <w:sz w:val="36"/>
                <w:szCs w:val="40"/>
              </w:rPr>
              <w:t>审</w:t>
            </w:r>
            <w:r>
              <w:rPr>
                <w:rFonts w:ascii="宋体" w:eastAsia="宋体" w:hAnsi="宋体" w:hint="eastAsia"/>
                <w:sz w:val="36"/>
                <w:szCs w:val="40"/>
              </w:rPr>
              <w:t xml:space="preserve"> 定</w:t>
            </w:r>
            <w:r w:rsidRPr="00F63343">
              <w:rPr>
                <w:rFonts w:ascii="宋体" w:eastAsia="宋体" w:hAnsi="宋体" w:hint="eastAsia"/>
                <w:sz w:val="36"/>
                <w:szCs w:val="40"/>
              </w:rPr>
              <w:t>：</w:t>
            </w:r>
          </w:p>
        </w:tc>
      </w:tr>
      <w:tr w:rsidR="002B19D0" w14:paraId="7DECB1C7" w14:textId="77777777" w:rsidTr="002B19D0">
        <w:trPr>
          <w:trHeight w:hRule="exact" w:val="397"/>
        </w:trPr>
        <w:tc>
          <w:tcPr>
            <w:tcW w:w="10060" w:type="dxa"/>
            <w:tcMar>
              <w:left w:w="170" w:type="dxa"/>
              <w:right w:w="170" w:type="dxa"/>
            </w:tcMar>
            <w:vAlign w:val="center"/>
          </w:tcPr>
          <w:p w14:paraId="17644D0D" w14:textId="77777777" w:rsidR="002B19D0" w:rsidRDefault="002B19D0" w:rsidP="00604736">
            <w:pPr>
              <w:tabs>
                <w:tab w:val="left" w:pos="7797"/>
              </w:tabs>
              <w:spacing w:line="0" w:lineRule="atLeast"/>
            </w:pPr>
          </w:p>
        </w:tc>
      </w:tr>
      <w:tr w:rsidR="002B19D0" w14:paraId="0069C7F5" w14:textId="77777777" w:rsidTr="00604736">
        <w:trPr>
          <w:trHeight w:hRule="exact" w:val="425"/>
        </w:trPr>
        <w:tc>
          <w:tcPr>
            <w:tcW w:w="10060" w:type="dxa"/>
            <w:tcMar>
              <w:left w:w="170" w:type="dxa"/>
              <w:right w:w="170" w:type="dxa"/>
            </w:tcMar>
            <w:vAlign w:val="center"/>
          </w:tcPr>
          <w:p w14:paraId="7C6D191F" w14:textId="77777777" w:rsidR="002B19D0" w:rsidRDefault="002B19D0" w:rsidP="00604736">
            <w:pPr>
              <w:tabs>
                <w:tab w:val="left" w:pos="7797"/>
              </w:tabs>
              <w:spacing w:line="0" w:lineRule="atLeast"/>
              <w:ind w:firstLine="1800"/>
            </w:pPr>
            <w:r w:rsidRPr="00F63343">
              <w:rPr>
                <w:rFonts w:ascii="宋体" w:eastAsia="宋体" w:hAnsi="宋体" w:hint="eastAsia"/>
                <w:sz w:val="36"/>
                <w:szCs w:val="40"/>
              </w:rPr>
              <w:t>审</w:t>
            </w:r>
            <w:r>
              <w:rPr>
                <w:rFonts w:ascii="宋体" w:eastAsia="宋体" w:hAnsi="宋体" w:hint="eastAsia"/>
                <w:sz w:val="36"/>
                <w:szCs w:val="40"/>
              </w:rPr>
              <w:t xml:space="preserve"> 核</w:t>
            </w:r>
            <w:r w:rsidRPr="00F63343">
              <w:rPr>
                <w:rFonts w:ascii="宋体" w:eastAsia="宋体" w:hAnsi="宋体" w:hint="eastAsia"/>
                <w:sz w:val="36"/>
                <w:szCs w:val="40"/>
              </w:rPr>
              <w:t>：</w:t>
            </w:r>
          </w:p>
        </w:tc>
      </w:tr>
      <w:tr w:rsidR="002B19D0" w14:paraId="32D02380" w14:textId="77777777" w:rsidTr="002B19D0">
        <w:trPr>
          <w:trHeight w:hRule="exact" w:val="397"/>
        </w:trPr>
        <w:tc>
          <w:tcPr>
            <w:tcW w:w="10060" w:type="dxa"/>
            <w:tcMar>
              <w:left w:w="170" w:type="dxa"/>
              <w:right w:w="170" w:type="dxa"/>
            </w:tcMar>
            <w:vAlign w:val="center"/>
          </w:tcPr>
          <w:p w14:paraId="7528A1B2" w14:textId="77777777" w:rsidR="002B19D0" w:rsidRDefault="002B19D0" w:rsidP="00604736">
            <w:pPr>
              <w:tabs>
                <w:tab w:val="left" w:pos="7797"/>
              </w:tabs>
              <w:spacing w:line="0" w:lineRule="atLeast"/>
            </w:pPr>
          </w:p>
        </w:tc>
      </w:tr>
      <w:tr w:rsidR="002B19D0" w14:paraId="619710A4" w14:textId="77777777" w:rsidTr="00604736">
        <w:trPr>
          <w:trHeight w:hRule="exact" w:val="425"/>
        </w:trPr>
        <w:tc>
          <w:tcPr>
            <w:tcW w:w="10060" w:type="dxa"/>
            <w:tcMar>
              <w:left w:w="170" w:type="dxa"/>
              <w:right w:w="170" w:type="dxa"/>
            </w:tcMar>
            <w:vAlign w:val="center"/>
          </w:tcPr>
          <w:p w14:paraId="75EEB4B2" w14:textId="77777777" w:rsidR="002B19D0" w:rsidRPr="002B19D0" w:rsidRDefault="002B19D0" w:rsidP="00604736">
            <w:pPr>
              <w:tabs>
                <w:tab w:val="left" w:pos="7797"/>
              </w:tabs>
              <w:spacing w:line="0" w:lineRule="atLeast"/>
              <w:ind w:firstLine="1800"/>
              <w:rPr>
                <w:sz w:val="34"/>
                <w:szCs w:val="34"/>
              </w:rPr>
            </w:pPr>
            <w:r w:rsidRPr="002B19D0">
              <w:rPr>
                <w:rFonts w:ascii="宋体" w:eastAsia="宋体" w:hAnsi="宋体" w:hint="eastAsia"/>
                <w:sz w:val="36"/>
                <w:szCs w:val="36"/>
              </w:rPr>
              <w:t>校 核：</w:t>
            </w:r>
          </w:p>
        </w:tc>
      </w:tr>
      <w:tr w:rsidR="002B19D0" w14:paraId="1DB37382" w14:textId="77777777" w:rsidTr="002B19D0">
        <w:trPr>
          <w:trHeight w:hRule="exact" w:val="397"/>
        </w:trPr>
        <w:tc>
          <w:tcPr>
            <w:tcW w:w="10060" w:type="dxa"/>
            <w:tcMar>
              <w:left w:w="170" w:type="dxa"/>
              <w:right w:w="170" w:type="dxa"/>
            </w:tcMar>
            <w:vAlign w:val="center"/>
          </w:tcPr>
          <w:p w14:paraId="7B6646B4" w14:textId="77777777" w:rsidR="002B19D0" w:rsidRDefault="002B19D0" w:rsidP="00604736">
            <w:pPr>
              <w:tabs>
                <w:tab w:val="left" w:pos="7797"/>
              </w:tabs>
              <w:spacing w:line="0" w:lineRule="atLeast"/>
            </w:pPr>
          </w:p>
        </w:tc>
      </w:tr>
      <w:tr w:rsidR="002B19D0" w14:paraId="5B559F93" w14:textId="77777777" w:rsidTr="00604736">
        <w:trPr>
          <w:trHeight w:hRule="exact" w:val="425"/>
        </w:trPr>
        <w:tc>
          <w:tcPr>
            <w:tcW w:w="10060" w:type="dxa"/>
            <w:tcMar>
              <w:left w:w="170" w:type="dxa"/>
              <w:right w:w="170" w:type="dxa"/>
            </w:tcMar>
            <w:vAlign w:val="center"/>
          </w:tcPr>
          <w:p w14:paraId="08630F7B" w14:textId="77777777" w:rsidR="002B19D0" w:rsidRDefault="002B19D0" w:rsidP="00604736">
            <w:pPr>
              <w:tabs>
                <w:tab w:val="left" w:pos="7797"/>
              </w:tabs>
              <w:spacing w:line="0" w:lineRule="atLeast"/>
              <w:ind w:firstLine="1800"/>
            </w:pPr>
            <w:r>
              <w:rPr>
                <w:rFonts w:ascii="宋体" w:eastAsia="宋体" w:hAnsi="宋体" w:hint="eastAsia"/>
                <w:sz w:val="36"/>
                <w:szCs w:val="40"/>
              </w:rPr>
              <w:t>编 制</w:t>
            </w:r>
            <w:r w:rsidRPr="00F63343">
              <w:rPr>
                <w:rFonts w:ascii="宋体" w:eastAsia="宋体" w:hAnsi="宋体" w:hint="eastAsia"/>
                <w:sz w:val="36"/>
                <w:szCs w:val="40"/>
              </w:rPr>
              <w:t>：</w:t>
            </w:r>
            <w:r>
              <w:rPr>
                <w:rFonts w:ascii="宋体" w:eastAsia="宋体" w:hAnsi="宋体" w:hint="eastAsia"/>
                <w:sz w:val="36"/>
                <w:szCs w:val="40"/>
              </w:rPr>
              <w:t xml:space="preserve"> </w:t>
            </w:r>
          </w:p>
        </w:tc>
      </w:tr>
      <w:tr w:rsidR="002B19D0" w14:paraId="31F86DDE" w14:textId="77777777" w:rsidTr="002B19D0">
        <w:trPr>
          <w:trHeight w:hRule="exact" w:val="397"/>
        </w:trPr>
        <w:tc>
          <w:tcPr>
            <w:tcW w:w="10060" w:type="dxa"/>
            <w:tcMar>
              <w:left w:w="170" w:type="dxa"/>
              <w:right w:w="170" w:type="dxa"/>
            </w:tcMar>
            <w:vAlign w:val="center"/>
          </w:tcPr>
          <w:p w14:paraId="7ED7A596" w14:textId="77777777" w:rsidR="002B19D0" w:rsidRDefault="002B19D0" w:rsidP="00604736">
            <w:pPr>
              <w:tabs>
                <w:tab w:val="left" w:pos="7797"/>
              </w:tabs>
              <w:spacing w:line="0" w:lineRule="atLeast"/>
            </w:pPr>
          </w:p>
        </w:tc>
      </w:tr>
      <w:tr w:rsidR="002B19D0" w14:paraId="4B2B8476" w14:textId="77777777" w:rsidTr="00604736">
        <w:trPr>
          <w:trHeight w:hRule="exact" w:val="425"/>
        </w:trPr>
        <w:tc>
          <w:tcPr>
            <w:tcW w:w="10060" w:type="dxa"/>
            <w:tcMar>
              <w:left w:w="170" w:type="dxa"/>
              <w:right w:w="170" w:type="dxa"/>
            </w:tcMar>
            <w:vAlign w:val="center"/>
          </w:tcPr>
          <w:p w14:paraId="229BB996" w14:textId="77777777" w:rsidR="002B19D0" w:rsidRDefault="002B19D0" w:rsidP="00604736">
            <w:pPr>
              <w:tabs>
                <w:tab w:val="left" w:pos="7797"/>
              </w:tabs>
              <w:spacing w:line="0" w:lineRule="atLeast"/>
              <w:ind w:firstLine="1800"/>
            </w:pPr>
            <w:r>
              <w:rPr>
                <w:rFonts w:ascii="宋体" w:eastAsia="宋体" w:hAnsi="宋体" w:hint="eastAsia"/>
                <w:sz w:val="36"/>
                <w:szCs w:val="40"/>
              </w:rPr>
              <w:t>会 签</w:t>
            </w:r>
            <w:r w:rsidRPr="00F63343">
              <w:rPr>
                <w:rFonts w:ascii="宋体" w:eastAsia="宋体" w:hAnsi="宋体" w:hint="eastAsia"/>
                <w:sz w:val="36"/>
                <w:szCs w:val="40"/>
              </w:rPr>
              <w:t>：</w:t>
            </w:r>
          </w:p>
        </w:tc>
      </w:tr>
    </w:tbl>
    <w:p w14:paraId="4D928BAD" w14:textId="6259F7EF" w:rsidR="00C30CA4" w:rsidRDefault="00C30CA4">
      <w:pPr>
        <w:widowControl/>
        <w:jc w:val="left"/>
      </w:pPr>
      <w:r>
        <w:br w:type="page"/>
      </w:r>
    </w:p>
    <w:p w14:paraId="2A1A1C3C" w14:textId="150DE343" w:rsidR="003C3FB5" w:rsidRDefault="003C3FB5" w:rsidP="00C30CA4">
      <w:pPr>
        <w:widowControl/>
        <w:jc w:val="left"/>
        <w:sectPr w:rsidR="003C3FB5">
          <w:pgSz w:w="11906" w:h="16838"/>
          <w:pgMar w:top="720" w:right="720" w:bottom="720" w:left="720" w:header="851" w:footer="992" w:gutter="0"/>
          <w:cols w:space="425"/>
          <w:docGrid w:type="lines" w:linePitch="312"/>
        </w:sectPr>
      </w:pPr>
    </w:p>
    <w:p w14:paraId="1F402962" w14:textId="77777777" w:rsidR="003C3FB5" w:rsidRDefault="003C3FB5">
      <w:pPr>
        <w:jc w:val="center"/>
        <w:rPr>
          <w:rFonts w:ascii="Times New Roman" w:hAnsi="Times New Roman" w:cs="Times New Roman"/>
          <w:szCs w:val="24"/>
        </w:rPr>
      </w:pPr>
    </w:p>
    <w:p w14:paraId="7B80655F" w14:textId="77777777" w:rsidR="003C3FB5" w:rsidRDefault="009002AF">
      <w:pPr>
        <w:jc w:val="center"/>
        <w:rPr>
          <w:rFonts w:ascii="Times New Roman" w:hAnsi="Times New Roman" w:cs="Times New Roman"/>
          <w:szCs w:val="24"/>
        </w:rPr>
      </w:pPr>
      <w:r>
        <w:rPr>
          <w:rFonts w:ascii="Times New Roman" w:hAnsi="Times New Roman" w:cs="Times New Roman"/>
          <w:szCs w:val="24"/>
        </w:rPr>
        <w:t>文件修改记录</w:t>
      </w:r>
    </w:p>
    <w:p w14:paraId="07BDE660" w14:textId="77777777" w:rsidR="003C3FB5" w:rsidRDefault="003C3FB5">
      <w:pPr>
        <w:jc w:val="center"/>
        <w:rPr>
          <w:rFonts w:ascii="Times New Roman" w:hAnsi="Times New Roman" w:cs="Times New Roman"/>
        </w:rPr>
      </w:pPr>
    </w:p>
    <w:p w14:paraId="1B3BA3E7" w14:textId="77777777" w:rsidR="003C3FB5" w:rsidRDefault="003C3FB5">
      <w:pPr>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05"/>
        <w:gridCol w:w="1354"/>
        <w:gridCol w:w="1491"/>
        <w:gridCol w:w="856"/>
        <w:gridCol w:w="4720"/>
      </w:tblGrid>
      <w:tr w:rsidR="003C3FB5" w14:paraId="0274B41D" w14:textId="77777777" w:rsidTr="00BC7540">
        <w:tc>
          <w:tcPr>
            <w:tcW w:w="705" w:type="dxa"/>
            <w:tcBorders>
              <w:bottom w:val="single" w:sz="6" w:space="0" w:color="auto"/>
            </w:tcBorders>
          </w:tcPr>
          <w:p w14:paraId="5A0BA324"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版本</w:t>
            </w:r>
          </w:p>
        </w:tc>
        <w:tc>
          <w:tcPr>
            <w:tcW w:w="1354" w:type="dxa"/>
            <w:tcBorders>
              <w:bottom w:val="single" w:sz="6" w:space="0" w:color="auto"/>
            </w:tcBorders>
          </w:tcPr>
          <w:p w14:paraId="0B7E8E33"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日期</w:t>
            </w:r>
          </w:p>
        </w:tc>
        <w:tc>
          <w:tcPr>
            <w:tcW w:w="1491" w:type="dxa"/>
            <w:tcBorders>
              <w:bottom w:val="single" w:sz="6" w:space="0" w:color="auto"/>
            </w:tcBorders>
          </w:tcPr>
          <w:p w14:paraId="1121E025"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章节</w:t>
            </w:r>
          </w:p>
        </w:tc>
        <w:tc>
          <w:tcPr>
            <w:tcW w:w="856" w:type="dxa"/>
            <w:tcBorders>
              <w:bottom w:val="single" w:sz="6" w:space="0" w:color="auto"/>
            </w:tcBorders>
          </w:tcPr>
          <w:p w14:paraId="5BA0A5F6"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页码</w:t>
            </w:r>
          </w:p>
        </w:tc>
        <w:tc>
          <w:tcPr>
            <w:tcW w:w="4720" w:type="dxa"/>
            <w:tcBorders>
              <w:bottom w:val="single" w:sz="6" w:space="0" w:color="auto"/>
            </w:tcBorders>
          </w:tcPr>
          <w:p w14:paraId="3D0BA2E3"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修改范围及依据</w:t>
            </w:r>
          </w:p>
        </w:tc>
      </w:tr>
      <w:tr w:rsidR="00212841" w14:paraId="7432578E" w14:textId="77777777" w:rsidTr="005220ED">
        <w:trPr>
          <w:trHeight w:val="11779"/>
        </w:trPr>
        <w:tc>
          <w:tcPr>
            <w:tcW w:w="705" w:type="dxa"/>
            <w:tcBorders>
              <w:bottom w:val="single" w:sz="6" w:space="0" w:color="auto"/>
            </w:tcBorders>
          </w:tcPr>
          <w:p w14:paraId="5855AE3D" w14:textId="1EC44BA4" w:rsidR="00212841" w:rsidRPr="00BF3DB0" w:rsidRDefault="00106EDD" w:rsidP="005459C0">
            <w:pPr>
              <w:snapToGrid w:val="0"/>
              <w:spacing w:before="120" w:after="120"/>
              <w:rPr>
                <w:color w:val="EE0000"/>
                <w:sz w:val="21"/>
              </w:rPr>
            </w:pPr>
            <w:r w:rsidRPr="00BF3DB0">
              <w:rPr>
                <w:color w:val="EE0000"/>
                <w:sz w:val="21"/>
              </w:rPr>
              <w:t>{{ record_1_version }}</w:t>
            </w:r>
          </w:p>
        </w:tc>
        <w:tc>
          <w:tcPr>
            <w:tcW w:w="1354" w:type="dxa"/>
          </w:tcPr>
          <w:p w14:paraId="28C98403" w14:textId="4FE19F78" w:rsidR="00212841" w:rsidRPr="00BF3DB0" w:rsidRDefault="00106EDD" w:rsidP="005459C0">
            <w:pPr>
              <w:snapToGrid w:val="0"/>
              <w:spacing w:before="120" w:after="120"/>
              <w:rPr>
                <w:color w:val="EE0000"/>
                <w:sz w:val="21"/>
              </w:rPr>
            </w:pPr>
            <w:r w:rsidRPr="00BF3DB0">
              <w:rPr>
                <w:color w:val="EE0000"/>
                <w:sz w:val="21"/>
              </w:rPr>
              <w:t>{{ record_1_date }}</w:t>
            </w:r>
          </w:p>
        </w:tc>
        <w:tc>
          <w:tcPr>
            <w:tcW w:w="1491" w:type="dxa"/>
            <w:tcBorders>
              <w:bottom w:val="single" w:sz="6" w:space="0" w:color="auto"/>
            </w:tcBorders>
          </w:tcPr>
          <w:p w14:paraId="55DA36E3" w14:textId="77777777" w:rsidR="00212841" w:rsidRDefault="00212841">
            <w:pPr>
              <w:snapToGrid w:val="0"/>
              <w:spacing w:before="120" w:after="120"/>
              <w:jc w:val="center"/>
              <w:rPr>
                <w:rFonts w:ascii="Times New Roman" w:hAnsi="Times New Roman" w:cs="Times New Roman"/>
              </w:rPr>
            </w:pPr>
          </w:p>
        </w:tc>
        <w:tc>
          <w:tcPr>
            <w:tcW w:w="856" w:type="dxa"/>
          </w:tcPr>
          <w:p w14:paraId="2F788D77" w14:textId="77777777" w:rsidR="00212841" w:rsidRDefault="00212841">
            <w:pPr>
              <w:snapToGrid w:val="0"/>
              <w:spacing w:before="120" w:after="120"/>
              <w:jc w:val="center"/>
              <w:rPr>
                <w:rFonts w:ascii="Times New Roman" w:hAnsi="Times New Roman" w:cs="Times New Roman"/>
              </w:rPr>
            </w:pPr>
          </w:p>
        </w:tc>
        <w:tc>
          <w:tcPr>
            <w:tcW w:w="4720" w:type="dxa"/>
            <w:tcBorders>
              <w:bottom w:val="single" w:sz="6" w:space="0" w:color="auto"/>
            </w:tcBorders>
          </w:tcPr>
          <w:p w14:paraId="3ED7D064" w14:textId="77777777" w:rsidR="00212841" w:rsidRDefault="00212841">
            <w:pPr>
              <w:snapToGrid w:val="0"/>
              <w:spacing w:before="120"/>
              <w:ind w:leftChars="29" w:left="70"/>
              <w:rPr>
                <w:rFonts w:ascii="Times New Roman" w:hAnsi="Times New Roman" w:cs="Times New Roman"/>
              </w:rPr>
            </w:pPr>
          </w:p>
          <w:p w14:paraId="78627513" w14:textId="77777777" w:rsidR="00212841" w:rsidRDefault="00212841">
            <w:pPr>
              <w:snapToGrid w:val="0"/>
              <w:spacing w:before="120"/>
              <w:ind w:leftChars="29" w:left="70"/>
              <w:rPr>
                <w:rFonts w:ascii="Times New Roman" w:hAnsi="Times New Roman" w:cs="Times New Roman"/>
              </w:rPr>
            </w:pPr>
          </w:p>
        </w:tc>
      </w:tr>
      <w:bookmarkEnd w:id="0"/>
      <w:bookmarkEnd w:id="1"/>
    </w:tbl>
    <w:p w14:paraId="4A55D3F4" w14:textId="77777777" w:rsidR="003C3FB5" w:rsidRDefault="003C3FB5"/>
    <w:p w14:paraId="59B10ABC" w14:textId="486764BE" w:rsidR="003C3FB5" w:rsidRDefault="009002AF">
      <w:pPr>
        <w:snapToGrid w:val="0"/>
        <w:ind w:left="1191" w:right="907"/>
        <w:jc w:val="center"/>
        <w:rPr>
          <w:rFonts w:ascii="黑体" w:eastAsia="黑体"/>
          <w:b/>
          <w:sz w:val="32"/>
          <w:szCs w:val="32"/>
        </w:rPr>
      </w:pPr>
      <w:r>
        <w:rPr>
          <w:rFonts w:ascii="黑体" w:eastAsia="黑体"/>
          <w:b/>
          <w:sz w:val="32"/>
          <w:szCs w:val="32"/>
        </w:rPr>
        <w:lastRenderedPageBreak/>
        <w:t xml:space="preserve">目  </w:t>
      </w:r>
      <w:r>
        <w:rPr>
          <w:rFonts w:ascii="黑体" w:eastAsia="黑体" w:hint="eastAsia"/>
          <w:b/>
          <w:sz w:val="32"/>
          <w:szCs w:val="32"/>
        </w:rPr>
        <w:t xml:space="preserve">  录</w:t>
      </w:r>
    </w:p>
    <w:p w14:paraId="77F5B8FE" w14:textId="77777777" w:rsidR="003C3FB5" w:rsidRDefault="003C3FB5">
      <w:pPr>
        <w:snapToGrid w:val="0"/>
        <w:spacing w:line="360" w:lineRule="auto"/>
        <w:jc w:val="distribute"/>
        <w:rPr>
          <w:rFonts w:ascii="宋体"/>
          <w:b/>
          <w:szCs w:val="24"/>
        </w:rPr>
      </w:pPr>
    </w:p>
    <w:p w14:paraId="28C6DB4A" w14:textId="77777777" w:rsidR="003C3FB5" w:rsidRDefault="009002AF">
      <w:pPr>
        <w:pStyle w:val="TOC1"/>
        <w:tabs>
          <w:tab w:val="right" w:leader="dot" w:pos="9297"/>
        </w:tabs>
      </w:pPr>
      <w:r>
        <w:rPr>
          <w:rFonts w:ascii="宋体"/>
          <w:b/>
          <w:sz w:val="21"/>
        </w:rPr>
        <w:fldChar w:fldCharType="begin"/>
      </w:r>
      <w:r>
        <w:rPr>
          <w:rFonts w:ascii="宋体"/>
          <w:b/>
          <w:sz w:val="21"/>
        </w:rPr>
        <w:instrText xml:space="preserve"> TOC \o "1-3" \h \z \u </w:instrText>
      </w:r>
      <w:r>
        <w:rPr>
          <w:rFonts w:ascii="宋体"/>
          <w:b/>
          <w:sz w:val="21"/>
        </w:rPr>
        <w:fldChar w:fldCharType="separate"/>
      </w:r>
      <w:hyperlink w:anchor="_Toc10373" w:history="1">
        <w:r>
          <w:rPr>
            <w:kern w:val="20"/>
            <w:szCs w:val="28"/>
          </w:rPr>
          <w:t xml:space="preserve">1. </w:t>
        </w:r>
        <w:r>
          <w:rPr>
            <w:kern w:val="20"/>
            <w:szCs w:val="28"/>
          </w:rPr>
          <w:t>概述</w:t>
        </w:r>
        <w:r>
          <w:tab/>
        </w:r>
        <w:r>
          <w:fldChar w:fldCharType="begin"/>
        </w:r>
        <w:r>
          <w:instrText xml:space="preserve"> PAGEREF _Toc10373 \h </w:instrText>
        </w:r>
        <w:r>
          <w:fldChar w:fldCharType="separate"/>
        </w:r>
        <w:r>
          <w:t>5</w:t>
        </w:r>
        <w:r>
          <w:fldChar w:fldCharType="end"/>
        </w:r>
      </w:hyperlink>
    </w:p>
    <w:p w14:paraId="6FD778D3" w14:textId="77777777" w:rsidR="003C3FB5" w:rsidRDefault="009002AF">
      <w:pPr>
        <w:pStyle w:val="TOC1"/>
        <w:tabs>
          <w:tab w:val="right" w:leader="dot" w:pos="9297"/>
        </w:tabs>
      </w:pPr>
      <w:hyperlink w:anchor="_Toc15208" w:history="1">
        <w:r>
          <w:rPr>
            <w:kern w:val="20"/>
            <w:szCs w:val="28"/>
          </w:rPr>
          <w:t xml:space="preserve">2. </w:t>
        </w:r>
        <w:r>
          <w:rPr>
            <w:kern w:val="20"/>
            <w:szCs w:val="28"/>
          </w:rPr>
          <w:t>分析计算依据</w:t>
        </w:r>
        <w:r>
          <w:tab/>
        </w:r>
        <w:r>
          <w:fldChar w:fldCharType="begin"/>
        </w:r>
        <w:r>
          <w:instrText xml:space="preserve"> PAGEREF _Toc15208 \h </w:instrText>
        </w:r>
        <w:r>
          <w:fldChar w:fldCharType="separate"/>
        </w:r>
        <w:r>
          <w:t>5</w:t>
        </w:r>
        <w:r>
          <w:fldChar w:fldCharType="end"/>
        </w:r>
      </w:hyperlink>
    </w:p>
    <w:p w14:paraId="384339C7" w14:textId="77777777" w:rsidR="003C3FB5" w:rsidRDefault="009002AF">
      <w:pPr>
        <w:pStyle w:val="TOC1"/>
        <w:tabs>
          <w:tab w:val="right" w:leader="dot" w:pos="9297"/>
        </w:tabs>
      </w:pPr>
      <w:hyperlink w:anchor="_Toc2926" w:history="1">
        <w:r>
          <w:rPr>
            <w:kern w:val="20"/>
            <w:szCs w:val="28"/>
          </w:rPr>
          <w:t xml:space="preserve">3. </w:t>
        </w:r>
        <w:r>
          <w:rPr>
            <w:kern w:val="20"/>
            <w:szCs w:val="28"/>
          </w:rPr>
          <w:t>计算参数</w:t>
        </w:r>
        <w:r>
          <w:tab/>
        </w:r>
        <w:r>
          <w:fldChar w:fldCharType="begin"/>
        </w:r>
        <w:r>
          <w:instrText xml:space="preserve"> PAGEREF _Toc2926 \h </w:instrText>
        </w:r>
        <w:r>
          <w:fldChar w:fldCharType="separate"/>
        </w:r>
        <w:r>
          <w:t>6</w:t>
        </w:r>
        <w:r>
          <w:fldChar w:fldCharType="end"/>
        </w:r>
      </w:hyperlink>
    </w:p>
    <w:p w14:paraId="060C5C57" w14:textId="77777777" w:rsidR="003C3FB5" w:rsidRDefault="009002AF">
      <w:pPr>
        <w:pStyle w:val="TOC1"/>
        <w:tabs>
          <w:tab w:val="right" w:leader="dot" w:pos="9297"/>
        </w:tabs>
      </w:pPr>
      <w:hyperlink w:anchor="_Toc30077" w:history="1">
        <w:r>
          <w:rPr>
            <w:kern w:val="20"/>
            <w:szCs w:val="28"/>
          </w:rPr>
          <w:t xml:space="preserve">4. </w:t>
        </w:r>
        <w:r>
          <w:rPr>
            <w:kern w:val="20"/>
            <w:szCs w:val="28"/>
          </w:rPr>
          <w:t>荷载和荷载组合</w:t>
        </w:r>
        <w:r>
          <w:tab/>
        </w:r>
        <w:r>
          <w:fldChar w:fldCharType="begin"/>
        </w:r>
        <w:r>
          <w:instrText xml:space="preserve"> PAGEREF _Toc30077 \h </w:instrText>
        </w:r>
        <w:r>
          <w:fldChar w:fldCharType="separate"/>
        </w:r>
        <w:r>
          <w:t>6</w:t>
        </w:r>
        <w:r>
          <w:fldChar w:fldCharType="end"/>
        </w:r>
      </w:hyperlink>
    </w:p>
    <w:p w14:paraId="233F2F4D" w14:textId="77777777" w:rsidR="003C3FB5" w:rsidRDefault="009002AF">
      <w:pPr>
        <w:pStyle w:val="TOC1"/>
        <w:tabs>
          <w:tab w:val="right" w:leader="dot" w:pos="9297"/>
        </w:tabs>
      </w:pPr>
      <w:hyperlink w:anchor="_Toc3163" w:history="1">
        <w:r>
          <w:rPr>
            <w:kern w:val="20"/>
            <w:szCs w:val="28"/>
          </w:rPr>
          <w:t xml:space="preserve">5. </w:t>
        </w:r>
        <w:r>
          <w:rPr>
            <w:kern w:val="20"/>
            <w:szCs w:val="28"/>
          </w:rPr>
          <w:t>有限元分析的荷载及工况组合</w:t>
        </w:r>
        <w:r>
          <w:tab/>
        </w:r>
        <w:r>
          <w:fldChar w:fldCharType="begin"/>
        </w:r>
        <w:r>
          <w:instrText xml:space="preserve"> PAGEREF _Toc3163 \h </w:instrText>
        </w:r>
        <w:r>
          <w:fldChar w:fldCharType="separate"/>
        </w:r>
        <w:r>
          <w:t>8</w:t>
        </w:r>
        <w:r>
          <w:fldChar w:fldCharType="end"/>
        </w:r>
      </w:hyperlink>
    </w:p>
    <w:p w14:paraId="4A067191" w14:textId="77777777" w:rsidR="003C3FB5" w:rsidRDefault="009002AF">
      <w:pPr>
        <w:pStyle w:val="TOC1"/>
        <w:tabs>
          <w:tab w:val="right" w:leader="dot" w:pos="9297"/>
        </w:tabs>
      </w:pPr>
      <w:hyperlink w:anchor="_Toc24147" w:history="1">
        <w:r>
          <w:rPr>
            <w:kern w:val="20"/>
            <w:szCs w:val="28"/>
          </w:rPr>
          <w:t xml:space="preserve">6. </w:t>
        </w:r>
        <w:r>
          <w:rPr>
            <w:rFonts w:hint="eastAsia"/>
            <w:kern w:val="20"/>
            <w:szCs w:val="28"/>
          </w:rPr>
          <w:t>有限元计算</w:t>
        </w:r>
        <w:r>
          <w:tab/>
        </w:r>
        <w:r>
          <w:fldChar w:fldCharType="begin"/>
        </w:r>
        <w:r>
          <w:instrText xml:space="preserve"> PAGEREF _Toc24147 \h </w:instrText>
        </w:r>
        <w:r>
          <w:fldChar w:fldCharType="separate"/>
        </w:r>
        <w:r>
          <w:t>14</w:t>
        </w:r>
        <w:r>
          <w:fldChar w:fldCharType="end"/>
        </w:r>
      </w:hyperlink>
    </w:p>
    <w:p w14:paraId="743FA449" w14:textId="77777777" w:rsidR="003C3FB5" w:rsidRDefault="009002AF">
      <w:pPr>
        <w:pStyle w:val="TOC1"/>
        <w:tabs>
          <w:tab w:val="right" w:leader="dot" w:pos="9297"/>
        </w:tabs>
      </w:pPr>
      <w:hyperlink w:anchor="_Toc9121" w:history="1">
        <w:r>
          <w:rPr>
            <w:kern w:val="20"/>
            <w:szCs w:val="28"/>
          </w:rPr>
          <w:t xml:space="preserve">7. </w:t>
        </w:r>
        <w:r>
          <w:rPr>
            <w:kern w:val="20"/>
            <w:szCs w:val="28"/>
          </w:rPr>
          <w:t>配筋计算结果</w:t>
        </w:r>
        <w:r>
          <w:tab/>
        </w:r>
        <w:r>
          <w:fldChar w:fldCharType="begin"/>
        </w:r>
        <w:r>
          <w:instrText xml:space="preserve"> PAGEREF _Toc9121 \h </w:instrText>
        </w:r>
        <w:r>
          <w:fldChar w:fldCharType="separate"/>
        </w:r>
        <w:r>
          <w:t>15</w:t>
        </w:r>
        <w:r>
          <w:fldChar w:fldCharType="end"/>
        </w:r>
      </w:hyperlink>
    </w:p>
    <w:p w14:paraId="488E71D7" w14:textId="77777777" w:rsidR="003C3FB5" w:rsidRDefault="009002AF">
      <w:pPr>
        <w:pStyle w:val="TOC1"/>
        <w:tabs>
          <w:tab w:val="right" w:leader="dot" w:pos="9297"/>
        </w:tabs>
      </w:pPr>
      <w:hyperlink w:anchor="_Toc25923" w:history="1">
        <w:r>
          <w:t xml:space="preserve">8. </w:t>
        </w:r>
        <w:r>
          <w:rPr>
            <w:rFonts w:hint="eastAsia"/>
            <w:kern w:val="20"/>
            <w:szCs w:val="28"/>
          </w:rPr>
          <w:t>裂缝验算</w:t>
        </w:r>
        <w:r>
          <w:tab/>
        </w:r>
        <w:r>
          <w:fldChar w:fldCharType="begin"/>
        </w:r>
        <w:r>
          <w:instrText xml:space="preserve"> PAGEREF _Toc25923 \h </w:instrText>
        </w:r>
        <w:r>
          <w:fldChar w:fldCharType="separate"/>
        </w:r>
        <w:r>
          <w:t>73</w:t>
        </w:r>
        <w:r>
          <w:fldChar w:fldCharType="end"/>
        </w:r>
      </w:hyperlink>
    </w:p>
    <w:p w14:paraId="1BB21F8C" w14:textId="77777777" w:rsidR="003C3FB5" w:rsidRDefault="009002AF">
      <w:pPr>
        <w:snapToGrid w:val="0"/>
        <w:spacing w:line="360" w:lineRule="auto"/>
        <w:jc w:val="distribute"/>
        <w:rPr>
          <w:rFonts w:ascii="宋体"/>
          <w:sz w:val="21"/>
        </w:rPr>
      </w:pPr>
      <w:r>
        <w:rPr>
          <w:rFonts w:ascii="宋体"/>
        </w:rPr>
        <w:fldChar w:fldCharType="end"/>
      </w:r>
    </w:p>
    <w:p w14:paraId="1B70FA8E" w14:textId="77777777" w:rsidR="003C3FB5" w:rsidRDefault="003C3FB5">
      <w:pPr>
        <w:snapToGrid w:val="0"/>
        <w:spacing w:line="360" w:lineRule="auto"/>
        <w:rPr>
          <w:rFonts w:ascii="宋体"/>
          <w:sz w:val="21"/>
        </w:rPr>
      </w:pPr>
    </w:p>
    <w:p w14:paraId="5848D201" w14:textId="77777777" w:rsidR="003C3FB5" w:rsidRDefault="009002AF">
      <w:pPr>
        <w:widowControl/>
        <w:jc w:val="left"/>
        <w:rPr>
          <w:rFonts w:ascii="宋体"/>
          <w:sz w:val="21"/>
        </w:rPr>
      </w:pPr>
      <w:r>
        <w:rPr>
          <w:rFonts w:ascii="宋体"/>
          <w:sz w:val="21"/>
        </w:rPr>
        <w:br w:type="page"/>
      </w:r>
    </w:p>
    <w:p w14:paraId="7CAD67F2" w14:textId="77777777" w:rsidR="003C3FB5" w:rsidRDefault="009002AF">
      <w:pPr>
        <w:pStyle w:val="1"/>
        <w:keepNext/>
        <w:keepLines/>
        <w:numPr>
          <w:ilvl w:val="0"/>
          <w:numId w:val="14"/>
        </w:numPr>
        <w:spacing w:beforeLines="0" w:before="156"/>
        <w:rPr>
          <w:rFonts w:hint="eastAsia"/>
          <w:kern w:val="20"/>
          <w:sz w:val="28"/>
          <w:szCs w:val="28"/>
        </w:rPr>
      </w:pPr>
      <w:bookmarkStart w:id="2" w:name="_Toc404690989"/>
      <w:bookmarkStart w:id="3" w:name="_Toc178836728"/>
      <w:bookmarkStart w:id="4" w:name="_Toc178836750"/>
      <w:bookmarkStart w:id="5" w:name="_Toc10373"/>
      <w:r>
        <w:rPr>
          <w:kern w:val="20"/>
          <w:sz w:val="28"/>
          <w:szCs w:val="28"/>
        </w:rPr>
        <w:lastRenderedPageBreak/>
        <w:t>概述</w:t>
      </w:r>
      <w:bookmarkEnd w:id="2"/>
      <w:bookmarkEnd w:id="3"/>
      <w:bookmarkEnd w:id="4"/>
      <w:bookmarkEnd w:id="5"/>
    </w:p>
    <w:p w14:paraId="2379AB39" w14:textId="030C90D2" w:rsidR="003C3FB5" w:rsidRDefault="00034070">
      <w:pPr>
        <w:spacing w:line="360" w:lineRule="auto"/>
        <w:ind w:firstLineChars="200" w:firstLine="480"/>
      </w:pPr>
      <w:r w:rsidRPr="00BC7540">
        <w:rPr>
          <w:color w:val="EE0000"/>
        </w:rPr>
        <w:t>{{</w:t>
      </w:r>
      <w:r w:rsidR="00BC7540">
        <w:rPr>
          <w:rFonts w:hint="eastAsia"/>
          <w:color w:val="EE0000"/>
        </w:rPr>
        <w:t xml:space="preserve"> </w:t>
      </w:r>
      <w:r w:rsidRPr="00BC7540">
        <w:rPr>
          <w:color w:val="EE0000"/>
        </w:rPr>
        <w:t>project_number</w:t>
      </w:r>
      <w:r w:rsidR="00BC7540">
        <w:rPr>
          <w:rFonts w:hint="eastAsia"/>
          <w:color w:val="EE0000"/>
        </w:rPr>
        <w:t xml:space="preserve"> </w:t>
      </w:r>
      <w:r w:rsidRPr="00BC7540">
        <w:rPr>
          <w:color w:val="EE0000"/>
        </w:rPr>
        <w:t>}}</w:t>
      </w:r>
      <w:r>
        <w:rPr>
          <w:rFonts w:hint="eastAsia"/>
        </w:rPr>
        <w:t>项目的</w:t>
      </w:r>
      <w:r w:rsidRPr="00BC7540">
        <w:rPr>
          <w:color w:val="EE0000"/>
        </w:rPr>
        <w:t>{{</w:t>
      </w:r>
      <w:r w:rsidR="00BC7540">
        <w:rPr>
          <w:rFonts w:hint="eastAsia"/>
          <w:color w:val="EE0000"/>
        </w:rPr>
        <w:t xml:space="preserve"> </w:t>
      </w:r>
      <w:r w:rsidRPr="00BC7540">
        <w:rPr>
          <w:color w:val="EE0000"/>
        </w:rPr>
        <w:t>subproject_name</w:t>
      </w:r>
      <w:r w:rsidR="00BC7540">
        <w:rPr>
          <w:rFonts w:hint="eastAsia"/>
          <w:color w:val="EE0000"/>
        </w:rPr>
        <w:t xml:space="preserve"> </w:t>
      </w:r>
      <w:r w:rsidRPr="00BC7540">
        <w:rPr>
          <w:color w:val="EE0000"/>
        </w:rPr>
        <w:t>}}</w:t>
      </w:r>
      <w:r>
        <w:rPr>
          <w:rFonts w:hint="eastAsia"/>
        </w:rPr>
        <w:t>（</w:t>
      </w:r>
      <w:r w:rsidRPr="00BC7540">
        <w:rPr>
          <w:color w:val="EE0000"/>
        </w:rPr>
        <w:t>{{</w:t>
      </w:r>
      <w:r w:rsidR="00BC7540">
        <w:rPr>
          <w:rFonts w:hint="eastAsia"/>
          <w:color w:val="EE0000"/>
        </w:rPr>
        <w:t xml:space="preserve"> </w:t>
      </w:r>
      <w:r w:rsidRPr="00BC7540">
        <w:rPr>
          <w:color w:val="EE0000"/>
        </w:rPr>
        <w:t>subproject_</w:t>
      </w:r>
      <w:r w:rsidR="00156C54" w:rsidRPr="00BC7540">
        <w:rPr>
          <w:color w:val="EE0000"/>
        </w:rPr>
        <w:t>code</w:t>
      </w:r>
      <w:r w:rsidR="00BC7540">
        <w:rPr>
          <w:rFonts w:hint="eastAsia"/>
          <w:color w:val="EE0000"/>
        </w:rPr>
        <w:t xml:space="preserve"> </w:t>
      </w:r>
      <w:r w:rsidRPr="00BC7540">
        <w:rPr>
          <w:color w:val="EE0000"/>
        </w:rPr>
        <w:t>}}</w:t>
      </w:r>
      <w:r>
        <w:rPr>
          <w:rFonts w:hint="eastAsia"/>
        </w:rPr>
        <w:t>）为多层钢筋混凝土墙板结构建筑，厂房外轮廓尺寸为</w:t>
      </w:r>
      <w:r w:rsidR="006C3862" w:rsidRPr="00BC7540">
        <w:rPr>
          <w:color w:val="EE0000"/>
        </w:rPr>
        <w:t>{{</w:t>
      </w:r>
      <w:r w:rsidR="00BC7540">
        <w:rPr>
          <w:rFonts w:hint="eastAsia"/>
          <w:color w:val="EE0000"/>
        </w:rPr>
        <w:t xml:space="preserve"> </w:t>
      </w:r>
      <w:r w:rsidR="006C3862" w:rsidRPr="00BC7540">
        <w:rPr>
          <w:color w:val="EE0000"/>
        </w:rPr>
        <w:t>workshop_length</w:t>
      </w:r>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w:t>
      </w:r>
      <w:r w:rsidR="006C3862" w:rsidRPr="00BC7540">
        <w:rPr>
          <w:color w:val="EE0000"/>
        </w:rPr>
        <w:t>{{</w:t>
      </w:r>
      <w:r w:rsidR="00BC7540">
        <w:rPr>
          <w:rFonts w:hint="eastAsia"/>
          <w:color w:val="EE0000"/>
        </w:rPr>
        <w:t xml:space="preserve"> </w:t>
      </w:r>
      <w:r w:rsidR="006C3862" w:rsidRPr="00BC7540">
        <w:rPr>
          <w:color w:val="EE0000"/>
        </w:rPr>
        <w:t>workshop_width</w:t>
      </w:r>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，筏板顶标高为</w:t>
      </w:r>
      <w:r w:rsidR="006C3862" w:rsidRPr="00BC7540">
        <w:rPr>
          <w:color w:val="EE0000"/>
        </w:rPr>
        <w:t>{{</w:t>
      </w:r>
      <w:r w:rsidR="00BC7540">
        <w:rPr>
          <w:rFonts w:hint="eastAsia"/>
          <w:color w:val="EE0000"/>
        </w:rPr>
        <w:t xml:space="preserve"> </w:t>
      </w:r>
      <w:r w:rsidR="006C3862" w:rsidRPr="00BC7540">
        <w:rPr>
          <w:color w:val="EE0000"/>
        </w:rPr>
        <w:t>raft_slab_top_elevation</w:t>
      </w:r>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，屋顶标高</w:t>
      </w:r>
      <w:r w:rsidR="006C3862" w:rsidRPr="00BC7540">
        <w:rPr>
          <w:color w:val="EE0000"/>
        </w:rPr>
        <w:t>{{</w:t>
      </w:r>
      <w:r w:rsidR="00BC7540">
        <w:rPr>
          <w:rFonts w:hint="eastAsia"/>
          <w:color w:val="EE0000"/>
        </w:rPr>
        <w:t xml:space="preserve"> </w:t>
      </w:r>
      <w:r w:rsidR="006C3862" w:rsidRPr="00BC7540">
        <w:rPr>
          <w:color w:val="EE0000"/>
        </w:rPr>
        <w:t>roof_top_elevation</w:t>
      </w:r>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w:t>
      </w:r>
      <w:r w:rsidR="006C3862" w:rsidRPr="00BC7540">
        <w:rPr>
          <w:color w:val="EE0000"/>
        </w:rPr>
        <w:t>{{</w:t>
      </w:r>
      <w:r w:rsidR="00BC7540">
        <w:rPr>
          <w:rFonts w:hint="eastAsia"/>
          <w:color w:val="EE0000"/>
        </w:rPr>
        <w:t xml:space="preserve"> </w:t>
      </w:r>
      <w:r w:rsidR="006C3862" w:rsidRPr="00BC7540">
        <w:rPr>
          <w:color w:val="EE0000"/>
        </w:rPr>
        <w:t>subproject_</w:t>
      </w:r>
      <w:r w:rsidR="00156C54" w:rsidRPr="00BC7540">
        <w:rPr>
          <w:color w:val="EE0000"/>
        </w:rPr>
        <w:t>code</w:t>
      </w:r>
      <w:r w:rsidR="00BC7540">
        <w:rPr>
          <w:rFonts w:hint="eastAsia"/>
          <w:color w:val="EE0000"/>
        </w:rPr>
        <w:t xml:space="preserve"> </w:t>
      </w:r>
      <w:r w:rsidR="006C3862" w:rsidRPr="00BC7540">
        <w:rPr>
          <w:color w:val="EE0000"/>
        </w:rPr>
        <w:t>}}</w:t>
      </w:r>
      <w:r>
        <w:rPr>
          <w:rFonts w:hint="eastAsia"/>
        </w:rPr>
        <w:t>厂房与</w:t>
      </w:r>
      <w:r w:rsidR="00D76A7D" w:rsidRPr="00D76A7D">
        <w:rPr>
          <w:rFonts w:hint="eastAsia"/>
          <w:color w:val="EE0000"/>
        </w:rPr>
        <w:t>{{ other_plants | join('</w:t>
      </w:r>
      <w:r w:rsidR="00D76A7D" w:rsidRPr="00D76A7D">
        <w:rPr>
          <w:rFonts w:hint="eastAsia"/>
          <w:color w:val="EE0000"/>
        </w:rPr>
        <w:t>、</w:t>
      </w:r>
      <w:r w:rsidR="00D76A7D" w:rsidRPr="00D76A7D">
        <w:rPr>
          <w:rFonts w:hint="eastAsia"/>
          <w:color w:val="EE0000"/>
        </w:rPr>
        <w:t>') }}</w:t>
      </w:r>
      <w:r>
        <w:rPr>
          <w:rFonts w:hint="eastAsia"/>
        </w:rPr>
        <w:t>厂房共用同一的筏板基础。该厂房属于安全相关物项，为抗震</w:t>
      </w:r>
      <w:r>
        <w:rPr>
          <w:rFonts w:hint="eastAsia"/>
        </w:rPr>
        <w:t>I</w:t>
      </w:r>
      <w:r>
        <w:rPr>
          <w:rFonts w:hint="eastAsia"/>
        </w:rPr>
        <w:t>类构筑物，按照</w:t>
      </w:r>
      <w:r>
        <w:rPr>
          <w:kern w:val="28"/>
          <w:szCs w:val="24"/>
        </w:rPr>
        <w:t>NB/T 20012-2019</w:t>
      </w:r>
      <w:r>
        <w:rPr>
          <w:rFonts w:hint="eastAsia"/>
        </w:rPr>
        <w:t>《</w:t>
      </w:r>
      <w:r>
        <w:rPr>
          <w:kern w:val="28"/>
          <w:szCs w:val="24"/>
        </w:rPr>
        <w:t>压水堆核电厂核安全</w:t>
      </w:r>
      <w:r>
        <w:rPr>
          <w:rFonts w:hint="eastAsia"/>
          <w:kern w:val="28"/>
          <w:szCs w:val="24"/>
        </w:rPr>
        <w:t>相</w:t>
      </w:r>
      <w:r>
        <w:rPr>
          <w:kern w:val="28"/>
          <w:szCs w:val="24"/>
        </w:rPr>
        <w:t>关混凝土结构设计</w:t>
      </w:r>
      <w:r>
        <w:rPr>
          <w:rFonts w:hint="eastAsia"/>
          <w:kern w:val="28"/>
          <w:szCs w:val="24"/>
        </w:rPr>
        <w:t>规范</w:t>
      </w:r>
      <w:r>
        <w:rPr>
          <w:rFonts w:hint="eastAsia"/>
        </w:rPr>
        <w:t>》所要求的荷载及荷载效应组合进行分析和设计。</w:t>
      </w:r>
    </w:p>
    <w:p w14:paraId="0DAA6A60" w14:textId="77777777" w:rsidR="003C3FB5" w:rsidRDefault="009002AF">
      <w:pPr>
        <w:spacing w:line="360" w:lineRule="auto"/>
        <w:ind w:firstLineChars="200" w:firstLine="480"/>
        <w:jc w:val="distribute"/>
      </w:pPr>
      <w:r>
        <w:rPr>
          <w:rFonts w:hint="eastAsia"/>
        </w:rPr>
        <w:t>本报告采用的计算程序为通用的有限元计算软件</w:t>
      </w:r>
      <w:r>
        <w:rPr>
          <w:rFonts w:hint="eastAsia"/>
        </w:rPr>
        <w:t>ANSYS Mechnical 18.2</w:t>
      </w:r>
      <w:r>
        <w:rPr>
          <w:rFonts w:hint="eastAsia"/>
        </w:rPr>
        <w:t>，该程序广泛应用于各个核电站建构筑物的结构计算，其软件有效性已经得到国家核安全局的认可，并已获得了我公司计算类软件有效性证书，软件编号：</w:t>
      </w:r>
      <w:r>
        <w:rPr>
          <w:rFonts w:hint="eastAsia"/>
        </w:rPr>
        <w:t>61022N020170002</w:t>
      </w:r>
      <w:r>
        <w:rPr>
          <w:rFonts w:hint="eastAsia"/>
        </w:rPr>
        <w:t>。</w:t>
      </w:r>
    </w:p>
    <w:p w14:paraId="5DBF8EFC" w14:textId="42738E56" w:rsidR="003C3FB5" w:rsidRDefault="00156C54">
      <w:pPr>
        <w:spacing w:line="360" w:lineRule="auto"/>
        <w:ind w:firstLineChars="200" w:firstLine="480"/>
      </w:pPr>
      <w:r w:rsidRPr="00D76A7D">
        <w:rPr>
          <w:color w:val="EE0000"/>
        </w:rPr>
        <w:t>{{</w:t>
      </w:r>
      <w:r w:rsidR="00D76A7D" w:rsidRPr="00D76A7D">
        <w:rPr>
          <w:rFonts w:hint="eastAsia"/>
          <w:color w:val="EE0000"/>
        </w:rPr>
        <w:t xml:space="preserve"> </w:t>
      </w:r>
      <w:r w:rsidRPr="00D76A7D">
        <w:rPr>
          <w:color w:val="EE0000"/>
        </w:rPr>
        <w:t>subproject_code</w:t>
      </w:r>
      <w:r w:rsidR="00D76A7D" w:rsidRPr="00D76A7D">
        <w:rPr>
          <w:rFonts w:hint="eastAsia"/>
          <w:color w:val="EE0000"/>
        </w:rPr>
        <w:t xml:space="preserve"> </w:t>
      </w:r>
      <w:r w:rsidRPr="00D76A7D">
        <w:rPr>
          <w:color w:val="EE0000"/>
        </w:rPr>
        <w:t>}}</w:t>
      </w:r>
      <w:r>
        <w:rPr>
          <w:rFonts w:hint="eastAsia"/>
        </w:rPr>
        <w:t>厂房</w:t>
      </w:r>
      <w:r w:rsidRPr="00D76A7D">
        <w:rPr>
          <w:color w:val="EE0000"/>
        </w:rPr>
        <w:t>{{</w:t>
      </w:r>
      <w:r w:rsidR="00D76A7D" w:rsidRPr="00D76A7D">
        <w:rPr>
          <w:rFonts w:hint="eastAsia"/>
          <w:color w:val="EE0000"/>
        </w:rPr>
        <w:t xml:space="preserve"> </w:t>
      </w:r>
      <w:r w:rsidRPr="00D76A7D">
        <w:rPr>
          <w:color w:val="EE0000"/>
        </w:rPr>
        <w:t>plant_elevation_range</w:t>
      </w:r>
      <w:r w:rsidR="00D76A7D" w:rsidRPr="00D76A7D">
        <w:rPr>
          <w:rFonts w:hint="eastAsia"/>
          <w:color w:val="EE0000"/>
        </w:rPr>
        <w:t xml:space="preserve"> </w:t>
      </w:r>
      <w:r w:rsidRPr="00D76A7D">
        <w:rPr>
          <w:color w:val="EE0000"/>
        </w:rPr>
        <w:t>}}</w:t>
      </w:r>
      <w:r>
        <w:rPr>
          <w:rFonts w:hint="eastAsia"/>
        </w:rPr>
        <w:t>标高墙体平面布置图如下：</w:t>
      </w:r>
    </w:p>
    <w:p w14:paraId="18DD3689" w14:textId="253EFEF1" w:rsidR="003C3FB5" w:rsidRPr="003E6985" w:rsidRDefault="008335E0">
      <w:pPr>
        <w:spacing w:line="360" w:lineRule="auto"/>
        <w:ind w:firstLineChars="200" w:firstLine="480"/>
        <w:jc w:val="center"/>
        <w:rPr>
          <w:color w:val="EE0000"/>
        </w:rPr>
      </w:pPr>
      <w:r w:rsidRPr="003E6985">
        <w:rPr>
          <w:rFonts w:hint="eastAsia"/>
          <w:color w:val="EE0000"/>
        </w:rPr>
        <w:t>{</w:t>
      </w:r>
      <w:r w:rsidR="004C26E9">
        <w:rPr>
          <w:rFonts w:hint="eastAsia"/>
          <w:color w:val="EE0000"/>
        </w:rPr>
        <w:t>{</w:t>
      </w:r>
      <w:r w:rsidRPr="003E6985">
        <w:rPr>
          <w:rFonts w:hint="eastAsia"/>
          <w:color w:val="EE0000"/>
        </w:rPr>
        <w:t xml:space="preserve"> image</w:t>
      </w:r>
      <w:r w:rsidR="002D77D6" w:rsidRPr="003E6985">
        <w:rPr>
          <w:color w:val="EE0000"/>
        </w:rPr>
        <w:t>_</w:t>
      </w:r>
      <w:r w:rsidR="002D77D6" w:rsidRPr="003E6985">
        <w:rPr>
          <w:b/>
          <w:bCs/>
          <w:color w:val="EE0000"/>
        </w:rPr>
        <w:t>plant_elevation_layout</w:t>
      </w:r>
      <w:r w:rsidR="002D77D6" w:rsidRPr="003E6985">
        <w:rPr>
          <w:rFonts w:hint="eastAsia"/>
          <w:color w:val="EE0000"/>
        </w:rPr>
        <w:t xml:space="preserve"> </w:t>
      </w:r>
      <w:r w:rsidR="004C26E9">
        <w:rPr>
          <w:rFonts w:hint="eastAsia"/>
          <w:color w:val="EE0000"/>
        </w:rPr>
        <w:t>}</w:t>
      </w:r>
      <w:r w:rsidR="002D77D6" w:rsidRPr="003E6985">
        <w:rPr>
          <w:rFonts w:hint="eastAsia"/>
          <w:color w:val="EE0000"/>
        </w:rPr>
        <w:t xml:space="preserve">} </w:t>
      </w:r>
    </w:p>
    <w:p w14:paraId="7981E934" w14:textId="620461F6" w:rsidR="003C3FB5" w:rsidRDefault="003E6985">
      <w:pPr>
        <w:spacing w:line="360" w:lineRule="auto"/>
        <w:jc w:val="center"/>
        <w:rPr>
          <w:szCs w:val="24"/>
        </w:rPr>
      </w:pPr>
      <w:bookmarkStart w:id="6" w:name="_Toc404690990"/>
      <w:r w:rsidRPr="003E6985">
        <w:rPr>
          <w:rFonts w:hint="eastAsia"/>
          <w:szCs w:val="24"/>
        </w:rPr>
        <w:t>图</w:t>
      </w:r>
      <w:r w:rsidR="004C26E9" w:rsidRPr="004C26E9">
        <w:rPr>
          <w:rFonts w:hint="eastAsia"/>
          <w:szCs w:val="24"/>
        </w:rPr>
        <w:t>1</w:t>
      </w:r>
      <w:r w:rsidRPr="004C26E9">
        <w:rPr>
          <w:rFonts w:hint="eastAsia"/>
          <w:szCs w:val="24"/>
        </w:rPr>
        <w:t>.</w:t>
      </w:r>
      <w:r w:rsidR="004C26E9" w:rsidRPr="004C26E9">
        <w:rPr>
          <w:rFonts w:hint="eastAsia"/>
          <w:szCs w:val="24"/>
        </w:rPr>
        <w:t>1</w:t>
      </w:r>
      <w:r w:rsidRPr="003E6985">
        <w:rPr>
          <w:rFonts w:hint="eastAsia"/>
          <w:szCs w:val="24"/>
        </w:rPr>
        <w:t xml:space="preserve"> </w:t>
      </w:r>
      <w:r w:rsidR="009002AF">
        <w:rPr>
          <w:rFonts w:hint="eastAsia"/>
          <w:szCs w:val="24"/>
        </w:rPr>
        <w:t xml:space="preserve"> </w:t>
      </w:r>
      <w:r w:rsidR="00156C54" w:rsidRPr="003E6985">
        <w:rPr>
          <w:color w:val="EE0000"/>
          <w:szCs w:val="24"/>
        </w:rPr>
        <w:t>{{</w:t>
      </w:r>
      <w:r w:rsidRPr="003E6985">
        <w:rPr>
          <w:rFonts w:hint="eastAsia"/>
          <w:color w:val="EE0000"/>
          <w:szCs w:val="24"/>
        </w:rPr>
        <w:t xml:space="preserve"> </w:t>
      </w:r>
      <w:r w:rsidR="00156C54" w:rsidRPr="003E6985">
        <w:rPr>
          <w:color w:val="EE0000"/>
          <w:szCs w:val="24"/>
        </w:rPr>
        <w:t>plant_elevation_range</w:t>
      </w:r>
      <w:r w:rsidRPr="003E6985">
        <w:rPr>
          <w:rFonts w:hint="eastAsia"/>
          <w:color w:val="EE0000"/>
          <w:szCs w:val="24"/>
        </w:rPr>
        <w:t xml:space="preserve"> </w:t>
      </w:r>
      <w:r w:rsidR="00156C54" w:rsidRPr="003E6985">
        <w:rPr>
          <w:color w:val="EE0000"/>
          <w:szCs w:val="24"/>
        </w:rPr>
        <w:t>}}</w:t>
      </w:r>
      <w:r w:rsidR="009002AF">
        <w:rPr>
          <w:rFonts w:hint="eastAsia"/>
          <w:szCs w:val="24"/>
        </w:rPr>
        <w:t>标高墙体平面布置图</w:t>
      </w:r>
    </w:p>
    <w:p w14:paraId="07DC5C04" w14:textId="77777777" w:rsidR="003C3FB5" w:rsidRDefault="009002AF">
      <w:pPr>
        <w:pStyle w:val="1"/>
        <w:keepNext/>
        <w:keepLines/>
        <w:numPr>
          <w:ilvl w:val="0"/>
          <w:numId w:val="14"/>
        </w:numPr>
        <w:spacing w:beforeLines="0" w:before="156"/>
        <w:rPr>
          <w:rFonts w:hint="eastAsia"/>
          <w:kern w:val="20"/>
          <w:sz w:val="28"/>
          <w:szCs w:val="28"/>
        </w:rPr>
      </w:pPr>
      <w:bookmarkStart w:id="7" w:name="_Toc15208"/>
      <w:r>
        <w:rPr>
          <w:kern w:val="20"/>
          <w:sz w:val="28"/>
          <w:szCs w:val="28"/>
        </w:rPr>
        <w:t>分析计算依据</w:t>
      </w:r>
      <w:bookmarkEnd w:id="6"/>
      <w:bookmarkEnd w:id="7"/>
    </w:p>
    <w:p w14:paraId="2BC2BD20" w14:textId="77777777" w:rsidR="003C3FB5" w:rsidRDefault="009002AF">
      <w:pPr>
        <w:spacing w:line="360" w:lineRule="auto"/>
        <w:outlineLvl w:val="3"/>
        <w:rPr>
          <w:b/>
        </w:rPr>
      </w:pPr>
      <w:bookmarkStart w:id="8" w:name="_Toc381818897"/>
      <w:bookmarkStart w:id="9" w:name="_Toc390419243"/>
      <w:bookmarkStart w:id="10" w:name="_Toc382300927"/>
      <w:r>
        <w:rPr>
          <w:b/>
        </w:rPr>
        <w:t xml:space="preserve">2.1 </w:t>
      </w:r>
      <w:r>
        <w:rPr>
          <w:b/>
        </w:rPr>
        <w:t>国家规范标准</w:t>
      </w:r>
      <w:bookmarkEnd w:id="8"/>
      <w:bookmarkEnd w:id="9"/>
      <w:bookmarkEnd w:id="10"/>
    </w:p>
    <w:p w14:paraId="68DE4CE3" w14:textId="77777777" w:rsidR="003C3FB5" w:rsidRDefault="009002AF">
      <w:pPr>
        <w:autoSpaceDE w:val="0"/>
        <w:autoSpaceDN w:val="0"/>
        <w:spacing w:line="360" w:lineRule="auto"/>
        <w:jc w:val="left"/>
        <w:rPr>
          <w:rFonts w:ascii="Times New Roman" w:hAnsi="Times New Roman"/>
          <w:kern w:val="28"/>
          <w:szCs w:val="24"/>
        </w:rPr>
      </w:pPr>
      <w:bookmarkStart w:id="11" w:name="_Toc381818898"/>
      <w:bookmarkStart w:id="12" w:name="_Toc382300928"/>
      <w:bookmarkStart w:id="13" w:name="_Toc390419244"/>
      <w:r>
        <w:rPr>
          <w:rFonts w:ascii="Times New Roman" w:hAnsi="Times New Roman"/>
          <w:kern w:val="28"/>
          <w:szCs w:val="24"/>
        </w:rPr>
        <w:t>（</w:t>
      </w:r>
      <w:r>
        <w:rPr>
          <w:rFonts w:ascii="Times New Roman" w:hAnsi="Times New Roman"/>
          <w:kern w:val="28"/>
          <w:szCs w:val="24"/>
        </w:rPr>
        <w:t>1</w:t>
      </w:r>
      <w:r>
        <w:rPr>
          <w:rFonts w:ascii="Times New Roman" w:hAnsi="Times New Roman"/>
          <w:kern w:val="28"/>
          <w:szCs w:val="24"/>
        </w:rPr>
        <w:t>）《混凝土结构设计</w:t>
      </w:r>
      <w:r>
        <w:rPr>
          <w:rFonts w:ascii="Times New Roman" w:hAnsi="Times New Roman" w:hint="eastAsia"/>
          <w:kern w:val="28"/>
          <w:szCs w:val="24"/>
        </w:rPr>
        <w:t>标准</w:t>
      </w:r>
      <w:r>
        <w:rPr>
          <w:rFonts w:ascii="Times New Roman" w:hAnsi="Times New Roman"/>
          <w:kern w:val="28"/>
          <w:szCs w:val="24"/>
        </w:rPr>
        <w:t>》</w:t>
      </w:r>
      <w:r>
        <w:rPr>
          <w:rFonts w:ascii="Times New Roman" w:hAnsi="Times New Roman"/>
          <w:kern w:val="28"/>
          <w:szCs w:val="24"/>
        </w:rPr>
        <w:t>GB</w:t>
      </w:r>
      <w:r>
        <w:rPr>
          <w:rFonts w:ascii="Times New Roman" w:hAnsi="Times New Roman" w:hint="eastAsia"/>
          <w:kern w:val="28"/>
          <w:szCs w:val="24"/>
        </w:rPr>
        <w:t xml:space="preserve">/T </w:t>
      </w:r>
      <w:r>
        <w:rPr>
          <w:rFonts w:ascii="Times New Roman" w:hAnsi="Times New Roman"/>
          <w:kern w:val="28"/>
          <w:szCs w:val="24"/>
        </w:rPr>
        <w:t>50010-2010</w:t>
      </w:r>
      <w:r>
        <w:rPr>
          <w:rFonts w:ascii="Times New Roman" w:hAnsi="Times New Roman" w:hint="eastAsia"/>
          <w:kern w:val="28"/>
          <w:szCs w:val="24"/>
        </w:rPr>
        <w:t>（</w:t>
      </w:r>
      <w:r>
        <w:rPr>
          <w:rFonts w:ascii="Times New Roman" w:hAnsi="Times New Roman" w:hint="eastAsia"/>
          <w:kern w:val="28"/>
          <w:szCs w:val="24"/>
        </w:rPr>
        <w:t>2024</w:t>
      </w:r>
      <w:r>
        <w:rPr>
          <w:rFonts w:ascii="Times New Roman" w:hAnsi="Times New Roman" w:hint="eastAsia"/>
          <w:kern w:val="28"/>
          <w:szCs w:val="24"/>
        </w:rPr>
        <w:t>版）</w:t>
      </w:r>
    </w:p>
    <w:p w14:paraId="33389F9F"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kern w:val="28"/>
          <w:szCs w:val="24"/>
        </w:rPr>
        <w:t>（</w:t>
      </w:r>
      <w:r>
        <w:rPr>
          <w:rFonts w:ascii="Times New Roman" w:hAnsi="Times New Roman" w:hint="eastAsia"/>
          <w:kern w:val="28"/>
          <w:szCs w:val="24"/>
        </w:rPr>
        <w:t>2</w:t>
      </w:r>
      <w:r>
        <w:rPr>
          <w:rFonts w:ascii="Times New Roman" w:hAnsi="Times New Roman"/>
          <w:kern w:val="28"/>
          <w:szCs w:val="24"/>
        </w:rPr>
        <w:t>）《核电厂抗震设计</w:t>
      </w:r>
      <w:r>
        <w:rPr>
          <w:rFonts w:ascii="Times New Roman" w:hAnsi="Times New Roman" w:hint="eastAsia"/>
          <w:kern w:val="28"/>
          <w:szCs w:val="24"/>
        </w:rPr>
        <w:t>标准</w:t>
      </w:r>
      <w:r>
        <w:rPr>
          <w:rFonts w:ascii="Times New Roman" w:hAnsi="Times New Roman"/>
          <w:kern w:val="28"/>
          <w:szCs w:val="24"/>
        </w:rPr>
        <w:t>》</w:t>
      </w:r>
      <w:r>
        <w:rPr>
          <w:rFonts w:ascii="Times New Roman" w:hAnsi="Times New Roman"/>
          <w:kern w:val="28"/>
          <w:szCs w:val="24"/>
        </w:rPr>
        <w:t>GB50267-2019</w:t>
      </w:r>
    </w:p>
    <w:p w14:paraId="1E50539B"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kern w:val="28"/>
          <w:szCs w:val="24"/>
        </w:rPr>
        <w:t>（</w:t>
      </w:r>
      <w:r>
        <w:rPr>
          <w:rFonts w:ascii="Times New Roman" w:hAnsi="Times New Roman" w:hint="eastAsia"/>
          <w:kern w:val="28"/>
          <w:szCs w:val="24"/>
        </w:rPr>
        <w:t>3</w:t>
      </w:r>
      <w:r>
        <w:rPr>
          <w:rFonts w:ascii="Times New Roman" w:hAnsi="Times New Roman"/>
          <w:kern w:val="28"/>
          <w:szCs w:val="24"/>
        </w:rPr>
        <w:t>）《压水堆核电厂核安全</w:t>
      </w:r>
      <w:r>
        <w:rPr>
          <w:rFonts w:ascii="Times New Roman" w:hAnsi="Times New Roman" w:hint="eastAsia"/>
          <w:kern w:val="28"/>
          <w:szCs w:val="24"/>
        </w:rPr>
        <w:t>相</w:t>
      </w:r>
      <w:r>
        <w:rPr>
          <w:rFonts w:ascii="Times New Roman" w:hAnsi="Times New Roman"/>
          <w:kern w:val="28"/>
          <w:szCs w:val="24"/>
        </w:rPr>
        <w:t>关混凝土结构设计</w:t>
      </w:r>
      <w:r>
        <w:rPr>
          <w:rFonts w:ascii="Times New Roman" w:hAnsi="Times New Roman" w:hint="eastAsia"/>
          <w:kern w:val="28"/>
          <w:szCs w:val="24"/>
        </w:rPr>
        <w:t>规范</w:t>
      </w:r>
      <w:r>
        <w:rPr>
          <w:rFonts w:ascii="Times New Roman" w:hAnsi="Times New Roman"/>
          <w:kern w:val="28"/>
          <w:szCs w:val="24"/>
        </w:rPr>
        <w:t>》</w:t>
      </w:r>
      <w:r>
        <w:rPr>
          <w:rFonts w:ascii="Times New Roman" w:hAnsi="Times New Roman"/>
          <w:kern w:val="28"/>
          <w:szCs w:val="24"/>
        </w:rPr>
        <w:t>NB/T 20012-2019</w:t>
      </w:r>
    </w:p>
    <w:p w14:paraId="0AA427AB"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kern w:val="28"/>
          <w:szCs w:val="24"/>
        </w:rPr>
        <w:t>（</w:t>
      </w:r>
      <w:r>
        <w:rPr>
          <w:rFonts w:ascii="Times New Roman" w:hAnsi="Times New Roman" w:hint="eastAsia"/>
          <w:kern w:val="28"/>
          <w:szCs w:val="24"/>
        </w:rPr>
        <w:t>4</w:t>
      </w:r>
      <w:r>
        <w:rPr>
          <w:rFonts w:ascii="Times New Roman" w:hAnsi="Times New Roman"/>
          <w:kern w:val="28"/>
          <w:szCs w:val="24"/>
        </w:rPr>
        <w:t>）《核电厂厂房设计荷载规范》</w:t>
      </w:r>
      <w:r>
        <w:rPr>
          <w:rFonts w:ascii="Times New Roman" w:hAnsi="Times New Roman"/>
          <w:kern w:val="28"/>
          <w:szCs w:val="24"/>
        </w:rPr>
        <w:t>NB/T 20105-2019</w:t>
      </w:r>
    </w:p>
    <w:p w14:paraId="5692941A"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hint="eastAsia"/>
          <w:kern w:val="28"/>
          <w:szCs w:val="24"/>
        </w:rPr>
        <w:t>（</w:t>
      </w:r>
      <w:r>
        <w:rPr>
          <w:rFonts w:ascii="Times New Roman" w:hAnsi="Times New Roman" w:hint="eastAsia"/>
          <w:kern w:val="28"/>
          <w:szCs w:val="24"/>
        </w:rPr>
        <w:t>5</w:t>
      </w:r>
      <w:r>
        <w:rPr>
          <w:rFonts w:ascii="Times New Roman" w:hAnsi="Times New Roman" w:hint="eastAsia"/>
          <w:kern w:val="28"/>
          <w:szCs w:val="24"/>
        </w:rPr>
        <w:t>）《核电厂混凝土结构技术标准》</w:t>
      </w:r>
      <w:r>
        <w:rPr>
          <w:rFonts w:ascii="Times New Roman" w:hAnsi="Times New Roman" w:hint="eastAsia"/>
          <w:kern w:val="28"/>
          <w:szCs w:val="24"/>
        </w:rPr>
        <w:t>G</w:t>
      </w:r>
      <w:r>
        <w:rPr>
          <w:rFonts w:ascii="Times New Roman" w:hAnsi="Times New Roman"/>
          <w:kern w:val="28"/>
          <w:szCs w:val="24"/>
        </w:rPr>
        <w:t>B/T 51390-2019</w:t>
      </w:r>
    </w:p>
    <w:p w14:paraId="50488023" w14:textId="5F20AA5A" w:rsidR="003C3FB5" w:rsidRDefault="009002AF">
      <w:pPr>
        <w:spacing w:line="360" w:lineRule="auto"/>
        <w:outlineLvl w:val="3"/>
        <w:rPr>
          <w:b/>
        </w:rPr>
      </w:pPr>
      <w:r>
        <w:rPr>
          <w:b/>
        </w:rPr>
        <w:t>2.2</w:t>
      </w:r>
      <w:r w:rsidR="003F67D6">
        <w:rPr>
          <w:rFonts w:hint="eastAsia"/>
          <w:b/>
        </w:rPr>
        <w:t xml:space="preserve"> </w:t>
      </w:r>
      <w:r>
        <w:rPr>
          <w:b/>
        </w:rPr>
        <w:t>核安全法规和导则</w:t>
      </w:r>
      <w:bookmarkEnd w:id="11"/>
      <w:bookmarkEnd w:id="12"/>
      <w:bookmarkEnd w:id="13"/>
    </w:p>
    <w:p w14:paraId="08689EA0" w14:textId="768AE89B" w:rsidR="003C3FB5" w:rsidRDefault="009002AF">
      <w:pPr>
        <w:autoSpaceDE w:val="0"/>
        <w:autoSpaceDN w:val="0"/>
        <w:spacing w:line="360" w:lineRule="auto"/>
        <w:jc w:val="left"/>
        <w:rPr>
          <w:kern w:val="28"/>
          <w:szCs w:val="24"/>
        </w:rPr>
      </w:pPr>
      <w:r>
        <w:rPr>
          <w:kern w:val="28"/>
          <w:szCs w:val="24"/>
        </w:rPr>
        <w:t>（</w:t>
      </w:r>
      <w:r>
        <w:rPr>
          <w:kern w:val="28"/>
          <w:szCs w:val="24"/>
        </w:rPr>
        <w:t>1</w:t>
      </w:r>
      <w:r>
        <w:rPr>
          <w:kern w:val="28"/>
          <w:szCs w:val="24"/>
        </w:rPr>
        <w:t>）《核电厂设计安全规定》</w:t>
      </w:r>
      <w:r>
        <w:rPr>
          <w:kern w:val="28"/>
          <w:szCs w:val="24"/>
        </w:rPr>
        <w:t>(HAF102</w:t>
      </w:r>
      <w:r w:rsidR="002D77D6">
        <w:rPr>
          <w:rFonts w:hint="eastAsia"/>
          <w:kern w:val="28"/>
          <w:szCs w:val="24"/>
        </w:rPr>
        <w:t>-2016</w:t>
      </w:r>
      <w:r>
        <w:rPr>
          <w:kern w:val="28"/>
          <w:szCs w:val="24"/>
        </w:rPr>
        <w:t>)</w:t>
      </w:r>
    </w:p>
    <w:p w14:paraId="24CEAB83" w14:textId="4C4F7415" w:rsidR="003C3FB5" w:rsidRDefault="009002AF">
      <w:pPr>
        <w:autoSpaceDE w:val="0"/>
        <w:autoSpaceDN w:val="0"/>
        <w:spacing w:line="360" w:lineRule="auto"/>
        <w:jc w:val="left"/>
        <w:rPr>
          <w:kern w:val="28"/>
          <w:szCs w:val="24"/>
        </w:rPr>
      </w:pPr>
      <w:r>
        <w:rPr>
          <w:kern w:val="28"/>
          <w:szCs w:val="24"/>
        </w:rPr>
        <w:t>（</w:t>
      </w:r>
      <w:r w:rsidR="002D77D6">
        <w:rPr>
          <w:rFonts w:hint="eastAsia"/>
          <w:kern w:val="28"/>
          <w:szCs w:val="24"/>
        </w:rPr>
        <w:t>2</w:t>
      </w:r>
      <w:r>
        <w:rPr>
          <w:kern w:val="28"/>
          <w:szCs w:val="24"/>
        </w:rPr>
        <w:t>）《核电厂的抗震设计与鉴定》</w:t>
      </w:r>
      <w:r>
        <w:rPr>
          <w:kern w:val="28"/>
          <w:szCs w:val="24"/>
        </w:rPr>
        <w:t>(HAD102/02</w:t>
      </w:r>
      <w:r w:rsidR="002D77D6">
        <w:rPr>
          <w:rFonts w:hint="eastAsia"/>
          <w:kern w:val="28"/>
          <w:szCs w:val="24"/>
        </w:rPr>
        <w:t>-2019</w:t>
      </w:r>
      <w:r>
        <w:rPr>
          <w:kern w:val="28"/>
          <w:szCs w:val="24"/>
        </w:rPr>
        <w:t>)</w:t>
      </w:r>
    </w:p>
    <w:p w14:paraId="279686CD" w14:textId="77777777" w:rsidR="003C3FB5" w:rsidRDefault="009002AF">
      <w:pPr>
        <w:spacing w:line="360" w:lineRule="auto"/>
        <w:outlineLvl w:val="3"/>
        <w:rPr>
          <w:b/>
        </w:rPr>
      </w:pPr>
      <w:bookmarkStart w:id="14" w:name="_Toc382300929"/>
      <w:bookmarkStart w:id="15" w:name="_Toc381818900"/>
      <w:bookmarkStart w:id="16" w:name="_Toc390419245"/>
      <w:r>
        <w:rPr>
          <w:b/>
        </w:rPr>
        <w:t xml:space="preserve">2.3 </w:t>
      </w:r>
      <w:r>
        <w:rPr>
          <w:b/>
        </w:rPr>
        <w:t>参考文件</w:t>
      </w:r>
      <w:bookmarkEnd w:id="14"/>
      <w:bookmarkEnd w:id="15"/>
      <w:bookmarkEnd w:id="16"/>
    </w:p>
    <w:p w14:paraId="54BE2184" w14:textId="7D6DCF46" w:rsidR="003C3FB5" w:rsidRDefault="009002AF">
      <w:pPr>
        <w:pStyle w:val="affff1"/>
        <w:widowControl/>
        <w:spacing w:line="360" w:lineRule="auto"/>
        <w:ind w:firstLineChars="0" w:firstLine="0"/>
        <w:jc w:val="left"/>
        <w:rPr>
          <w:rFonts w:ascii="宋体"/>
          <w:szCs w:val="24"/>
        </w:rPr>
      </w:pPr>
      <w:bookmarkStart w:id="17" w:name="_Toc404690991"/>
      <w:r>
        <w:rPr>
          <w:rFonts w:ascii="宋体" w:hint="eastAsia"/>
          <w:szCs w:val="24"/>
        </w:rPr>
        <w:t>（1）</w:t>
      </w:r>
      <w:r w:rsidR="002D77D6" w:rsidRPr="003E6985">
        <w:rPr>
          <w:color w:val="EE0000"/>
          <w:szCs w:val="24"/>
        </w:rPr>
        <w:t>{{</w:t>
      </w:r>
      <w:r w:rsidR="003E6985" w:rsidRPr="003E6985">
        <w:rPr>
          <w:rFonts w:hint="eastAsia"/>
          <w:color w:val="EE0000"/>
          <w:szCs w:val="24"/>
        </w:rPr>
        <w:t xml:space="preserve"> </w:t>
      </w:r>
      <w:r w:rsidR="002D77D6" w:rsidRPr="003E6985">
        <w:rPr>
          <w:color w:val="EE0000"/>
          <w:szCs w:val="24"/>
        </w:rPr>
        <w:t>project_name</w:t>
      </w:r>
      <w:r w:rsidR="003E6985" w:rsidRPr="003E6985">
        <w:rPr>
          <w:rFonts w:hint="eastAsia"/>
          <w:color w:val="EE0000"/>
          <w:szCs w:val="24"/>
        </w:rPr>
        <w:t xml:space="preserve"> </w:t>
      </w:r>
      <w:r w:rsidR="002D77D6" w:rsidRPr="003E6985">
        <w:rPr>
          <w:color w:val="EE0000"/>
          <w:szCs w:val="24"/>
        </w:rPr>
        <w:t>}}</w:t>
      </w:r>
      <w:r>
        <w:rPr>
          <w:rFonts w:ascii="宋体" w:hint="eastAsia"/>
          <w:szCs w:val="24"/>
        </w:rPr>
        <w:t>厂房</w:t>
      </w:r>
      <w:r>
        <w:rPr>
          <w:rFonts w:ascii="宋体"/>
          <w:szCs w:val="24"/>
        </w:rPr>
        <w:t>D0</w:t>
      </w:r>
      <w:r>
        <w:rPr>
          <w:rFonts w:ascii="宋体" w:hint="eastAsia"/>
          <w:szCs w:val="24"/>
        </w:rPr>
        <w:t>条件图；</w:t>
      </w:r>
    </w:p>
    <w:p w14:paraId="1D18A3E4" w14:textId="6C5A5333" w:rsidR="003C3FB5" w:rsidRDefault="009002AF">
      <w:pPr>
        <w:pStyle w:val="affff1"/>
        <w:widowControl/>
        <w:spacing w:line="360" w:lineRule="auto"/>
        <w:ind w:firstLineChars="0" w:firstLine="0"/>
        <w:jc w:val="left"/>
        <w:rPr>
          <w:rFonts w:ascii="宋体"/>
          <w:szCs w:val="24"/>
        </w:rPr>
      </w:pPr>
      <w:r>
        <w:rPr>
          <w:rFonts w:ascii="宋体" w:hint="eastAsia"/>
          <w:szCs w:val="24"/>
        </w:rPr>
        <w:t>（2）《</w:t>
      </w:r>
      <w:r w:rsidR="002D77D6" w:rsidRPr="003E6985">
        <w:rPr>
          <w:color w:val="EE0000"/>
          <w:szCs w:val="24"/>
        </w:rPr>
        <w:t>{{</w:t>
      </w:r>
      <w:r w:rsidR="003E6985" w:rsidRPr="003E6985">
        <w:rPr>
          <w:rFonts w:hint="eastAsia"/>
          <w:color w:val="EE0000"/>
          <w:szCs w:val="24"/>
        </w:rPr>
        <w:t xml:space="preserve"> </w:t>
      </w:r>
      <w:r w:rsidR="002D77D6" w:rsidRPr="003E6985">
        <w:rPr>
          <w:color w:val="EE0000"/>
          <w:szCs w:val="24"/>
        </w:rPr>
        <w:t>project_name</w:t>
      </w:r>
      <w:r w:rsidR="003E6985" w:rsidRPr="003E6985">
        <w:rPr>
          <w:rFonts w:hint="eastAsia"/>
          <w:color w:val="EE0000"/>
          <w:szCs w:val="24"/>
        </w:rPr>
        <w:t xml:space="preserve"> </w:t>
      </w:r>
      <w:r w:rsidR="002D77D6" w:rsidRPr="003E6985">
        <w:rPr>
          <w:color w:val="EE0000"/>
          <w:szCs w:val="24"/>
        </w:rPr>
        <w:t>}}</w:t>
      </w:r>
      <w:r>
        <w:rPr>
          <w:rFonts w:ascii="宋体" w:hint="eastAsia"/>
          <w:szCs w:val="24"/>
        </w:rPr>
        <w:t xml:space="preserve"> 核岛岩土工程详勘总报告》；</w:t>
      </w:r>
    </w:p>
    <w:p w14:paraId="55541A9F" w14:textId="53356AEF" w:rsidR="003C3FB5" w:rsidRDefault="009002AF">
      <w:pPr>
        <w:pStyle w:val="affff1"/>
        <w:widowControl/>
        <w:spacing w:line="360" w:lineRule="auto"/>
        <w:ind w:firstLineChars="0" w:firstLine="0"/>
        <w:jc w:val="left"/>
        <w:rPr>
          <w:rFonts w:ascii="宋体"/>
          <w:szCs w:val="24"/>
        </w:rPr>
      </w:pPr>
      <w:r>
        <w:rPr>
          <w:rFonts w:ascii="宋体" w:hint="eastAsia"/>
          <w:szCs w:val="24"/>
        </w:rPr>
        <w:t>（</w:t>
      </w:r>
      <w:r>
        <w:rPr>
          <w:rFonts w:ascii="宋体"/>
          <w:szCs w:val="24"/>
        </w:rPr>
        <w:t>3</w:t>
      </w:r>
      <w:r>
        <w:rPr>
          <w:rFonts w:ascii="宋体" w:hint="eastAsia"/>
          <w:szCs w:val="24"/>
        </w:rPr>
        <w:t>）《</w:t>
      </w:r>
      <w:r w:rsidR="002D77D6" w:rsidRPr="003E6985">
        <w:rPr>
          <w:color w:val="EE0000"/>
          <w:szCs w:val="24"/>
        </w:rPr>
        <w:t>{{</w:t>
      </w:r>
      <w:r w:rsidR="003E6985" w:rsidRPr="003E6985">
        <w:rPr>
          <w:rFonts w:hint="eastAsia"/>
          <w:color w:val="EE0000"/>
          <w:szCs w:val="24"/>
        </w:rPr>
        <w:t xml:space="preserve"> </w:t>
      </w:r>
      <w:r w:rsidR="002D77D6" w:rsidRPr="003E6985">
        <w:rPr>
          <w:color w:val="EE0000"/>
          <w:szCs w:val="24"/>
        </w:rPr>
        <w:t>project_name</w:t>
      </w:r>
      <w:r w:rsidR="003E6985" w:rsidRPr="003E6985">
        <w:rPr>
          <w:rFonts w:hint="eastAsia"/>
          <w:color w:val="EE0000"/>
          <w:szCs w:val="24"/>
        </w:rPr>
        <w:t xml:space="preserve"> </w:t>
      </w:r>
      <w:r w:rsidR="002D77D6" w:rsidRPr="003E6985">
        <w:rPr>
          <w:color w:val="EE0000"/>
          <w:szCs w:val="24"/>
        </w:rPr>
        <w:t>}}</w:t>
      </w:r>
      <w:r w:rsidR="003E6985">
        <w:rPr>
          <w:rFonts w:hint="eastAsia"/>
          <w:color w:val="EE0000"/>
          <w:szCs w:val="24"/>
        </w:rPr>
        <w:t xml:space="preserve"> </w:t>
      </w:r>
      <w:r>
        <w:rPr>
          <w:rFonts w:ascii="宋体" w:hint="eastAsia"/>
          <w:szCs w:val="24"/>
        </w:rPr>
        <w:t>厂址设计参数》（</w:t>
      </w:r>
      <w:r w:rsidR="000B271F" w:rsidRPr="000B271F">
        <w:rPr>
          <w:color w:val="EE0000"/>
          <w:szCs w:val="24"/>
        </w:rPr>
        <w:t>{{ project_number }}</w:t>
      </w:r>
      <w:r>
        <w:rPr>
          <w:rFonts w:ascii="宋体" w:hint="eastAsia"/>
          <w:szCs w:val="24"/>
        </w:rPr>
        <w:t>-</w:t>
      </w:r>
      <w:r w:rsidR="0079560C">
        <w:rPr>
          <w:rFonts w:ascii="宋体" w:hint="eastAsia"/>
          <w:szCs w:val="24"/>
        </w:rPr>
        <w:t>________</w:t>
      </w:r>
      <w:r>
        <w:rPr>
          <w:rFonts w:ascii="宋体" w:hint="eastAsia"/>
          <w:szCs w:val="24"/>
        </w:rPr>
        <w:t>）；</w:t>
      </w:r>
    </w:p>
    <w:p w14:paraId="168E39D4" w14:textId="77777777" w:rsidR="003C3FB5" w:rsidRDefault="009002AF">
      <w:pPr>
        <w:pStyle w:val="affff1"/>
        <w:widowControl/>
        <w:spacing w:line="360" w:lineRule="auto"/>
        <w:ind w:firstLineChars="0" w:firstLine="0"/>
        <w:jc w:val="left"/>
        <w:rPr>
          <w:rFonts w:ascii="宋体"/>
          <w:szCs w:val="24"/>
        </w:rPr>
      </w:pPr>
      <w:r>
        <w:rPr>
          <w:rFonts w:ascii="宋体" w:hint="eastAsia"/>
          <w:szCs w:val="24"/>
        </w:rPr>
        <w:t>（4）相关设备等补充资料单。</w:t>
      </w:r>
    </w:p>
    <w:p w14:paraId="694D3B5A" w14:textId="77777777" w:rsidR="003C3FB5" w:rsidRDefault="009002AF">
      <w:pPr>
        <w:pStyle w:val="1"/>
        <w:keepNext/>
        <w:keepLines/>
        <w:numPr>
          <w:ilvl w:val="0"/>
          <w:numId w:val="14"/>
        </w:numPr>
        <w:spacing w:beforeLines="0" w:before="156"/>
        <w:rPr>
          <w:rFonts w:hint="eastAsia"/>
          <w:kern w:val="20"/>
          <w:sz w:val="28"/>
          <w:szCs w:val="28"/>
        </w:rPr>
      </w:pPr>
      <w:bookmarkStart w:id="18" w:name="_Toc2926"/>
      <w:r>
        <w:rPr>
          <w:kern w:val="20"/>
          <w:sz w:val="28"/>
          <w:szCs w:val="28"/>
        </w:rPr>
        <w:lastRenderedPageBreak/>
        <w:t>计算参数</w:t>
      </w:r>
      <w:bookmarkEnd w:id="17"/>
      <w:bookmarkEnd w:id="18"/>
    </w:p>
    <w:p w14:paraId="52EAD485" w14:textId="77777777" w:rsidR="003C3FB5" w:rsidRDefault="009002AF">
      <w:pPr>
        <w:spacing w:line="360" w:lineRule="auto"/>
        <w:outlineLvl w:val="3"/>
        <w:rPr>
          <w:b/>
        </w:rPr>
      </w:pPr>
      <w:r>
        <w:rPr>
          <w:b/>
        </w:rPr>
        <w:t>3.1</w:t>
      </w:r>
      <w:r>
        <w:rPr>
          <w:b/>
        </w:rPr>
        <w:t>钢筋强度设计值</w:t>
      </w:r>
    </w:p>
    <w:p w14:paraId="15E7D094" w14:textId="77777777" w:rsidR="003C3FB5" w:rsidRDefault="009002AF">
      <w:pPr>
        <w:pStyle w:val="affff1"/>
        <w:spacing w:line="360" w:lineRule="auto"/>
        <w:ind w:left="420" w:firstLineChars="0" w:firstLine="0"/>
      </w:pPr>
      <w:r>
        <w:t>等级：</w:t>
      </w:r>
      <w:r>
        <w:rPr>
          <w:kern w:val="0"/>
          <w:szCs w:val="24"/>
        </w:rPr>
        <w:t xml:space="preserve"> HRB400</w:t>
      </w:r>
      <w:r>
        <w:rPr>
          <w:kern w:val="0"/>
          <w:szCs w:val="24"/>
        </w:rPr>
        <w:t>、</w:t>
      </w:r>
      <w:r>
        <w:rPr>
          <w:kern w:val="0"/>
          <w:szCs w:val="24"/>
        </w:rPr>
        <w:t>HRB500</w:t>
      </w:r>
    </w:p>
    <w:p w14:paraId="79398492" w14:textId="77777777" w:rsidR="003C3FB5" w:rsidRDefault="009002AF">
      <w:pPr>
        <w:pStyle w:val="affff1"/>
        <w:spacing w:line="360" w:lineRule="auto"/>
        <w:ind w:left="420" w:firstLineChars="0" w:firstLine="0"/>
      </w:pPr>
      <w:r>
        <w:t>强度：</w:t>
      </w:r>
      <w:r>
        <w:rPr>
          <w:kern w:val="0"/>
          <w:szCs w:val="24"/>
          <w:lang w:eastAsia="en-US"/>
        </w:rPr>
        <w:t>f</w:t>
      </w:r>
      <w:r>
        <w:rPr>
          <w:kern w:val="0"/>
          <w:szCs w:val="24"/>
          <w:vertAlign w:val="subscript"/>
          <w:lang w:eastAsia="en-US"/>
        </w:rPr>
        <w:t>y</w:t>
      </w:r>
      <w:r>
        <w:rPr>
          <w:kern w:val="0"/>
          <w:szCs w:val="24"/>
          <w:lang w:eastAsia="en-US"/>
        </w:rPr>
        <w:t xml:space="preserve"> = f</w:t>
      </w:r>
      <w:r>
        <w:rPr>
          <w:kern w:val="0"/>
          <w:szCs w:val="24"/>
          <w:vertAlign w:val="subscript"/>
          <w:lang w:eastAsia="en-US"/>
        </w:rPr>
        <w:t>y</w:t>
      </w:r>
      <w:r>
        <w:rPr>
          <w:kern w:val="0"/>
          <w:szCs w:val="24"/>
        </w:rPr>
        <w:t>’</w:t>
      </w:r>
      <w:r>
        <w:rPr>
          <w:kern w:val="0"/>
          <w:szCs w:val="24"/>
        </w:rPr>
        <w:t>＝</w:t>
      </w:r>
      <w:r>
        <w:rPr>
          <w:kern w:val="0"/>
          <w:szCs w:val="24"/>
          <w:lang w:eastAsia="en-US"/>
        </w:rPr>
        <w:t xml:space="preserve"> 360 N/mm²</w:t>
      </w:r>
      <w:r>
        <w:rPr>
          <w:kern w:val="0"/>
          <w:szCs w:val="24"/>
        </w:rPr>
        <w:t>（</w:t>
      </w:r>
      <w:r>
        <w:rPr>
          <w:kern w:val="0"/>
          <w:szCs w:val="24"/>
        </w:rPr>
        <w:t>HRB400</w:t>
      </w:r>
      <w:r>
        <w:rPr>
          <w:kern w:val="0"/>
          <w:szCs w:val="24"/>
        </w:rPr>
        <w:t>）</w:t>
      </w:r>
    </w:p>
    <w:p w14:paraId="2E9FC7D5" w14:textId="77777777" w:rsidR="003C3FB5" w:rsidRDefault="009002AF">
      <w:pPr>
        <w:pStyle w:val="affff1"/>
        <w:spacing w:line="360" w:lineRule="auto"/>
        <w:ind w:left="420" w:firstLineChars="0" w:firstLine="0"/>
      </w:pPr>
      <w:r>
        <w:rPr>
          <w:kern w:val="0"/>
          <w:szCs w:val="24"/>
        </w:rPr>
        <w:t xml:space="preserve">      </w:t>
      </w:r>
      <w:r>
        <w:rPr>
          <w:kern w:val="0"/>
          <w:szCs w:val="24"/>
          <w:lang w:eastAsia="en-US"/>
        </w:rPr>
        <w:t>f</w:t>
      </w:r>
      <w:r>
        <w:rPr>
          <w:kern w:val="0"/>
          <w:szCs w:val="24"/>
          <w:vertAlign w:val="subscript"/>
          <w:lang w:eastAsia="en-US"/>
        </w:rPr>
        <w:t>y</w:t>
      </w:r>
      <w:r>
        <w:rPr>
          <w:kern w:val="0"/>
          <w:szCs w:val="24"/>
          <w:lang w:eastAsia="en-US"/>
        </w:rPr>
        <w:t xml:space="preserve"> = </w:t>
      </w:r>
      <w:r>
        <w:rPr>
          <w:kern w:val="0"/>
          <w:szCs w:val="24"/>
        </w:rPr>
        <w:t>435</w:t>
      </w:r>
      <w:r>
        <w:rPr>
          <w:kern w:val="0"/>
          <w:szCs w:val="24"/>
          <w:lang w:eastAsia="en-US"/>
        </w:rPr>
        <w:t xml:space="preserve"> N/mm²</w:t>
      </w:r>
      <w:r>
        <w:rPr>
          <w:kern w:val="0"/>
          <w:szCs w:val="24"/>
        </w:rPr>
        <w:t>，</w:t>
      </w:r>
      <w:r>
        <w:rPr>
          <w:kern w:val="0"/>
          <w:szCs w:val="24"/>
          <w:lang w:eastAsia="en-US"/>
        </w:rPr>
        <w:t>f</w:t>
      </w:r>
      <w:r>
        <w:rPr>
          <w:kern w:val="0"/>
          <w:szCs w:val="24"/>
          <w:vertAlign w:val="subscript"/>
          <w:lang w:eastAsia="en-US"/>
        </w:rPr>
        <w:t>y</w:t>
      </w:r>
      <w:r>
        <w:rPr>
          <w:kern w:val="0"/>
          <w:szCs w:val="24"/>
        </w:rPr>
        <w:t>’</w:t>
      </w:r>
      <w:r>
        <w:rPr>
          <w:kern w:val="0"/>
          <w:szCs w:val="24"/>
        </w:rPr>
        <w:t>＝</w:t>
      </w:r>
      <w:r>
        <w:rPr>
          <w:kern w:val="0"/>
          <w:szCs w:val="24"/>
        </w:rPr>
        <w:t>435</w:t>
      </w:r>
      <w:r>
        <w:rPr>
          <w:kern w:val="0"/>
          <w:szCs w:val="24"/>
          <w:lang w:eastAsia="en-US"/>
        </w:rPr>
        <w:t xml:space="preserve"> N/mm²</w:t>
      </w:r>
      <w:r>
        <w:rPr>
          <w:kern w:val="0"/>
          <w:szCs w:val="24"/>
        </w:rPr>
        <w:t>（</w:t>
      </w:r>
      <w:r>
        <w:rPr>
          <w:kern w:val="0"/>
          <w:szCs w:val="24"/>
        </w:rPr>
        <w:t>HRB500</w:t>
      </w:r>
      <w:r>
        <w:rPr>
          <w:kern w:val="0"/>
          <w:szCs w:val="24"/>
        </w:rPr>
        <w:t>）</w:t>
      </w:r>
    </w:p>
    <w:p w14:paraId="42C1F458" w14:textId="77777777" w:rsidR="003C3FB5" w:rsidRDefault="009002AF">
      <w:pPr>
        <w:spacing w:line="360" w:lineRule="auto"/>
        <w:outlineLvl w:val="3"/>
        <w:rPr>
          <w:b/>
        </w:rPr>
      </w:pPr>
      <w:r>
        <w:rPr>
          <w:b/>
        </w:rPr>
        <w:t>3.2</w:t>
      </w:r>
      <w:r>
        <w:rPr>
          <w:b/>
        </w:rPr>
        <w:t>混凝土</w:t>
      </w:r>
    </w:p>
    <w:p w14:paraId="06A88DF1" w14:textId="38FAB5E5" w:rsidR="002D77D6" w:rsidRDefault="002D77D6" w:rsidP="002D77D6">
      <w:pPr>
        <w:pStyle w:val="affff1"/>
        <w:autoSpaceDE w:val="0"/>
        <w:autoSpaceDN w:val="0"/>
        <w:spacing w:line="360" w:lineRule="auto"/>
        <w:ind w:leftChars="150" w:left="3840" w:hangingChars="1450" w:hanging="3480"/>
        <w:jc w:val="left"/>
        <w:rPr>
          <w:szCs w:val="24"/>
        </w:rPr>
      </w:pPr>
      <w:r w:rsidRPr="000B271F">
        <w:rPr>
          <w:color w:val="EE0000"/>
        </w:rPr>
        <w:t>{{</w:t>
      </w:r>
      <w:r w:rsidR="000B271F" w:rsidRPr="000B271F">
        <w:rPr>
          <w:rFonts w:hint="eastAsia"/>
          <w:color w:val="EE0000"/>
        </w:rPr>
        <w:t xml:space="preserve"> </w:t>
      </w:r>
      <w:r w:rsidRPr="000B271F">
        <w:rPr>
          <w:color w:val="EE0000"/>
        </w:rPr>
        <w:t>subproject_code</w:t>
      </w:r>
      <w:r w:rsidR="000B271F" w:rsidRPr="000B271F">
        <w:rPr>
          <w:rFonts w:hint="eastAsia"/>
          <w:color w:val="EE0000"/>
        </w:rPr>
        <w:t xml:space="preserve"> </w:t>
      </w:r>
      <w:r w:rsidRPr="000B271F">
        <w:rPr>
          <w:color w:val="EE0000"/>
        </w:rPr>
        <w:t>}}</w:t>
      </w:r>
      <w:r>
        <w:rPr>
          <w:rFonts w:hint="eastAsia"/>
          <w:szCs w:val="24"/>
        </w:rPr>
        <w:t>厂房</w:t>
      </w:r>
      <w:r w:rsidRPr="000B271F">
        <w:rPr>
          <w:color w:val="EE0000"/>
        </w:rPr>
        <w:t>{{</w:t>
      </w:r>
      <w:r w:rsidR="000B271F" w:rsidRPr="000B271F">
        <w:rPr>
          <w:rFonts w:hint="eastAsia"/>
          <w:color w:val="EE0000"/>
        </w:rPr>
        <w:t xml:space="preserve"> </w:t>
      </w:r>
      <w:r w:rsidRPr="000B271F">
        <w:rPr>
          <w:color w:val="EE0000"/>
        </w:rPr>
        <w:t>plant_elevation_range</w:t>
      </w:r>
      <w:r w:rsidR="000B271F" w:rsidRPr="000B271F">
        <w:rPr>
          <w:rFonts w:hint="eastAsia"/>
          <w:color w:val="EE0000"/>
        </w:rPr>
        <w:t xml:space="preserve"> </w:t>
      </w:r>
      <w:r w:rsidRPr="000B271F">
        <w:rPr>
          <w:color w:val="EE0000"/>
        </w:rPr>
        <w:t>}}</w:t>
      </w:r>
      <w:r>
        <w:rPr>
          <w:rFonts w:hint="eastAsia"/>
          <w:szCs w:val="24"/>
        </w:rPr>
        <w:t>墙体外墙采用</w:t>
      </w:r>
      <w:r>
        <w:rPr>
          <w:rFonts w:hint="eastAsia"/>
          <w:szCs w:val="24"/>
        </w:rPr>
        <w:t>C50</w:t>
      </w:r>
      <w:r>
        <w:rPr>
          <w:rFonts w:hint="eastAsia"/>
          <w:szCs w:val="24"/>
        </w:rPr>
        <w:t>混凝土，内墙采用</w:t>
      </w:r>
      <w:r>
        <w:rPr>
          <w:rFonts w:hint="eastAsia"/>
          <w:szCs w:val="24"/>
        </w:rPr>
        <w:t>C40</w:t>
      </w:r>
      <w:r>
        <w:rPr>
          <w:rFonts w:hint="eastAsia"/>
          <w:szCs w:val="24"/>
        </w:rPr>
        <w:t>混凝土</w:t>
      </w:r>
      <w:r w:rsidRPr="002D77D6">
        <w:rPr>
          <w:rFonts w:hint="eastAsia"/>
          <w:szCs w:val="24"/>
        </w:rPr>
        <w:t>混凝土特性如下</w:t>
      </w:r>
    </w:p>
    <w:p w14:paraId="25C7B620" w14:textId="168A93E0" w:rsidR="003C3FB5" w:rsidRPr="002D77D6" w:rsidRDefault="009002AF" w:rsidP="002D77D6">
      <w:pPr>
        <w:pStyle w:val="affff1"/>
        <w:autoSpaceDE w:val="0"/>
        <w:autoSpaceDN w:val="0"/>
        <w:spacing w:line="360" w:lineRule="auto"/>
        <w:ind w:leftChars="150" w:left="3840" w:hangingChars="1450" w:hanging="3480"/>
        <w:jc w:val="left"/>
        <w:rPr>
          <w:szCs w:val="24"/>
        </w:rPr>
      </w:pPr>
      <w:r w:rsidRPr="002D77D6">
        <w:rPr>
          <w:rFonts w:hint="eastAsia"/>
          <w:bCs/>
          <w:szCs w:val="24"/>
        </w:rPr>
        <w:t>表</w:t>
      </w:r>
      <w:r w:rsidRPr="002D77D6">
        <w:rPr>
          <w:rFonts w:hint="eastAsia"/>
          <w:bCs/>
          <w:szCs w:val="24"/>
        </w:rPr>
        <w:t>3.</w:t>
      </w:r>
      <w:r w:rsidR="002D77D6">
        <w:rPr>
          <w:rFonts w:hint="eastAsia"/>
          <w:bCs/>
          <w:szCs w:val="24"/>
        </w:rPr>
        <w:t>1</w:t>
      </w:r>
      <w:r w:rsidRPr="002D77D6">
        <w:rPr>
          <w:bCs/>
          <w:szCs w:val="24"/>
        </w:rPr>
        <w:t xml:space="preserve">  </w:t>
      </w:r>
      <w:r w:rsidRPr="002D77D6">
        <w:rPr>
          <w:rFonts w:hint="eastAsia"/>
          <w:bCs/>
          <w:szCs w:val="24"/>
        </w:rPr>
        <w:t>混凝土特性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993"/>
        <w:gridCol w:w="993"/>
        <w:gridCol w:w="991"/>
        <w:gridCol w:w="993"/>
        <w:gridCol w:w="1356"/>
        <w:gridCol w:w="991"/>
        <w:gridCol w:w="850"/>
        <w:gridCol w:w="1129"/>
      </w:tblGrid>
      <w:tr w:rsidR="003C3FB5" w14:paraId="771B2E56" w14:textId="77777777">
        <w:tc>
          <w:tcPr>
            <w:tcW w:w="546" w:type="pct"/>
            <w:vAlign w:val="center"/>
          </w:tcPr>
          <w:p w14:paraId="79A2C183" w14:textId="77777777" w:rsidR="003C3FB5" w:rsidRDefault="009002AF">
            <w:pPr>
              <w:widowControl/>
              <w:jc w:val="center"/>
              <w:rPr>
                <w:szCs w:val="24"/>
                <w:lang w:val="fr-FR"/>
              </w:rPr>
            </w:pPr>
            <w:r>
              <w:rPr>
                <w:rFonts w:hint="eastAsia"/>
                <w:szCs w:val="24"/>
                <w:lang w:val="fr-FR"/>
              </w:rPr>
              <w:t>混凝土</w:t>
            </w:r>
          </w:p>
          <w:p w14:paraId="73E6C143" w14:textId="77777777" w:rsidR="003C3FB5" w:rsidRDefault="009002AF">
            <w:pPr>
              <w:widowControl/>
              <w:jc w:val="center"/>
              <w:rPr>
                <w:szCs w:val="24"/>
                <w:lang w:val="fr-FR"/>
              </w:rPr>
            </w:pPr>
            <w:r>
              <w:rPr>
                <w:rFonts w:hint="eastAsia"/>
                <w:szCs w:val="24"/>
                <w:lang w:val="fr-FR"/>
              </w:rPr>
              <w:t>等级</w:t>
            </w:r>
          </w:p>
        </w:tc>
        <w:tc>
          <w:tcPr>
            <w:tcW w:w="547" w:type="pct"/>
            <w:vAlign w:val="center"/>
          </w:tcPr>
          <w:p w14:paraId="76911F26" w14:textId="77777777" w:rsidR="003C3FB5" w:rsidRDefault="009002AF">
            <w:pPr>
              <w:widowControl/>
              <w:jc w:val="center"/>
              <w:rPr>
                <w:szCs w:val="24"/>
                <w:lang w:val="fr-FR" w:eastAsia="en-US"/>
              </w:rPr>
            </w:pPr>
            <w:r>
              <w:rPr>
                <w:szCs w:val="24"/>
                <w:lang w:val="fr-FR" w:eastAsia="en-US"/>
              </w:rPr>
              <w:t>f</w:t>
            </w:r>
            <w:r>
              <w:rPr>
                <w:szCs w:val="24"/>
                <w:vertAlign w:val="subscript"/>
                <w:lang w:val="fr-FR" w:eastAsia="en-US"/>
              </w:rPr>
              <w:t>ck</w:t>
            </w:r>
          </w:p>
          <w:p w14:paraId="3864DFBA" w14:textId="77777777" w:rsidR="003C3FB5" w:rsidRDefault="009002AF">
            <w:pPr>
              <w:widowControl/>
              <w:jc w:val="center"/>
              <w:rPr>
                <w:szCs w:val="24"/>
                <w:lang w:val="fr-FR" w:eastAsia="en-US"/>
              </w:rPr>
            </w:pPr>
            <w:r>
              <w:rPr>
                <w:szCs w:val="24"/>
                <w:lang w:val="fr-FR" w:eastAsia="en-US"/>
              </w:rPr>
              <w:t>N/mm²</w:t>
            </w:r>
          </w:p>
        </w:tc>
        <w:tc>
          <w:tcPr>
            <w:tcW w:w="547" w:type="pct"/>
            <w:vAlign w:val="center"/>
          </w:tcPr>
          <w:p w14:paraId="10E7C434" w14:textId="77777777" w:rsidR="003C3FB5" w:rsidRDefault="009002AF">
            <w:pPr>
              <w:widowControl/>
              <w:jc w:val="center"/>
              <w:rPr>
                <w:szCs w:val="24"/>
                <w:lang w:val="fr-FR" w:eastAsia="en-US"/>
              </w:rPr>
            </w:pPr>
            <w:r>
              <w:rPr>
                <w:szCs w:val="24"/>
                <w:lang w:val="fr-FR" w:eastAsia="en-US"/>
              </w:rPr>
              <w:t>f</w:t>
            </w:r>
            <w:r>
              <w:rPr>
                <w:szCs w:val="24"/>
                <w:vertAlign w:val="subscript"/>
                <w:lang w:val="fr-FR" w:eastAsia="en-US"/>
              </w:rPr>
              <w:t>tk</w:t>
            </w:r>
          </w:p>
          <w:p w14:paraId="265ECC5E" w14:textId="77777777" w:rsidR="003C3FB5" w:rsidRDefault="009002AF">
            <w:pPr>
              <w:widowControl/>
              <w:jc w:val="center"/>
              <w:rPr>
                <w:szCs w:val="24"/>
                <w:lang w:val="fr-FR" w:eastAsia="en-US"/>
              </w:rPr>
            </w:pPr>
            <w:r>
              <w:rPr>
                <w:szCs w:val="24"/>
                <w:lang w:val="fr-FR" w:eastAsia="en-US"/>
              </w:rPr>
              <w:t>N/mm²</w:t>
            </w:r>
          </w:p>
        </w:tc>
        <w:tc>
          <w:tcPr>
            <w:tcW w:w="546" w:type="pct"/>
            <w:vAlign w:val="center"/>
          </w:tcPr>
          <w:p w14:paraId="1DD304F2" w14:textId="77777777" w:rsidR="003C3FB5" w:rsidRDefault="009002AF">
            <w:pPr>
              <w:widowControl/>
              <w:jc w:val="center"/>
              <w:rPr>
                <w:szCs w:val="24"/>
                <w:lang w:val="fr-FR"/>
              </w:rPr>
            </w:pPr>
            <w:r>
              <w:rPr>
                <w:szCs w:val="24"/>
                <w:lang w:val="fr-FR" w:eastAsia="en-US"/>
              </w:rPr>
              <w:t>f</w:t>
            </w:r>
            <w:r>
              <w:rPr>
                <w:szCs w:val="24"/>
                <w:vertAlign w:val="subscript"/>
                <w:lang w:val="fr-FR" w:eastAsia="en-US"/>
              </w:rPr>
              <w:t>c</w:t>
            </w:r>
          </w:p>
          <w:p w14:paraId="437186BD" w14:textId="77777777" w:rsidR="003C3FB5" w:rsidRDefault="009002AF">
            <w:pPr>
              <w:widowControl/>
              <w:jc w:val="center"/>
              <w:rPr>
                <w:szCs w:val="24"/>
                <w:lang w:val="fr-FR" w:eastAsia="en-US"/>
              </w:rPr>
            </w:pPr>
            <w:r>
              <w:rPr>
                <w:szCs w:val="24"/>
                <w:lang w:val="fr-FR" w:eastAsia="en-US"/>
              </w:rPr>
              <w:t>N/mm²</w:t>
            </w:r>
          </w:p>
        </w:tc>
        <w:tc>
          <w:tcPr>
            <w:tcW w:w="547" w:type="pct"/>
            <w:vAlign w:val="center"/>
          </w:tcPr>
          <w:p w14:paraId="754ADDCB" w14:textId="77777777" w:rsidR="003C3FB5" w:rsidRDefault="009002AF">
            <w:pPr>
              <w:widowControl/>
              <w:jc w:val="center"/>
              <w:rPr>
                <w:szCs w:val="24"/>
                <w:lang w:val="fr-FR"/>
              </w:rPr>
            </w:pPr>
            <w:r>
              <w:rPr>
                <w:szCs w:val="24"/>
                <w:lang w:val="fr-FR" w:eastAsia="en-US"/>
              </w:rPr>
              <w:t>f</w:t>
            </w:r>
            <w:r>
              <w:rPr>
                <w:szCs w:val="24"/>
                <w:vertAlign w:val="subscript"/>
                <w:lang w:val="fr-FR" w:eastAsia="en-US"/>
              </w:rPr>
              <w:t>t</w:t>
            </w:r>
          </w:p>
          <w:p w14:paraId="542BAC7B" w14:textId="77777777" w:rsidR="003C3FB5" w:rsidRDefault="009002AF">
            <w:pPr>
              <w:widowControl/>
              <w:jc w:val="center"/>
              <w:rPr>
                <w:szCs w:val="24"/>
                <w:lang w:val="fr-FR" w:eastAsia="en-US"/>
              </w:rPr>
            </w:pPr>
            <w:r>
              <w:rPr>
                <w:szCs w:val="24"/>
                <w:lang w:val="fr-FR" w:eastAsia="en-US"/>
              </w:rPr>
              <w:t>N/mm²</w:t>
            </w:r>
          </w:p>
        </w:tc>
        <w:tc>
          <w:tcPr>
            <w:tcW w:w="631" w:type="pct"/>
            <w:vAlign w:val="center"/>
          </w:tcPr>
          <w:p w14:paraId="2A84CEB7" w14:textId="77777777" w:rsidR="003C3FB5" w:rsidRDefault="009002AF">
            <w:pPr>
              <w:widowControl/>
              <w:jc w:val="center"/>
              <w:rPr>
                <w:szCs w:val="24"/>
                <w:lang w:val="fr-FR" w:eastAsia="en-US"/>
              </w:rPr>
            </w:pPr>
            <w:r>
              <w:rPr>
                <w:szCs w:val="24"/>
                <w:lang w:val="fr-FR" w:eastAsia="en-US"/>
              </w:rPr>
              <w:t>E</w:t>
            </w:r>
            <w:r>
              <w:rPr>
                <w:szCs w:val="24"/>
                <w:vertAlign w:val="subscript"/>
                <w:lang w:val="fr-FR" w:eastAsia="en-US"/>
              </w:rPr>
              <w:t>c</w:t>
            </w:r>
          </w:p>
          <w:p w14:paraId="43FB08C3" w14:textId="77777777" w:rsidR="003C3FB5" w:rsidRDefault="009002AF">
            <w:pPr>
              <w:widowControl/>
              <w:jc w:val="center"/>
              <w:rPr>
                <w:szCs w:val="24"/>
                <w:lang w:val="fr-FR" w:eastAsia="en-US"/>
              </w:rPr>
            </w:pPr>
            <w:r>
              <w:rPr>
                <w:rFonts w:hint="eastAsia"/>
                <w:szCs w:val="24"/>
                <w:lang w:val="fr-FR"/>
              </w:rPr>
              <w:t>x10</w:t>
            </w:r>
            <w:r>
              <w:rPr>
                <w:rFonts w:hint="eastAsia"/>
                <w:szCs w:val="24"/>
                <w:vertAlign w:val="superscript"/>
                <w:lang w:val="fr-FR"/>
              </w:rPr>
              <w:t>4</w:t>
            </w:r>
            <w:r>
              <w:rPr>
                <w:szCs w:val="24"/>
                <w:lang w:val="fr-FR" w:eastAsia="en-US"/>
              </w:rPr>
              <w:t>N/mm²</w:t>
            </w:r>
          </w:p>
        </w:tc>
        <w:tc>
          <w:tcPr>
            <w:tcW w:w="546" w:type="pct"/>
            <w:vAlign w:val="center"/>
          </w:tcPr>
          <w:p w14:paraId="108C0938" w14:textId="77777777" w:rsidR="003C3FB5" w:rsidRDefault="009002AF">
            <w:pPr>
              <w:widowControl/>
              <w:jc w:val="center"/>
              <w:rPr>
                <w:szCs w:val="24"/>
                <w:lang w:val="fr-FR" w:eastAsia="en-US"/>
              </w:rPr>
            </w:pPr>
            <w:r>
              <w:rPr>
                <w:rFonts w:hint="eastAsia"/>
                <w:szCs w:val="24"/>
                <w:lang w:val="fr-FR" w:eastAsia="en-US"/>
              </w:rPr>
              <w:t>密度</w:t>
            </w:r>
          </w:p>
          <w:p w14:paraId="674A5DCB" w14:textId="77777777" w:rsidR="003C3FB5" w:rsidRDefault="009002AF">
            <w:pPr>
              <w:widowControl/>
              <w:jc w:val="center"/>
              <w:rPr>
                <w:szCs w:val="24"/>
                <w:lang w:val="fr-FR"/>
              </w:rPr>
            </w:pPr>
            <w:r>
              <w:rPr>
                <w:noProof/>
                <w:position w:val="-10"/>
                <w:szCs w:val="24"/>
              </w:rPr>
              <w:drawing>
                <wp:inline distT="0" distB="0" distL="0" distR="0" wp14:anchorId="514D0D5A" wp14:editId="1406124F">
                  <wp:extent cx="422910" cy="1898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srcRect/>
                          <a:stretch>
                            <a:fillRect/>
                          </a:stretch>
                        </pic:blipFill>
                        <pic:spPr>
                          <a:xfrm>
                            <a:off x="0" y="0"/>
                            <a:ext cx="422910" cy="189865"/>
                          </a:xfrm>
                          <a:prstGeom prst="rect">
                            <a:avLst/>
                          </a:prstGeom>
                          <a:noFill/>
                          <a:ln w="9525">
                            <a:noFill/>
                            <a:miter lim="800000"/>
                            <a:headEnd/>
                            <a:tailEnd/>
                          </a:ln>
                        </pic:spPr>
                      </pic:pic>
                    </a:graphicData>
                  </a:graphic>
                </wp:inline>
              </w:drawing>
            </w:r>
          </w:p>
        </w:tc>
        <w:tc>
          <w:tcPr>
            <w:tcW w:w="470" w:type="pct"/>
            <w:vAlign w:val="center"/>
          </w:tcPr>
          <w:p w14:paraId="2AFD1448" w14:textId="77777777" w:rsidR="003C3FB5" w:rsidRDefault="009002AF">
            <w:pPr>
              <w:widowControl/>
              <w:jc w:val="left"/>
              <w:rPr>
                <w:szCs w:val="24"/>
                <w:lang w:val="fr-FR"/>
              </w:rPr>
            </w:pPr>
            <w:r>
              <w:rPr>
                <w:rFonts w:hint="eastAsia"/>
                <w:szCs w:val="24"/>
                <w:lang w:val="fr-FR" w:eastAsia="en-US"/>
              </w:rPr>
              <w:t>泊松比</w:t>
            </w:r>
          </w:p>
        </w:tc>
        <w:tc>
          <w:tcPr>
            <w:tcW w:w="620" w:type="pct"/>
            <w:vAlign w:val="center"/>
          </w:tcPr>
          <w:p w14:paraId="49FFD856" w14:textId="77777777" w:rsidR="003C3FB5" w:rsidRDefault="009002AF">
            <w:pPr>
              <w:widowControl/>
              <w:jc w:val="left"/>
              <w:rPr>
                <w:szCs w:val="24"/>
                <w:lang w:val="fr-FR"/>
              </w:rPr>
            </w:pPr>
            <w:r>
              <w:rPr>
                <w:rFonts w:hint="eastAsia"/>
                <w:szCs w:val="24"/>
                <w:lang w:val="fr-FR" w:eastAsia="en-US"/>
              </w:rPr>
              <w:t>线膨胀系数</w:t>
            </w:r>
            <w:r>
              <w:rPr>
                <w:rFonts w:hint="eastAsia"/>
                <w:szCs w:val="24"/>
                <w:lang w:val="fr-FR"/>
              </w:rPr>
              <w:t>(</w:t>
            </w:r>
            <w:r>
              <w:rPr>
                <w:rFonts w:hint="eastAsia"/>
                <w:szCs w:val="24"/>
                <w:lang w:val="fr-FR" w:eastAsia="en-US"/>
              </w:rPr>
              <w:t>/</w:t>
            </w:r>
            <w:r>
              <w:rPr>
                <w:rFonts w:hint="eastAsia"/>
                <w:szCs w:val="24"/>
                <w:lang w:val="fr-FR" w:eastAsia="en-US"/>
              </w:rPr>
              <w:t>℃</w:t>
            </w:r>
            <w:r>
              <w:rPr>
                <w:rFonts w:hint="eastAsia"/>
                <w:szCs w:val="24"/>
                <w:lang w:val="fr-FR"/>
              </w:rPr>
              <w:t>)</w:t>
            </w:r>
          </w:p>
        </w:tc>
      </w:tr>
      <w:tr w:rsidR="003C3FB5" w14:paraId="00494192" w14:textId="77777777">
        <w:tc>
          <w:tcPr>
            <w:tcW w:w="546" w:type="pct"/>
            <w:vAlign w:val="center"/>
          </w:tcPr>
          <w:p w14:paraId="68CD83F0" w14:textId="77777777" w:rsidR="003C3FB5" w:rsidRDefault="009002AF">
            <w:pPr>
              <w:widowControl/>
              <w:jc w:val="center"/>
              <w:rPr>
                <w:szCs w:val="24"/>
                <w:lang w:val="fr-FR"/>
              </w:rPr>
            </w:pPr>
            <w:r>
              <w:rPr>
                <w:szCs w:val="24"/>
                <w:lang w:val="fr-FR" w:eastAsia="en-US"/>
              </w:rPr>
              <w:t>C4</w:t>
            </w:r>
            <w:r>
              <w:rPr>
                <w:rFonts w:hint="eastAsia"/>
                <w:szCs w:val="24"/>
                <w:lang w:val="fr-FR"/>
              </w:rPr>
              <w:t>0</w:t>
            </w:r>
          </w:p>
        </w:tc>
        <w:tc>
          <w:tcPr>
            <w:tcW w:w="547" w:type="pct"/>
            <w:vAlign w:val="center"/>
          </w:tcPr>
          <w:p w14:paraId="2F4B8134" w14:textId="77777777" w:rsidR="003C3FB5" w:rsidRDefault="009002AF">
            <w:pPr>
              <w:widowControl/>
              <w:jc w:val="center"/>
              <w:rPr>
                <w:szCs w:val="24"/>
                <w:lang w:val="fr-FR"/>
              </w:rPr>
            </w:pPr>
            <w:r>
              <w:rPr>
                <w:rFonts w:hint="eastAsia"/>
                <w:szCs w:val="24"/>
                <w:lang w:val="fr-FR"/>
              </w:rPr>
              <w:t>26.8</w:t>
            </w:r>
          </w:p>
        </w:tc>
        <w:tc>
          <w:tcPr>
            <w:tcW w:w="547" w:type="pct"/>
            <w:vAlign w:val="center"/>
          </w:tcPr>
          <w:p w14:paraId="7EA87AC2" w14:textId="77777777" w:rsidR="003C3FB5" w:rsidRDefault="009002AF">
            <w:pPr>
              <w:widowControl/>
              <w:jc w:val="center"/>
              <w:rPr>
                <w:szCs w:val="24"/>
                <w:lang w:val="fr-FR"/>
              </w:rPr>
            </w:pPr>
            <w:r>
              <w:rPr>
                <w:rFonts w:hint="eastAsia"/>
                <w:szCs w:val="24"/>
                <w:lang w:val="fr-FR"/>
              </w:rPr>
              <w:t>2.39</w:t>
            </w:r>
          </w:p>
        </w:tc>
        <w:tc>
          <w:tcPr>
            <w:tcW w:w="546" w:type="pct"/>
            <w:vAlign w:val="center"/>
          </w:tcPr>
          <w:p w14:paraId="207A60A3" w14:textId="77777777" w:rsidR="003C3FB5" w:rsidRDefault="009002AF">
            <w:pPr>
              <w:widowControl/>
              <w:jc w:val="center"/>
              <w:rPr>
                <w:szCs w:val="24"/>
                <w:lang w:val="fr-FR"/>
              </w:rPr>
            </w:pPr>
            <w:r>
              <w:rPr>
                <w:rFonts w:hint="eastAsia"/>
                <w:szCs w:val="24"/>
                <w:lang w:val="fr-FR"/>
              </w:rPr>
              <w:t>19.1</w:t>
            </w:r>
          </w:p>
        </w:tc>
        <w:tc>
          <w:tcPr>
            <w:tcW w:w="547" w:type="pct"/>
            <w:vAlign w:val="center"/>
          </w:tcPr>
          <w:p w14:paraId="11D9FFF2" w14:textId="77777777" w:rsidR="003C3FB5" w:rsidRDefault="009002AF">
            <w:pPr>
              <w:widowControl/>
              <w:jc w:val="center"/>
              <w:rPr>
                <w:szCs w:val="24"/>
                <w:lang w:val="fr-FR"/>
              </w:rPr>
            </w:pPr>
            <w:r>
              <w:rPr>
                <w:rFonts w:hint="eastAsia"/>
                <w:szCs w:val="24"/>
                <w:lang w:val="fr-FR"/>
              </w:rPr>
              <w:t>1.71</w:t>
            </w:r>
          </w:p>
        </w:tc>
        <w:tc>
          <w:tcPr>
            <w:tcW w:w="631" w:type="pct"/>
            <w:vAlign w:val="center"/>
          </w:tcPr>
          <w:p w14:paraId="733C9943" w14:textId="77777777" w:rsidR="003C3FB5" w:rsidRDefault="009002AF">
            <w:pPr>
              <w:widowControl/>
              <w:jc w:val="center"/>
              <w:rPr>
                <w:szCs w:val="24"/>
                <w:lang w:val="fr-FR"/>
              </w:rPr>
            </w:pPr>
            <w:r>
              <w:rPr>
                <w:rFonts w:hint="eastAsia"/>
                <w:szCs w:val="24"/>
                <w:lang w:val="fr-FR"/>
              </w:rPr>
              <w:t>3.25</w:t>
            </w:r>
          </w:p>
        </w:tc>
        <w:tc>
          <w:tcPr>
            <w:tcW w:w="546" w:type="pct"/>
            <w:vAlign w:val="center"/>
          </w:tcPr>
          <w:p w14:paraId="76D0A1F0" w14:textId="77777777" w:rsidR="003C3FB5" w:rsidRDefault="009002AF">
            <w:pPr>
              <w:widowControl/>
              <w:jc w:val="center"/>
              <w:rPr>
                <w:szCs w:val="24"/>
                <w:lang w:val="fr-FR"/>
              </w:rPr>
            </w:pPr>
            <w:r>
              <w:rPr>
                <w:rFonts w:hint="eastAsia"/>
                <w:szCs w:val="24"/>
                <w:lang w:val="fr-FR"/>
              </w:rPr>
              <w:t>2500</w:t>
            </w:r>
          </w:p>
        </w:tc>
        <w:tc>
          <w:tcPr>
            <w:tcW w:w="470" w:type="pct"/>
            <w:vAlign w:val="center"/>
          </w:tcPr>
          <w:p w14:paraId="3CE1651B" w14:textId="77777777" w:rsidR="003C3FB5" w:rsidRDefault="009002AF">
            <w:pPr>
              <w:widowControl/>
              <w:jc w:val="center"/>
              <w:rPr>
                <w:szCs w:val="24"/>
                <w:lang w:val="fr-FR"/>
              </w:rPr>
            </w:pPr>
            <w:r>
              <w:rPr>
                <w:rFonts w:hint="eastAsia"/>
                <w:szCs w:val="24"/>
                <w:lang w:val="fr-FR"/>
              </w:rPr>
              <w:t>0.2</w:t>
            </w:r>
          </w:p>
        </w:tc>
        <w:tc>
          <w:tcPr>
            <w:tcW w:w="620" w:type="pct"/>
            <w:vAlign w:val="center"/>
          </w:tcPr>
          <w:p w14:paraId="2DF08C75" w14:textId="77777777" w:rsidR="003C3FB5" w:rsidRDefault="009002AF">
            <w:pPr>
              <w:widowControl/>
              <w:jc w:val="center"/>
              <w:rPr>
                <w:szCs w:val="24"/>
                <w:lang w:val="fr-FR" w:eastAsia="en-US"/>
              </w:rPr>
            </w:pPr>
            <w:r>
              <w:rPr>
                <w:rFonts w:hint="eastAsia"/>
                <w:szCs w:val="24"/>
                <w:lang w:val="fr-FR" w:eastAsia="en-US"/>
              </w:rPr>
              <w:t>1x10</w:t>
            </w:r>
            <w:r>
              <w:rPr>
                <w:rFonts w:hint="eastAsia"/>
                <w:szCs w:val="24"/>
                <w:vertAlign w:val="superscript"/>
                <w:lang w:val="fr-FR" w:eastAsia="en-US"/>
              </w:rPr>
              <w:t>-5</w:t>
            </w:r>
          </w:p>
        </w:tc>
      </w:tr>
      <w:tr w:rsidR="003C3FB5" w14:paraId="7A7E4E3C" w14:textId="77777777">
        <w:tc>
          <w:tcPr>
            <w:tcW w:w="546" w:type="pct"/>
            <w:vAlign w:val="center"/>
          </w:tcPr>
          <w:p w14:paraId="15652215" w14:textId="77777777" w:rsidR="003C3FB5" w:rsidRDefault="009002AF">
            <w:pPr>
              <w:widowControl/>
              <w:jc w:val="center"/>
              <w:rPr>
                <w:szCs w:val="24"/>
                <w:lang w:val="fr-FR"/>
              </w:rPr>
            </w:pPr>
            <w:r>
              <w:rPr>
                <w:rFonts w:hint="eastAsia"/>
                <w:szCs w:val="24"/>
                <w:lang w:val="fr-FR"/>
              </w:rPr>
              <w:t>C50</w:t>
            </w:r>
          </w:p>
        </w:tc>
        <w:tc>
          <w:tcPr>
            <w:tcW w:w="547" w:type="pct"/>
            <w:vAlign w:val="center"/>
          </w:tcPr>
          <w:p w14:paraId="63D94144" w14:textId="77777777" w:rsidR="003C3FB5" w:rsidRDefault="009002AF">
            <w:pPr>
              <w:widowControl/>
              <w:jc w:val="center"/>
              <w:rPr>
                <w:szCs w:val="24"/>
                <w:lang w:val="fr-FR"/>
              </w:rPr>
            </w:pPr>
            <w:r>
              <w:rPr>
                <w:rFonts w:hint="eastAsia"/>
                <w:szCs w:val="24"/>
                <w:lang w:val="fr-FR"/>
              </w:rPr>
              <w:t>32.4</w:t>
            </w:r>
          </w:p>
        </w:tc>
        <w:tc>
          <w:tcPr>
            <w:tcW w:w="547" w:type="pct"/>
            <w:vAlign w:val="center"/>
          </w:tcPr>
          <w:p w14:paraId="20A9BA68" w14:textId="77777777" w:rsidR="003C3FB5" w:rsidRDefault="009002AF">
            <w:pPr>
              <w:widowControl/>
              <w:jc w:val="center"/>
              <w:rPr>
                <w:szCs w:val="24"/>
                <w:lang w:val="fr-FR"/>
              </w:rPr>
            </w:pPr>
            <w:r>
              <w:rPr>
                <w:rFonts w:hint="eastAsia"/>
                <w:szCs w:val="24"/>
                <w:lang w:val="fr-FR"/>
              </w:rPr>
              <w:t>2.64</w:t>
            </w:r>
          </w:p>
        </w:tc>
        <w:tc>
          <w:tcPr>
            <w:tcW w:w="546" w:type="pct"/>
            <w:vAlign w:val="center"/>
          </w:tcPr>
          <w:p w14:paraId="2A60F8A1" w14:textId="77777777" w:rsidR="003C3FB5" w:rsidRDefault="009002AF">
            <w:pPr>
              <w:widowControl/>
              <w:jc w:val="center"/>
              <w:rPr>
                <w:szCs w:val="24"/>
                <w:lang w:val="fr-FR"/>
              </w:rPr>
            </w:pPr>
            <w:r>
              <w:rPr>
                <w:rFonts w:hint="eastAsia"/>
                <w:szCs w:val="24"/>
                <w:lang w:val="fr-FR"/>
              </w:rPr>
              <w:t>23.1</w:t>
            </w:r>
          </w:p>
        </w:tc>
        <w:tc>
          <w:tcPr>
            <w:tcW w:w="547" w:type="pct"/>
            <w:vAlign w:val="center"/>
          </w:tcPr>
          <w:p w14:paraId="652F11F3" w14:textId="77777777" w:rsidR="003C3FB5" w:rsidRDefault="009002AF">
            <w:pPr>
              <w:widowControl/>
              <w:jc w:val="center"/>
              <w:rPr>
                <w:szCs w:val="24"/>
                <w:lang w:val="fr-FR"/>
              </w:rPr>
            </w:pPr>
            <w:r>
              <w:rPr>
                <w:rFonts w:hint="eastAsia"/>
                <w:szCs w:val="24"/>
                <w:lang w:val="fr-FR"/>
              </w:rPr>
              <w:t>1.89</w:t>
            </w:r>
          </w:p>
        </w:tc>
        <w:tc>
          <w:tcPr>
            <w:tcW w:w="631" w:type="pct"/>
            <w:vAlign w:val="center"/>
          </w:tcPr>
          <w:p w14:paraId="59D092D5" w14:textId="77777777" w:rsidR="003C3FB5" w:rsidRDefault="009002AF">
            <w:pPr>
              <w:widowControl/>
              <w:jc w:val="center"/>
              <w:rPr>
                <w:szCs w:val="24"/>
                <w:lang w:val="fr-FR"/>
              </w:rPr>
            </w:pPr>
            <w:r>
              <w:rPr>
                <w:rFonts w:hint="eastAsia"/>
                <w:szCs w:val="24"/>
                <w:lang w:val="fr-FR"/>
              </w:rPr>
              <w:t>3.45</w:t>
            </w:r>
          </w:p>
        </w:tc>
        <w:tc>
          <w:tcPr>
            <w:tcW w:w="546" w:type="pct"/>
            <w:vAlign w:val="center"/>
          </w:tcPr>
          <w:p w14:paraId="319DE360" w14:textId="77777777" w:rsidR="003C3FB5" w:rsidRDefault="009002AF">
            <w:pPr>
              <w:widowControl/>
              <w:jc w:val="center"/>
              <w:rPr>
                <w:szCs w:val="24"/>
                <w:lang w:val="fr-FR"/>
              </w:rPr>
            </w:pPr>
            <w:r>
              <w:rPr>
                <w:rFonts w:hint="eastAsia"/>
                <w:szCs w:val="24"/>
                <w:lang w:val="fr-FR"/>
              </w:rPr>
              <w:t>2500</w:t>
            </w:r>
          </w:p>
        </w:tc>
        <w:tc>
          <w:tcPr>
            <w:tcW w:w="470" w:type="pct"/>
            <w:vAlign w:val="center"/>
          </w:tcPr>
          <w:p w14:paraId="1128A63B" w14:textId="77777777" w:rsidR="003C3FB5" w:rsidRDefault="009002AF">
            <w:pPr>
              <w:widowControl/>
              <w:jc w:val="center"/>
              <w:rPr>
                <w:szCs w:val="24"/>
                <w:lang w:val="fr-FR"/>
              </w:rPr>
            </w:pPr>
            <w:r>
              <w:rPr>
                <w:rFonts w:hint="eastAsia"/>
                <w:szCs w:val="24"/>
                <w:lang w:val="fr-FR"/>
              </w:rPr>
              <w:t>0.2</w:t>
            </w:r>
          </w:p>
        </w:tc>
        <w:tc>
          <w:tcPr>
            <w:tcW w:w="620" w:type="pct"/>
            <w:vAlign w:val="center"/>
          </w:tcPr>
          <w:p w14:paraId="5F7DDC6E" w14:textId="77777777" w:rsidR="003C3FB5" w:rsidRDefault="009002AF">
            <w:pPr>
              <w:widowControl/>
              <w:jc w:val="center"/>
              <w:rPr>
                <w:szCs w:val="24"/>
                <w:lang w:val="fr-FR" w:eastAsia="en-US"/>
              </w:rPr>
            </w:pPr>
            <w:r>
              <w:rPr>
                <w:rFonts w:hint="eastAsia"/>
                <w:szCs w:val="24"/>
                <w:lang w:val="fr-FR" w:eastAsia="en-US"/>
              </w:rPr>
              <w:t>1x10</w:t>
            </w:r>
            <w:r>
              <w:rPr>
                <w:rFonts w:hint="eastAsia"/>
                <w:szCs w:val="24"/>
                <w:vertAlign w:val="superscript"/>
                <w:lang w:val="fr-FR" w:eastAsia="en-US"/>
              </w:rPr>
              <w:t>-5</w:t>
            </w:r>
          </w:p>
        </w:tc>
      </w:tr>
    </w:tbl>
    <w:p w14:paraId="5A8C51AD" w14:textId="77777777" w:rsidR="003C3FB5" w:rsidRDefault="009002AF">
      <w:pPr>
        <w:spacing w:line="360" w:lineRule="auto"/>
        <w:rPr>
          <w:b/>
        </w:rPr>
      </w:pPr>
      <w:r>
        <w:rPr>
          <w:b/>
        </w:rPr>
        <w:t>3.3</w:t>
      </w:r>
      <w:r>
        <w:rPr>
          <w:b/>
        </w:rPr>
        <w:t>混凝土的保护层</w:t>
      </w:r>
    </w:p>
    <w:p w14:paraId="542639AE" w14:textId="77777777" w:rsidR="003C3FB5" w:rsidRPr="0079560C" w:rsidRDefault="009002AF">
      <w:pPr>
        <w:pStyle w:val="Default"/>
        <w:rPr>
          <w:sz w:val="23"/>
          <w:szCs w:val="23"/>
        </w:rPr>
      </w:pPr>
      <w:bookmarkStart w:id="19" w:name="_Toc390419252"/>
      <w:bookmarkStart w:id="20" w:name="_Toc404690992"/>
      <w:r w:rsidRPr="0079560C">
        <w:rPr>
          <w:rFonts w:hint="eastAsia"/>
          <w:sz w:val="23"/>
          <w:szCs w:val="23"/>
        </w:rPr>
        <w:t>外墙：</w:t>
      </w:r>
      <w:r w:rsidRPr="0079560C">
        <w:rPr>
          <w:rFonts w:hint="eastAsia"/>
          <w:sz w:val="23"/>
          <w:szCs w:val="23"/>
        </w:rPr>
        <w:t>60</w:t>
      </w:r>
      <w:r w:rsidRPr="0079560C">
        <w:rPr>
          <w:sz w:val="23"/>
          <w:szCs w:val="23"/>
        </w:rPr>
        <w:t xml:space="preserve">mm </w:t>
      </w:r>
    </w:p>
    <w:p w14:paraId="597FAE43" w14:textId="77777777" w:rsidR="003C3FB5" w:rsidRPr="0079560C" w:rsidRDefault="009002AF">
      <w:pPr>
        <w:pStyle w:val="Default"/>
        <w:rPr>
          <w:sz w:val="23"/>
          <w:szCs w:val="23"/>
        </w:rPr>
      </w:pPr>
      <w:r w:rsidRPr="0079560C">
        <w:rPr>
          <w:rFonts w:hint="eastAsia"/>
          <w:sz w:val="23"/>
          <w:szCs w:val="23"/>
        </w:rPr>
        <w:t>柱：</w:t>
      </w:r>
      <w:r w:rsidRPr="0079560C">
        <w:rPr>
          <w:sz w:val="23"/>
          <w:szCs w:val="23"/>
        </w:rPr>
        <w:t>40mm</w:t>
      </w:r>
      <w:r w:rsidRPr="0079560C">
        <w:rPr>
          <w:rFonts w:hint="eastAsia"/>
          <w:sz w:val="23"/>
          <w:szCs w:val="23"/>
        </w:rPr>
        <w:t>，梁：</w:t>
      </w:r>
      <w:r w:rsidRPr="0079560C">
        <w:rPr>
          <w:sz w:val="23"/>
          <w:szCs w:val="23"/>
        </w:rPr>
        <w:t>30mm</w:t>
      </w:r>
      <w:r w:rsidRPr="0079560C">
        <w:rPr>
          <w:rFonts w:hint="eastAsia"/>
          <w:sz w:val="23"/>
          <w:szCs w:val="23"/>
        </w:rPr>
        <w:t>，</w:t>
      </w:r>
      <w:r w:rsidRPr="0079560C">
        <w:rPr>
          <w:sz w:val="23"/>
          <w:szCs w:val="23"/>
        </w:rPr>
        <w:t xml:space="preserve"> </w:t>
      </w:r>
    </w:p>
    <w:p w14:paraId="124D2951" w14:textId="77777777" w:rsidR="003C3FB5" w:rsidRDefault="009002AF">
      <w:pPr>
        <w:pStyle w:val="Default"/>
        <w:rPr>
          <w:sz w:val="23"/>
          <w:szCs w:val="23"/>
        </w:rPr>
      </w:pPr>
      <w:r w:rsidRPr="0079560C">
        <w:rPr>
          <w:rFonts w:hint="eastAsia"/>
          <w:sz w:val="23"/>
          <w:szCs w:val="23"/>
        </w:rPr>
        <w:t>内墙厚度</w:t>
      </w:r>
      <w:r w:rsidRPr="0079560C">
        <w:rPr>
          <w:sz w:val="23"/>
          <w:szCs w:val="23"/>
        </w:rPr>
        <w:t>&lt;400</w:t>
      </w:r>
      <w:r w:rsidRPr="0079560C">
        <w:rPr>
          <w:rFonts w:hint="eastAsia"/>
          <w:sz w:val="23"/>
          <w:szCs w:val="23"/>
        </w:rPr>
        <w:t>：</w:t>
      </w:r>
      <w:r w:rsidRPr="0079560C">
        <w:rPr>
          <w:sz w:val="23"/>
          <w:szCs w:val="23"/>
        </w:rPr>
        <w:t>30mm</w:t>
      </w:r>
      <w:r w:rsidRPr="0079560C">
        <w:rPr>
          <w:rFonts w:hint="eastAsia"/>
          <w:sz w:val="23"/>
          <w:szCs w:val="23"/>
        </w:rPr>
        <w:t>，内墙厚度</w:t>
      </w:r>
      <w:r w:rsidRPr="0079560C">
        <w:rPr>
          <w:sz w:val="23"/>
          <w:szCs w:val="23"/>
        </w:rPr>
        <w:t>≥400</w:t>
      </w:r>
      <w:r w:rsidRPr="0079560C">
        <w:rPr>
          <w:rFonts w:hint="eastAsia"/>
          <w:sz w:val="23"/>
          <w:szCs w:val="23"/>
        </w:rPr>
        <w:t>：</w:t>
      </w:r>
      <w:r w:rsidRPr="0079560C">
        <w:rPr>
          <w:sz w:val="23"/>
          <w:szCs w:val="23"/>
        </w:rPr>
        <w:t>40mm</w:t>
      </w:r>
      <w:r>
        <w:rPr>
          <w:sz w:val="23"/>
          <w:szCs w:val="23"/>
        </w:rPr>
        <w:t xml:space="preserve"> </w:t>
      </w:r>
    </w:p>
    <w:p w14:paraId="3536CE43" w14:textId="77777777" w:rsidR="003C3FB5" w:rsidRDefault="009002AF">
      <w:pPr>
        <w:pStyle w:val="1"/>
        <w:keepNext/>
        <w:keepLines/>
        <w:numPr>
          <w:ilvl w:val="0"/>
          <w:numId w:val="14"/>
        </w:numPr>
        <w:spacing w:beforeLines="0" w:before="156"/>
        <w:rPr>
          <w:rFonts w:hint="eastAsia"/>
          <w:kern w:val="20"/>
          <w:sz w:val="28"/>
          <w:szCs w:val="28"/>
        </w:rPr>
      </w:pPr>
      <w:bookmarkStart w:id="21" w:name="_Toc30077"/>
      <w:r>
        <w:rPr>
          <w:kern w:val="20"/>
          <w:sz w:val="28"/>
          <w:szCs w:val="28"/>
        </w:rPr>
        <w:t>荷载和荷载组合</w:t>
      </w:r>
      <w:bookmarkEnd w:id="19"/>
      <w:bookmarkEnd w:id="20"/>
      <w:bookmarkEnd w:id="21"/>
    </w:p>
    <w:p w14:paraId="12939EE8" w14:textId="0334189D" w:rsidR="003C3FB5" w:rsidRDefault="009002AF">
      <w:pPr>
        <w:spacing w:line="360" w:lineRule="auto"/>
        <w:outlineLvl w:val="3"/>
        <w:rPr>
          <w:b/>
        </w:rPr>
      </w:pPr>
      <w:r>
        <w:rPr>
          <w:b/>
        </w:rPr>
        <w:t>4.1</w:t>
      </w:r>
      <w:r w:rsidR="003F67D6">
        <w:rPr>
          <w:rFonts w:hint="eastAsia"/>
          <w:b/>
        </w:rPr>
        <w:t xml:space="preserve"> </w:t>
      </w:r>
      <w:r>
        <w:rPr>
          <w:b/>
        </w:rPr>
        <w:t>荷载和作用</w:t>
      </w:r>
    </w:p>
    <w:p w14:paraId="02B653A9" w14:textId="77777777" w:rsidR="003F67D6" w:rsidRPr="003F67D6" w:rsidRDefault="003F67D6" w:rsidP="003F67D6">
      <w:pPr>
        <w:pStyle w:val="affff1"/>
        <w:spacing w:after="5"/>
        <w:ind w:left="420" w:right="817" w:firstLineChars="0" w:firstLine="0"/>
        <w:rPr>
          <w:rFonts w:ascii="微软雅黑" w:hAnsi="微软雅黑" w:cs="微软雅黑" w:hint="eastAsia"/>
          <w:color w:val="000000" w:themeColor="text1"/>
        </w:rPr>
      </w:pPr>
      <w:r w:rsidRPr="003F67D6">
        <w:rPr>
          <w:rFonts w:ascii="微软雅黑" w:hAnsi="微软雅黑" w:cs="微软雅黑" w:hint="eastAsia"/>
          <w:color w:val="000000" w:themeColor="text1"/>
        </w:rPr>
        <w:t>内部结构计算中涉及的荷载统计在下表中，并给予荷载编号：</w:t>
      </w:r>
    </w:p>
    <w:p w14:paraId="27B425EE" w14:textId="2EC5B32B" w:rsidR="003F67D6" w:rsidRPr="003F67D6" w:rsidRDefault="003F67D6" w:rsidP="003F67D6">
      <w:pPr>
        <w:widowControl/>
        <w:spacing w:line="360" w:lineRule="auto"/>
        <w:jc w:val="center"/>
        <w:rPr>
          <w:rFonts w:ascii="Times New Roman" w:hAnsi="Times New Roman"/>
          <w:color w:val="000000" w:themeColor="text1"/>
        </w:rPr>
      </w:pPr>
      <w:r w:rsidRPr="003F67D6">
        <w:rPr>
          <w:rFonts w:ascii="Arial" w:eastAsia="黑体" w:hAnsi="Arial" w:cs="Times New Roman" w:hint="eastAsia"/>
          <w:color w:val="000000" w:themeColor="text1"/>
          <w:kern w:val="0"/>
          <w:sz w:val="21"/>
          <w:szCs w:val="20"/>
        </w:rPr>
        <w:t>表</w:t>
      </w:r>
      <w:r w:rsidRPr="003F67D6">
        <w:rPr>
          <w:rFonts w:ascii="Arial" w:eastAsia="黑体" w:hAnsi="Arial" w:cs="Times New Roman" w:hint="eastAsia"/>
          <w:color w:val="000000" w:themeColor="text1"/>
          <w:kern w:val="0"/>
          <w:sz w:val="21"/>
          <w:szCs w:val="20"/>
        </w:rPr>
        <w:t xml:space="preserve">4.1-4  </w:t>
      </w:r>
      <w:r w:rsidRPr="003F67D6">
        <w:rPr>
          <w:rFonts w:ascii="Arial" w:eastAsia="黑体" w:hAnsi="Arial" w:cs="Times New Roman" w:hint="eastAsia"/>
          <w:color w:val="000000" w:themeColor="text1"/>
          <w:kern w:val="0"/>
          <w:sz w:val="21"/>
          <w:szCs w:val="20"/>
        </w:rPr>
        <w:t>整体计算中考虑的荷载</w:t>
      </w:r>
    </w:p>
    <w:tbl>
      <w:tblPr>
        <w:tblStyle w:val="TableGrid"/>
        <w:tblW w:w="5000" w:type="pct"/>
        <w:tblInd w:w="0" w:type="dxa"/>
        <w:tblCellMar>
          <w:top w:w="47" w:type="dxa"/>
          <w:left w:w="108" w:type="dxa"/>
          <w:right w:w="55" w:type="dxa"/>
        </w:tblCellMar>
        <w:tblLook w:val="04A0" w:firstRow="1" w:lastRow="0" w:firstColumn="1" w:lastColumn="0" w:noHBand="0" w:noVBand="1"/>
      </w:tblPr>
      <w:tblGrid>
        <w:gridCol w:w="1070"/>
        <w:gridCol w:w="1746"/>
        <w:gridCol w:w="6471"/>
      </w:tblGrid>
      <w:tr w:rsidR="003F67D6" w:rsidRPr="00C051E0" w14:paraId="1C1A4A2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hideMark/>
          </w:tcPr>
          <w:p w14:paraId="451FE365" w14:textId="77777777" w:rsidR="003F67D6" w:rsidRPr="00C051E0" w:rsidRDefault="003F67D6" w:rsidP="0070658B">
            <w:pPr>
              <w:spacing w:line="220" w:lineRule="exact"/>
              <w:ind w:left="53"/>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CASE </w:t>
            </w:r>
          </w:p>
        </w:tc>
        <w:tc>
          <w:tcPr>
            <w:tcW w:w="940" w:type="pct"/>
            <w:tcBorders>
              <w:top w:val="single" w:sz="4" w:space="0" w:color="000000"/>
              <w:left w:val="single" w:sz="4" w:space="0" w:color="000000"/>
              <w:bottom w:val="single" w:sz="4" w:space="0" w:color="000000"/>
              <w:right w:val="single" w:sz="4" w:space="0" w:color="000000"/>
            </w:tcBorders>
            <w:hideMark/>
          </w:tcPr>
          <w:p w14:paraId="7363728E" w14:textId="77777777" w:rsidR="003F67D6" w:rsidRPr="00C051E0" w:rsidRDefault="003F67D6" w:rsidP="0070658B">
            <w:pPr>
              <w:spacing w:line="220" w:lineRule="exact"/>
              <w:ind w:right="58"/>
              <w:jc w:val="center"/>
              <w:rPr>
                <w:rFonts w:ascii="Times New Roman" w:hAnsi="Times New Roman"/>
                <w:color w:val="000000" w:themeColor="text1"/>
                <w:sz w:val="21"/>
              </w:rPr>
            </w:pPr>
            <w:r w:rsidRPr="00C051E0">
              <w:rPr>
                <w:rFonts w:ascii="微软雅黑" w:hAnsi="微软雅黑" w:cs="微软雅黑" w:hint="eastAsia"/>
                <w:color w:val="000000" w:themeColor="text1"/>
                <w:sz w:val="21"/>
              </w:rPr>
              <w:t>名称</w:t>
            </w:r>
            <w:r w:rsidRPr="00C051E0">
              <w:rPr>
                <w:rFonts w:ascii="Times New Roman" w:eastAsia="Times New Roman" w:hAnsi="Times New Roman" w:cs="Times New Roman"/>
                <w:color w:val="000000" w:themeColor="text1"/>
                <w:sz w:val="21"/>
              </w:rPr>
              <w:t xml:space="preserve"> </w:t>
            </w:r>
          </w:p>
        </w:tc>
        <w:tc>
          <w:tcPr>
            <w:tcW w:w="3484" w:type="pct"/>
            <w:tcBorders>
              <w:top w:val="single" w:sz="4" w:space="0" w:color="000000"/>
              <w:left w:val="single" w:sz="4" w:space="0" w:color="000000"/>
              <w:bottom w:val="single" w:sz="4" w:space="0" w:color="000000"/>
              <w:right w:val="single" w:sz="4" w:space="0" w:color="000000"/>
            </w:tcBorders>
            <w:hideMark/>
          </w:tcPr>
          <w:p w14:paraId="492E9BC2" w14:textId="77777777" w:rsidR="003F67D6" w:rsidRPr="00C051E0" w:rsidRDefault="003F67D6" w:rsidP="0070658B">
            <w:pPr>
              <w:spacing w:line="220" w:lineRule="exact"/>
              <w:ind w:right="50"/>
              <w:jc w:val="center"/>
              <w:rPr>
                <w:rFonts w:ascii="Times New Roman" w:hAnsi="Times New Roman"/>
                <w:color w:val="000000" w:themeColor="text1"/>
                <w:sz w:val="21"/>
              </w:rPr>
            </w:pPr>
            <w:r w:rsidRPr="00C051E0">
              <w:rPr>
                <w:rFonts w:ascii="微软雅黑" w:hAnsi="微软雅黑" w:cs="微软雅黑" w:hint="eastAsia"/>
                <w:color w:val="000000" w:themeColor="text1"/>
                <w:sz w:val="21"/>
              </w:rPr>
              <w:t>含义</w:t>
            </w:r>
            <w:r w:rsidRPr="00C051E0">
              <w:rPr>
                <w:rFonts w:ascii="Times New Roman" w:eastAsia="Times New Roman" w:hAnsi="Times New Roman" w:cs="Times New Roman"/>
                <w:color w:val="000000" w:themeColor="text1"/>
                <w:sz w:val="21"/>
              </w:rPr>
              <w:t xml:space="preserve"> </w:t>
            </w:r>
          </w:p>
        </w:tc>
      </w:tr>
      <w:tr w:rsidR="003F67D6" w:rsidRPr="00C051E0" w14:paraId="6AA2E5E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hideMark/>
          </w:tcPr>
          <w:p w14:paraId="379B8A7E"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 </w:t>
            </w:r>
          </w:p>
        </w:tc>
        <w:tc>
          <w:tcPr>
            <w:tcW w:w="940" w:type="pct"/>
            <w:tcBorders>
              <w:top w:val="single" w:sz="4" w:space="0" w:color="000000"/>
              <w:left w:val="single" w:sz="4" w:space="0" w:color="000000"/>
              <w:bottom w:val="single" w:sz="4" w:space="0" w:color="000000"/>
              <w:right w:val="single" w:sz="4" w:space="0" w:color="000000"/>
            </w:tcBorders>
            <w:hideMark/>
          </w:tcPr>
          <w:p w14:paraId="651CD2D2" w14:textId="77777777" w:rsidR="003F67D6" w:rsidRPr="00C051E0" w:rsidRDefault="003F67D6" w:rsidP="0070658B">
            <w:pPr>
              <w:spacing w:line="220" w:lineRule="exact"/>
              <w:ind w:right="57"/>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dead1 </w:t>
            </w:r>
          </w:p>
        </w:tc>
        <w:tc>
          <w:tcPr>
            <w:tcW w:w="3484" w:type="pct"/>
            <w:tcBorders>
              <w:top w:val="single" w:sz="4" w:space="0" w:color="000000"/>
              <w:left w:val="single" w:sz="4" w:space="0" w:color="000000"/>
              <w:bottom w:val="single" w:sz="4" w:space="0" w:color="000000"/>
              <w:right w:val="single" w:sz="4" w:space="0" w:color="000000"/>
            </w:tcBorders>
            <w:hideMark/>
          </w:tcPr>
          <w:p w14:paraId="1DD0B455"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100%</w:t>
            </w:r>
            <w:r w:rsidRPr="00C051E0">
              <w:rPr>
                <w:rFonts w:ascii="微软雅黑" w:hAnsi="微软雅黑" w:cs="微软雅黑" w:hint="eastAsia"/>
                <w:color w:val="000000" w:themeColor="text1"/>
                <w:sz w:val="21"/>
              </w:rPr>
              <w:t>恒荷载</w:t>
            </w:r>
            <w:r w:rsidRPr="00C051E0">
              <w:rPr>
                <w:rFonts w:ascii="Times New Roman" w:eastAsia="Times New Roman" w:hAnsi="Times New Roman" w:cs="Times New Roman"/>
                <w:color w:val="000000" w:themeColor="text1"/>
                <w:sz w:val="21"/>
              </w:rPr>
              <w:t xml:space="preserve"> </w:t>
            </w:r>
          </w:p>
        </w:tc>
      </w:tr>
      <w:tr w:rsidR="003F67D6" w:rsidRPr="00C051E0" w14:paraId="02992657" w14:textId="77777777" w:rsidTr="0070658B">
        <w:trPr>
          <w:trHeight w:val="325"/>
        </w:trPr>
        <w:tc>
          <w:tcPr>
            <w:tcW w:w="576" w:type="pct"/>
            <w:tcBorders>
              <w:top w:val="single" w:sz="4" w:space="0" w:color="000000"/>
              <w:left w:val="single" w:sz="4" w:space="0" w:color="000000"/>
              <w:bottom w:val="single" w:sz="4" w:space="0" w:color="000000"/>
              <w:right w:val="single" w:sz="4" w:space="0" w:color="000000"/>
            </w:tcBorders>
            <w:hideMark/>
          </w:tcPr>
          <w:p w14:paraId="065A1A79"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2 </w:t>
            </w:r>
          </w:p>
        </w:tc>
        <w:tc>
          <w:tcPr>
            <w:tcW w:w="940" w:type="pct"/>
            <w:tcBorders>
              <w:top w:val="single" w:sz="4" w:space="0" w:color="000000"/>
              <w:left w:val="single" w:sz="4" w:space="0" w:color="000000"/>
              <w:bottom w:val="single" w:sz="4" w:space="0" w:color="000000"/>
              <w:right w:val="single" w:sz="4" w:space="0" w:color="000000"/>
            </w:tcBorders>
            <w:hideMark/>
          </w:tcPr>
          <w:p w14:paraId="49B641BD" w14:textId="77777777" w:rsidR="003F67D6" w:rsidRPr="00C051E0" w:rsidRDefault="003F67D6" w:rsidP="0070658B">
            <w:pPr>
              <w:spacing w:line="220" w:lineRule="exact"/>
              <w:ind w:right="57"/>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dead2 </w:t>
            </w:r>
          </w:p>
        </w:tc>
        <w:tc>
          <w:tcPr>
            <w:tcW w:w="3484" w:type="pct"/>
            <w:tcBorders>
              <w:top w:val="single" w:sz="4" w:space="0" w:color="000000"/>
              <w:left w:val="single" w:sz="4" w:space="0" w:color="000000"/>
              <w:bottom w:val="single" w:sz="4" w:space="0" w:color="000000"/>
              <w:right w:val="single" w:sz="4" w:space="0" w:color="000000"/>
            </w:tcBorders>
            <w:hideMark/>
          </w:tcPr>
          <w:p w14:paraId="7004C8D2" w14:textId="77777777" w:rsidR="003F67D6" w:rsidRPr="00C051E0" w:rsidRDefault="003F67D6" w:rsidP="0070658B">
            <w:pPr>
              <w:spacing w:line="220" w:lineRule="exact"/>
              <w:rPr>
                <w:rFonts w:ascii="Times New Roman" w:hAnsi="Times New Roman"/>
                <w:color w:val="000000" w:themeColor="text1"/>
                <w:sz w:val="21"/>
              </w:rPr>
            </w:pPr>
            <w:r>
              <w:rPr>
                <w:rFonts w:ascii="微软雅黑" w:hAnsi="微软雅黑" w:cs="微软雅黑" w:hint="eastAsia"/>
                <w:color w:val="000000" w:themeColor="text1"/>
                <w:sz w:val="21"/>
              </w:rPr>
              <w:t>内置换料水池</w:t>
            </w:r>
            <w:r w:rsidRPr="00C051E0">
              <w:rPr>
                <w:rFonts w:ascii="微软雅黑" w:hAnsi="微软雅黑" w:cs="微软雅黑" w:hint="eastAsia"/>
                <w:color w:val="000000" w:themeColor="text1"/>
                <w:sz w:val="21"/>
              </w:rPr>
              <w:t>静水压力</w:t>
            </w:r>
            <w:r w:rsidRPr="00C051E0">
              <w:rPr>
                <w:rFonts w:ascii="Times New Roman" w:eastAsia="Times New Roman" w:hAnsi="Times New Roman" w:cs="Times New Roman"/>
                <w:color w:val="000000" w:themeColor="text1"/>
                <w:sz w:val="21"/>
              </w:rPr>
              <w:t xml:space="preserve"> </w:t>
            </w:r>
          </w:p>
        </w:tc>
      </w:tr>
      <w:tr w:rsidR="003F67D6" w:rsidRPr="00C051E0" w14:paraId="05EAEEDA"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hideMark/>
          </w:tcPr>
          <w:p w14:paraId="4860896F"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3 </w:t>
            </w:r>
          </w:p>
        </w:tc>
        <w:tc>
          <w:tcPr>
            <w:tcW w:w="940" w:type="pct"/>
            <w:tcBorders>
              <w:top w:val="single" w:sz="4" w:space="0" w:color="000000"/>
              <w:left w:val="single" w:sz="4" w:space="0" w:color="000000"/>
              <w:bottom w:val="single" w:sz="4" w:space="0" w:color="000000"/>
              <w:right w:val="single" w:sz="4" w:space="0" w:color="000000"/>
            </w:tcBorders>
            <w:hideMark/>
          </w:tcPr>
          <w:p w14:paraId="3A853926" w14:textId="77777777" w:rsidR="003F67D6" w:rsidRPr="00C051E0" w:rsidRDefault="003F67D6" w:rsidP="0070658B">
            <w:pPr>
              <w:spacing w:line="220" w:lineRule="exact"/>
              <w:ind w:right="57"/>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dead3 </w:t>
            </w:r>
          </w:p>
        </w:tc>
        <w:tc>
          <w:tcPr>
            <w:tcW w:w="3484" w:type="pct"/>
            <w:tcBorders>
              <w:top w:val="single" w:sz="4" w:space="0" w:color="000000"/>
              <w:left w:val="single" w:sz="4" w:space="0" w:color="000000"/>
              <w:bottom w:val="single" w:sz="4" w:space="0" w:color="000000"/>
              <w:right w:val="single" w:sz="4" w:space="0" w:color="000000"/>
            </w:tcBorders>
            <w:hideMark/>
          </w:tcPr>
          <w:p w14:paraId="23EE3EC6"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换料水池静水压力</w:t>
            </w:r>
            <w:r w:rsidRPr="00C051E0">
              <w:rPr>
                <w:rFonts w:ascii="Times New Roman" w:eastAsia="Times New Roman" w:hAnsi="Times New Roman" w:cs="Times New Roman"/>
                <w:color w:val="000000" w:themeColor="text1"/>
                <w:sz w:val="21"/>
              </w:rPr>
              <w:t xml:space="preserve"> </w:t>
            </w:r>
          </w:p>
        </w:tc>
      </w:tr>
      <w:tr w:rsidR="003F67D6" w:rsidRPr="00C051E0" w14:paraId="5B907119"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hideMark/>
          </w:tcPr>
          <w:p w14:paraId="20D9C829"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4 </w:t>
            </w:r>
          </w:p>
        </w:tc>
        <w:tc>
          <w:tcPr>
            <w:tcW w:w="940" w:type="pct"/>
            <w:tcBorders>
              <w:top w:val="single" w:sz="4" w:space="0" w:color="000000"/>
              <w:left w:val="single" w:sz="4" w:space="0" w:color="000000"/>
              <w:bottom w:val="single" w:sz="4" w:space="0" w:color="000000"/>
              <w:right w:val="single" w:sz="4" w:space="0" w:color="000000"/>
            </w:tcBorders>
            <w:hideMark/>
          </w:tcPr>
          <w:p w14:paraId="5DE091C1" w14:textId="77777777" w:rsidR="003F67D6" w:rsidRPr="00C051E0" w:rsidRDefault="003F67D6" w:rsidP="0070658B">
            <w:pPr>
              <w:spacing w:line="220" w:lineRule="exact"/>
              <w:ind w:right="62"/>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live1 </w:t>
            </w:r>
          </w:p>
        </w:tc>
        <w:tc>
          <w:tcPr>
            <w:tcW w:w="3484" w:type="pct"/>
            <w:tcBorders>
              <w:top w:val="single" w:sz="4" w:space="0" w:color="000000"/>
              <w:left w:val="single" w:sz="4" w:space="0" w:color="000000"/>
              <w:bottom w:val="single" w:sz="4" w:space="0" w:color="000000"/>
              <w:right w:val="single" w:sz="4" w:space="0" w:color="000000"/>
            </w:tcBorders>
            <w:hideMark/>
          </w:tcPr>
          <w:p w14:paraId="0B44702F"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活荷载</w:t>
            </w:r>
            <w:r w:rsidRPr="00C051E0">
              <w:rPr>
                <w:rFonts w:ascii="Times New Roman" w:eastAsia="Times New Roman" w:hAnsi="Times New Roman" w:cs="Times New Roman"/>
                <w:color w:val="000000" w:themeColor="text1"/>
                <w:sz w:val="21"/>
              </w:rPr>
              <w:t xml:space="preserve"> </w:t>
            </w:r>
          </w:p>
        </w:tc>
      </w:tr>
      <w:tr w:rsidR="003F67D6" w:rsidRPr="00C051E0" w14:paraId="2F35E55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F4FA47F" w14:textId="77777777" w:rsidR="003F67D6" w:rsidRPr="00B60907" w:rsidRDefault="003F67D6" w:rsidP="0070658B">
            <w:pPr>
              <w:spacing w:line="220" w:lineRule="exact"/>
              <w:ind w:right="59"/>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color w:val="000000" w:themeColor="text1"/>
                <w:sz w:val="21"/>
              </w:rPr>
              <w:t xml:space="preserve">5 </w:t>
            </w:r>
          </w:p>
        </w:tc>
        <w:tc>
          <w:tcPr>
            <w:tcW w:w="940" w:type="pct"/>
            <w:tcBorders>
              <w:top w:val="single" w:sz="4" w:space="0" w:color="000000"/>
              <w:left w:val="single" w:sz="4" w:space="0" w:color="000000"/>
              <w:bottom w:val="single" w:sz="4" w:space="0" w:color="000000"/>
              <w:right w:val="single" w:sz="4" w:space="0" w:color="000000"/>
            </w:tcBorders>
          </w:tcPr>
          <w:p w14:paraId="3D6682DD" w14:textId="77777777" w:rsidR="003F67D6" w:rsidRPr="00B60907" w:rsidRDefault="003F67D6" w:rsidP="0070658B">
            <w:pPr>
              <w:spacing w:line="220" w:lineRule="exact"/>
              <w:ind w:right="62"/>
              <w:jc w:val="center"/>
              <w:rPr>
                <w:rFonts w:ascii="Times New Roman" w:eastAsia="Times New Roman" w:hAnsi="Times New Roman" w:cs="Times New Roman"/>
                <w:sz w:val="21"/>
              </w:rPr>
            </w:pPr>
            <w:r w:rsidRPr="00B60907">
              <w:rPr>
                <w:rFonts w:asciiTheme="minorEastAsia" w:hAnsiTheme="minorEastAsia" w:cs="Times New Roman" w:hint="eastAsia"/>
                <w:sz w:val="21"/>
              </w:rPr>
              <w:t>l</w:t>
            </w:r>
            <w:r w:rsidRPr="00B60907">
              <w:rPr>
                <w:rFonts w:ascii="Times New Roman" w:eastAsia="Times New Roman" w:hAnsi="Times New Roman" w:cs="Times New Roman"/>
                <w:sz w:val="21"/>
              </w:rPr>
              <w:t>ive2</w:t>
            </w:r>
          </w:p>
        </w:tc>
        <w:tc>
          <w:tcPr>
            <w:tcW w:w="3484" w:type="pct"/>
            <w:tcBorders>
              <w:top w:val="single" w:sz="4" w:space="0" w:color="000000"/>
              <w:left w:val="single" w:sz="4" w:space="0" w:color="000000"/>
              <w:bottom w:val="single" w:sz="4" w:space="0" w:color="000000"/>
              <w:right w:val="single" w:sz="4" w:space="0" w:color="000000"/>
            </w:tcBorders>
          </w:tcPr>
          <w:p w14:paraId="20B73340" w14:textId="77777777" w:rsidR="003F67D6" w:rsidRPr="00B60907" w:rsidRDefault="003F67D6" w:rsidP="0070658B">
            <w:pPr>
              <w:spacing w:line="220" w:lineRule="exact"/>
              <w:rPr>
                <w:rFonts w:ascii="微软雅黑" w:hAnsi="微软雅黑" w:cs="微软雅黑" w:hint="eastAsia"/>
                <w:sz w:val="21"/>
              </w:rPr>
            </w:pPr>
            <w:r w:rsidRPr="00B60907">
              <w:rPr>
                <w:rFonts w:ascii="微软雅黑" w:hAnsi="微软雅黑" w:cs="微软雅黑" w:hint="eastAsia"/>
                <w:sz w:val="21"/>
              </w:rPr>
              <w:t>施工活荷载</w:t>
            </w:r>
          </w:p>
        </w:tc>
      </w:tr>
      <w:tr w:rsidR="003F67D6" w:rsidRPr="00C051E0" w14:paraId="1F82C83B"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1ACBC5C"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6 </w:t>
            </w:r>
          </w:p>
        </w:tc>
        <w:tc>
          <w:tcPr>
            <w:tcW w:w="940" w:type="pct"/>
            <w:tcBorders>
              <w:top w:val="single" w:sz="4" w:space="0" w:color="000000"/>
              <w:left w:val="single" w:sz="4" w:space="0" w:color="000000"/>
              <w:bottom w:val="single" w:sz="4" w:space="0" w:color="000000"/>
              <w:right w:val="single" w:sz="4" w:space="0" w:color="000000"/>
            </w:tcBorders>
            <w:hideMark/>
          </w:tcPr>
          <w:p w14:paraId="1AC2E945" w14:textId="77777777" w:rsidR="003F67D6" w:rsidRPr="00C051E0" w:rsidRDefault="003F67D6" w:rsidP="0070658B">
            <w:pPr>
              <w:spacing w:line="220" w:lineRule="exact"/>
              <w:ind w:right="62"/>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thermal1 </w:t>
            </w:r>
          </w:p>
        </w:tc>
        <w:tc>
          <w:tcPr>
            <w:tcW w:w="3484" w:type="pct"/>
            <w:tcBorders>
              <w:top w:val="single" w:sz="4" w:space="0" w:color="000000"/>
              <w:left w:val="single" w:sz="4" w:space="0" w:color="000000"/>
              <w:bottom w:val="single" w:sz="4" w:space="0" w:color="000000"/>
              <w:right w:val="single" w:sz="4" w:space="0" w:color="000000"/>
            </w:tcBorders>
            <w:hideMark/>
          </w:tcPr>
          <w:p w14:paraId="427BB95C"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收缩作用</w:t>
            </w:r>
            <w:r w:rsidRPr="00C051E0">
              <w:rPr>
                <w:rFonts w:ascii="Times New Roman" w:eastAsia="Times New Roman" w:hAnsi="Times New Roman" w:cs="Times New Roman"/>
                <w:color w:val="000000" w:themeColor="text1"/>
                <w:sz w:val="21"/>
              </w:rPr>
              <w:t xml:space="preserve"> </w:t>
            </w:r>
          </w:p>
        </w:tc>
      </w:tr>
      <w:tr w:rsidR="003F67D6" w:rsidRPr="00C051E0" w14:paraId="6698A94D"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7482FAF"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7 </w:t>
            </w:r>
          </w:p>
        </w:tc>
        <w:tc>
          <w:tcPr>
            <w:tcW w:w="940" w:type="pct"/>
            <w:tcBorders>
              <w:top w:val="single" w:sz="4" w:space="0" w:color="000000"/>
              <w:left w:val="single" w:sz="4" w:space="0" w:color="000000"/>
              <w:bottom w:val="single" w:sz="4" w:space="0" w:color="000000"/>
              <w:right w:val="single" w:sz="4" w:space="0" w:color="000000"/>
            </w:tcBorders>
            <w:hideMark/>
          </w:tcPr>
          <w:p w14:paraId="275A4BE1" w14:textId="77777777" w:rsidR="003F67D6" w:rsidRPr="00C051E0" w:rsidRDefault="003F67D6" w:rsidP="0070658B">
            <w:pPr>
              <w:spacing w:line="220" w:lineRule="exact"/>
              <w:ind w:right="62"/>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thermal2 </w:t>
            </w:r>
          </w:p>
        </w:tc>
        <w:tc>
          <w:tcPr>
            <w:tcW w:w="3484" w:type="pct"/>
            <w:tcBorders>
              <w:top w:val="single" w:sz="4" w:space="0" w:color="000000"/>
              <w:left w:val="single" w:sz="4" w:space="0" w:color="000000"/>
              <w:bottom w:val="single" w:sz="4" w:space="0" w:color="000000"/>
              <w:right w:val="single" w:sz="4" w:space="0" w:color="000000"/>
            </w:tcBorders>
            <w:hideMark/>
          </w:tcPr>
          <w:p w14:paraId="4E1DC197"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正常运行夏季温度</w:t>
            </w:r>
            <w:r w:rsidRPr="00C051E0">
              <w:rPr>
                <w:rFonts w:ascii="Times New Roman" w:eastAsia="Times New Roman" w:hAnsi="Times New Roman" w:cs="Times New Roman"/>
                <w:color w:val="000000" w:themeColor="text1"/>
                <w:sz w:val="21"/>
              </w:rPr>
              <w:t xml:space="preserve"> </w:t>
            </w:r>
          </w:p>
        </w:tc>
      </w:tr>
      <w:tr w:rsidR="003F67D6" w:rsidRPr="00C051E0" w14:paraId="5CD678CE"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9A3DAF3"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8 </w:t>
            </w:r>
          </w:p>
        </w:tc>
        <w:tc>
          <w:tcPr>
            <w:tcW w:w="940" w:type="pct"/>
            <w:tcBorders>
              <w:top w:val="single" w:sz="4" w:space="0" w:color="000000"/>
              <w:left w:val="single" w:sz="4" w:space="0" w:color="000000"/>
              <w:bottom w:val="single" w:sz="4" w:space="0" w:color="000000"/>
              <w:right w:val="single" w:sz="4" w:space="0" w:color="000000"/>
            </w:tcBorders>
            <w:hideMark/>
          </w:tcPr>
          <w:p w14:paraId="6E1345EF" w14:textId="77777777" w:rsidR="003F67D6" w:rsidRPr="00C051E0" w:rsidRDefault="003F67D6" w:rsidP="0070658B">
            <w:pPr>
              <w:spacing w:line="220" w:lineRule="exact"/>
              <w:ind w:right="62"/>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thermal3 </w:t>
            </w:r>
          </w:p>
        </w:tc>
        <w:tc>
          <w:tcPr>
            <w:tcW w:w="3484" w:type="pct"/>
            <w:tcBorders>
              <w:top w:val="single" w:sz="4" w:space="0" w:color="000000"/>
              <w:left w:val="single" w:sz="4" w:space="0" w:color="000000"/>
              <w:bottom w:val="single" w:sz="4" w:space="0" w:color="000000"/>
              <w:right w:val="single" w:sz="4" w:space="0" w:color="000000"/>
            </w:tcBorders>
            <w:hideMark/>
          </w:tcPr>
          <w:p w14:paraId="746EE1B9"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正常运行冬季温度</w:t>
            </w:r>
            <w:r w:rsidRPr="00C051E0">
              <w:rPr>
                <w:rFonts w:ascii="Times New Roman" w:eastAsia="Times New Roman" w:hAnsi="Times New Roman" w:cs="Times New Roman"/>
                <w:color w:val="000000" w:themeColor="text1"/>
                <w:sz w:val="21"/>
              </w:rPr>
              <w:t xml:space="preserve"> </w:t>
            </w:r>
          </w:p>
        </w:tc>
      </w:tr>
      <w:tr w:rsidR="003F67D6" w:rsidRPr="00C051E0" w14:paraId="6616756E"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2AE567C1"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9 </w:t>
            </w:r>
          </w:p>
        </w:tc>
        <w:tc>
          <w:tcPr>
            <w:tcW w:w="940" w:type="pct"/>
            <w:tcBorders>
              <w:top w:val="single" w:sz="4" w:space="0" w:color="000000"/>
              <w:left w:val="single" w:sz="4" w:space="0" w:color="000000"/>
              <w:bottom w:val="single" w:sz="4" w:space="0" w:color="000000"/>
              <w:right w:val="single" w:sz="4" w:space="0" w:color="000000"/>
            </w:tcBorders>
            <w:hideMark/>
          </w:tcPr>
          <w:p w14:paraId="3DCA26B0" w14:textId="77777777" w:rsidR="003F67D6" w:rsidRPr="00C051E0" w:rsidRDefault="003F67D6" w:rsidP="0070658B">
            <w:pPr>
              <w:spacing w:line="220" w:lineRule="exact"/>
              <w:ind w:right="62"/>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thermal4 </w:t>
            </w:r>
          </w:p>
        </w:tc>
        <w:tc>
          <w:tcPr>
            <w:tcW w:w="3484" w:type="pct"/>
            <w:tcBorders>
              <w:top w:val="single" w:sz="4" w:space="0" w:color="000000"/>
              <w:left w:val="single" w:sz="4" w:space="0" w:color="000000"/>
              <w:bottom w:val="single" w:sz="4" w:space="0" w:color="000000"/>
              <w:right w:val="single" w:sz="4" w:space="0" w:color="000000"/>
            </w:tcBorders>
            <w:hideMark/>
          </w:tcPr>
          <w:p w14:paraId="0F3B0409"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设计事故温度</w:t>
            </w:r>
            <w:r w:rsidRPr="00C051E0">
              <w:rPr>
                <w:rFonts w:ascii="微软雅黑" w:hAnsi="微软雅黑" w:cs="微软雅黑" w:hint="eastAsia"/>
                <w:color w:val="000000" w:themeColor="text1"/>
                <w:sz w:val="21"/>
              </w:rPr>
              <w:t xml:space="preserve"> </w:t>
            </w:r>
            <w:r w:rsidRPr="00C051E0">
              <w:rPr>
                <w:rFonts w:ascii="Times New Roman" w:eastAsia="Times New Roman" w:hAnsi="Times New Roman" w:cs="Times New Roman"/>
                <w:color w:val="000000" w:themeColor="text1"/>
                <w:sz w:val="21"/>
              </w:rPr>
              <w:t xml:space="preserve">1 </w:t>
            </w:r>
          </w:p>
        </w:tc>
      </w:tr>
      <w:tr w:rsidR="003F67D6" w:rsidRPr="00C051E0" w14:paraId="7D013AE9"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6A3E497"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10 </w:t>
            </w:r>
          </w:p>
        </w:tc>
        <w:tc>
          <w:tcPr>
            <w:tcW w:w="940" w:type="pct"/>
            <w:tcBorders>
              <w:top w:val="single" w:sz="4" w:space="0" w:color="000000"/>
              <w:left w:val="single" w:sz="4" w:space="0" w:color="000000"/>
              <w:bottom w:val="single" w:sz="4" w:space="0" w:color="000000"/>
              <w:right w:val="single" w:sz="4" w:space="0" w:color="000000"/>
            </w:tcBorders>
            <w:hideMark/>
          </w:tcPr>
          <w:p w14:paraId="58853059" w14:textId="77777777" w:rsidR="003F67D6" w:rsidRPr="00C051E0" w:rsidRDefault="003F67D6" w:rsidP="0070658B">
            <w:pPr>
              <w:spacing w:line="220" w:lineRule="exact"/>
              <w:ind w:right="62"/>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thermal5 </w:t>
            </w:r>
          </w:p>
        </w:tc>
        <w:tc>
          <w:tcPr>
            <w:tcW w:w="3484" w:type="pct"/>
            <w:tcBorders>
              <w:top w:val="single" w:sz="4" w:space="0" w:color="000000"/>
              <w:left w:val="single" w:sz="4" w:space="0" w:color="000000"/>
              <w:bottom w:val="single" w:sz="4" w:space="0" w:color="000000"/>
              <w:right w:val="single" w:sz="4" w:space="0" w:color="000000"/>
            </w:tcBorders>
            <w:hideMark/>
          </w:tcPr>
          <w:p w14:paraId="089CA8B7"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设计事故温度</w:t>
            </w:r>
            <w:r w:rsidRPr="00C051E0">
              <w:rPr>
                <w:rFonts w:ascii="微软雅黑" w:hAnsi="微软雅黑" w:cs="微软雅黑" w:hint="eastAsia"/>
                <w:color w:val="000000" w:themeColor="text1"/>
                <w:sz w:val="21"/>
              </w:rPr>
              <w:t xml:space="preserve"> </w:t>
            </w:r>
            <w:r w:rsidRPr="00C051E0">
              <w:rPr>
                <w:rFonts w:ascii="Times New Roman" w:eastAsia="Times New Roman" w:hAnsi="Times New Roman" w:cs="Times New Roman"/>
                <w:color w:val="000000" w:themeColor="text1"/>
                <w:sz w:val="21"/>
              </w:rPr>
              <w:t>2-</w:t>
            </w:r>
            <w:r w:rsidRPr="00C051E0">
              <w:rPr>
                <w:rFonts w:ascii="微软雅黑" w:hAnsi="微软雅黑" w:cs="微软雅黑" w:hint="eastAsia"/>
                <w:color w:val="000000" w:themeColor="text1"/>
                <w:sz w:val="21"/>
              </w:rPr>
              <w:t>第</w:t>
            </w:r>
            <w:r w:rsidRPr="00C051E0">
              <w:rPr>
                <w:rFonts w:ascii="微软雅黑" w:hAnsi="微软雅黑" w:cs="微软雅黑" w:hint="eastAsia"/>
                <w:color w:val="000000" w:themeColor="text1"/>
                <w:sz w:val="21"/>
              </w:rPr>
              <w:t xml:space="preserve"> </w:t>
            </w:r>
            <w:r w:rsidRPr="00C051E0">
              <w:rPr>
                <w:rFonts w:ascii="Times New Roman" w:eastAsia="Times New Roman" w:hAnsi="Times New Roman" w:cs="Times New Roman"/>
                <w:color w:val="000000" w:themeColor="text1"/>
                <w:sz w:val="21"/>
              </w:rPr>
              <w:t xml:space="preserve">4 </w:t>
            </w:r>
            <w:r w:rsidRPr="00C051E0">
              <w:rPr>
                <w:rFonts w:ascii="微软雅黑" w:hAnsi="微软雅黑" w:cs="微软雅黑" w:hint="eastAsia"/>
                <w:color w:val="000000" w:themeColor="text1"/>
                <w:sz w:val="21"/>
              </w:rPr>
              <w:t>列温度</w:t>
            </w:r>
            <w:r w:rsidRPr="00C051E0">
              <w:rPr>
                <w:rFonts w:ascii="Times New Roman" w:eastAsia="Times New Roman" w:hAnsi="Times New Roman" w:cs="Times New Roman"/>
                <w:color w:val="000000" w:themeColor="text1"/>
                <w:sz w:val="21"/>
              </w:rPr>
              <w:t xml:space="preserve"> </w:t>
            </w:r>
          </w:p>
        </w:tc>
      </w:tr>
      <w:tr w:rsidR="003F67D6" w:rsidRPr="00C051E0" w14:paraId="11B4C2F8"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33DF2F5"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11 </w:t>
            </w:r>
          </w:p>
        </w:tc>
        <w:tc>
          <w:tcPr>
            <w:tcW w:w="940" w:type="pct"/>
            <w:tcBorders>
              <w:top w:val="single" w:sz="4" w:space="0" w:color="000000"/>
              <w:left w:val="single" w:sz="4" w:space="0" w:color="000000"/>
              <w:bottom w:val="single" w:sz="4" w:space="0" w:color="000000"/>
              <w:right w:val="single" w:sz="4" w:space="0" w:color="000000"/>
            </w:tcBorders>
            <w:hideMark/>
          </w:tcPr>
          <w:p w14:paraId="6A9E73A6" w14:textId="77777777" w:rsidR="003F67D6" w:rsidRPr="00C051E0" w:rsidRDefault="003F67D6" w:rsidP="0070658B">
            <w:pPr>
              <w:spacing w:line="220" w:lineRule="exact"/>
              <w:ind w:right="62"/>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thermal6 </w:t>
            </w:r>
          </w:p>
        </w:tc>
        <w:tc>
          <w:tcPr>
            <w:tcW w:w="3484" w:type="pct"/>
            <w:tcBorders>
              <w:top w:val="single" w:sz="4" w:space="0" w:color="000000"/>
              <w:left w:val="single" w:sz="4" w:space="0" w:color="000000"/>
              <w:bottom w:val="single" w:sz="4" w:space="0" w:color="000000"/>
              <w:right w:val="single" w:sz="4" w:space="0" w:color="000000"/>
            </w:tcBorders>
            <w:hideMark/>
          </w:tcPr>
          <w:p w14:paraId="5BC78E8E"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设计事故温度</w:t>
            </w:r>
            <w:r w:rsidRPr="00C051E0">
              <w:rPr>
                <w:rFonts w:ascii="微软雅黑" w:hAnsi="微软雅黑" w:cs="微软雅黑" w:hint="eastAsia"/>
                <w:color w:val="000000" w:themeColor="text1"/>
                <w:sz w:val="21"/>
              </w:rPr>
              <w:t xml:space="preserve"> </w:t>
            </w:r>
            <w:r w:rsidRPr="00C051E0">
              <w:rPr>
                <w:rFonts w:ascii="Times New Roman" w:eastAsia="Times New Roman" w:hAnsi="Times New Roman" w:cs="Times New Roman"/>
                <w:color w:val="000000" w:themeColor="text1"/>
                <w:sz w:val="21"/>
              </w:rPr>
              <w:t>2-</w:t>
            </w:r>
            <w:r w:rsidRPr="00C051E0">
              <w:rPr>
                <w:rFonts w:ascii="微软雅黑" w:hAnsi="微软雅黑" w:cs="微软雅黑" w:hint="eastAsia"/>
                <w:color w:val="000000" w:themeColor="text1"/>
                <w:sz w:val="21"/>
              </w:rPr>
              <w:t>第</w:t>
            </w:r>
            <w:r w:rsidRPr="00C051E0">
              <w:rPr>
                <w:rFonts w:ascii="微软雅黑" w:hAnsi="微软雅黑" w:cs="微软雅黑" w:hint="eastAsia"/>
                <w:color w:val="000000" w:themeColor="text1"/>
                <w:sz w:val="21"/>
              </w:rPr>
              <w:t xml:space="preserve"> </w:t>
            </w:r>
            <w:r w:rsidRPr="00C051E0">
              <w:rPr>
                <w:rFonts w:ascii="Times New Roman" w:eastAsia="Times New Roman" w:hAnsi="Times New Roman" w:cs="Times New Roman"/>
                <w:color w:val="000000" w:themeColor="text1"/>
                <w:sz w:val="21"/>
              </w:rPr>
              <w:t xml:space="preserve">5 </w:t>
            </w:r>
            <w:r w:rsidRPr="00C051E0">
              <w:rPr>
                <w:rFonts w:ascii="微软雅黑" w:hAnsi="微软雅黑" w:cs="微软雅黑" w:hint="eastAsia"/>
                <w:color w:val="000000" w:themeColor="text1"/>
                <w:sz w:val="21"/>
              </w:rPr>
              <w:t>列温度</w:t>
            </w:r>
            <w:r w:rsidRPr="00C051E0">
              <w:rPr>
                <w:rFonts w:ascii="Times New Roman" w:eastAsia="Times New Roman" w:hAnsi="Times New Roman" w:cs="Times New Roman"/>
                <w:color w:val="000000" w:themeColor="text1"/>
                <w:sz w:val="21"/>
              </w:rPr>
              <w:t xml:space="preserve"> </w:t>
            </w:r>
          </w:p>
        </w:tc>
      </w:tr>
      <w:tr w:rsidR="003F67D6" w:rsidRPr="00C051E0" w14:paraId="238C78AA"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EA84E5A"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lastRenderedPageBreak/>
              <w:t xml:space="preserve">12 </w:t>
            </w:r>
          </w:p>
        </w:tc>
        <w:tc>
          <w:tcPr>
            <w:tcW w:w="940" w:type="pct"/>
            <w:tcBorders>
              <w:top w:val="single" w:sz="4" w:space="0" w:color="000000"/>
              <w:left w:val="single" w:sz="4" w:space="0" w:color="000000"/>
              <w:bottom w:val="single" w:sz="4" w:space="0" w:color="000000"/>
              <w:right w:val="single" w:sz="4" w:space="0" w:color="000000"/>
            </w:tcBorders>
            <w:hideMark/>
          </w:tcPr>
          <w:p w14:paraId="79D2BD9D" w14:textId="77777777" w:rsidR="003F67D6" w:rsidRPr="00C051E0" w:rsidRDefault="003F67D6" w:rsidP="0070658B">
            <w:pPr>
              <w:spacing w:line="220" w:lineRule="exact"/>
              <w:ind w:right="62"/>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thermal7 </w:t>
            </w:r>
          </w:p>
        </w:tc>
        <w:tc>
          <w:tcPr>
            <w:tcW w:w="3484" w:type="pct"/>
            <w:tcBorders>
              <w:top w:val="single" w:sz="4" w:space="0" w:color="000000"/>
              <w:left w:val="single" w:sz="4" w:space="0" w:color="000000"/>
              <w:bottom w:val="single" w:sz="4" w:space="0" w:color="000000"/>
              <w:right w:val="single" w:sz="4" w:space="0" w:color="000000"/>
            </w:tcBorders>
            <w:hideMark/>
          </w:tcPr>
          <w:p w14:paraId="24C137F5"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设计事故温度</w:t>
            </w:r>
            <w:r w:rsidRPr="00C051E0">
              <w:rPr>
                <w:rFonts w:ascii="微软雅黑" w:hAnsi="微软雅黑" w:cs="微软雅黑" w:hint="eastAsia"/>
                <w:color w:val="000000" w:themeColor="text1"/>
                <w:sz w:val="21"/>
              </w:rPr>
              <w:t xml:space="preserve"> </w:t>
            </w:r>
            <w:r w:rsidRPr="00C051E0">
              <w:rPr>
                <w:rFonts w:ascii="Times New Roman" w:eastAsia="Times New Roman" w:hAnsi="Times New Roman" w:cs="Times New Roman"/>
                <w:color w:val="000000" w:themeColor="text1"/>
                <w:sz w:val="21"/>
              </w:rPr>
              <w:t>2-</w:t>
            </w:r>
            <w:r w:rsidRPr="00C051E0">
              <w:rPr>
                <w:rFonts w:ascii="微软雅黑" w:hAnsi="微软雅黑" w:cs="微软雅黑" w:hint="eastAsia"/>
                <w:color w:val="000000" w:themeColor="text1"/>
                <w:sz w:val="21"/>
              </w:rPr>
              <w:t>第</w:t>
            </w:r>
            <w:r w:rsidRPr="00C051E0">
              <w:rPr>
                <w:rFonts w:ascii="微软雅黑" w:hAnsi="微软雅黑" w:cs="微软雅黑" w:hint="eastAsia"/>
                <w:color w:val="000000" w:themeColor="text1"/>
                <w:sz w:val="21"/>
              </w:rPr>
              <w:t xml:space="preserve"> </w:t>
            </w:r>
            <w:r w:rsidRPr="00C051E0">
              <w:rPr>
                <w:rFonts w:ascii="Times New Roman" w:eastAsia="Times New Roman" w:hAnsi="Times New Roman" w:cs="Times New Roman"/>
                <w:color w:val="000000" w:themeColor="text1"/>
                <w:sz w:val="21"/>
              </w:rPr>
              <w:t xml:space="preserve">6 </w:t>
            </w:r>
            <w:r w:rsidRPr="00C051E0">
              <w:rPr>
                <w:rFonts w:ascii="微软雅黑" w:hAnsi="微软雅黑" w:cs="微软雅黑" w:hint="eastAsia"/>
                <w:color w:val="000000" w:themeColor="text1"/>
                <w:sz w:val="21"/>
              </w:rPr>
              <w:t>列温度</w:t>
            </w:r>
            <w:r w:rsidRPr="00C051E0">
              <w:rPr>
                <w:rFonts w:ascii="Times New Roman" w:eastAsia="Times New Roman" w:hAnsi="Times New Roman" w:cs="Times New Roman"/>
                <w:color w:val="000000" w:themeColor="text1"/>
                <w:sz w:val="21"/>
              </w:rPr>
              <w:t xml:space="preserve"> </w:t>
            </w:r>
          </w:p>
        </w:tc>
      </w:tr>
      <w:tr w:rsidR="003F67D6" w:rsidRPr="00C051E0" w14:paraId="387F039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EFDD03F"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13 </w:t>
            </w:r>
          </w:p>
        </w:tc>
        <w:tc>
          <w:tcPr>
            <w:tcW w:w="940" w:type="pct"/>
            <w:tcBorders>
              <w:top w:val="single" w:sz="4" w:space="0" w:color="000000"/>
              <w:left w:val="single" w:sz="4" w:space="0" w:color="000000"/>
              <w:bottom w:val="single" w:sz="4" w:space="0" w:color="000000"/>
              <w:right w:val="single" w:sz="4" w:space="0" w:color="000000"/>
            </w:tcBorders>
            <w:hideMark/>
          </w:tcPr>
          <w:p w14:paraId="4A2AED75"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AA4 </w:t>
            </w:r>
          </w:p>
        </w:tc>
        <w:tc>
          <w:tcPr>
            <w:tcW w:w="3484" w:type="pct"/>
            <w:tcBorders>
              <w:top w:val="single" w:sz="4" w:space="0" w:color="000000"/>
              <w:left w:val="single" w:sz="4" w:space="0" w:color="000000"/>
              <w:bottom w:val="single" w:sz="4" w:space="0" w:color="000000"/>
              <w:right w:val="single" w:sz="4" w:space="0" w:color="000000"/>
            </w:tcBorders>
            <w:hideMark/>
          </w:tcPr>
          <w:p w14:paraId="6BE482E9"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压力容器荷载</w:t>
            </w:r>
            <w:r w:rsidRPr="00C051E0">
              <w:rPr>
                <w:rFonts w:ascii="Times New Roman" w:eastAsia="Times New Roman" w:hAnsi="Times New Roman" w:cs="Times New Roman"/>
                <w:color w:val="000000" w:themeColor="text1"/>
                <w:sz w:val="21"/>
              </w:rPr>
              <w:t xml:space="preserve"> </w:t>
            </w:r>
          </w:p>
        </w:tc>
      </w:tr>
      <w:tr w:rsidR="003F67D6" w:rsidRPr="00C051E0" w14:paraId="4BF13AF8"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BB923FF"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14 </w:t>
            </w:r>
          </w:p>
        </w:tc>
        <w:tc>
          <w:tcPr>
            <w:tcW w:w="940" w:type="pct"/>
            <w:tcBorders>
              <w:top w:val="single" w:sz="4" w:space="0" w:color="000000"/>
              <w:left w:val="single" w:sz="4" w:space="0" w:color="000000"/>
              <w:bottom w:val="single" w:sz="4" w:space="0" w:color="000000"/>
              <w:right w:val="single" w:sz="4" w:space="0" w:color="000000"/>
            </w:tcBorders>
            <w:hideMark/>
          </w:tcPr>
          <w:p w14:paraId="08A6E8AC" w14:textId="77777777" w:rsidR="003F67D6" w:rsidRPr="00BC37B8" w:rsidRDefault="003F67D6" w:rsidP="0070658B">
            <w:pPr>
              <w:spacing w:line="220" w:lineRule="exact"/>
              <w:ind w:right="58"/>
              <w:jc w:val="center"/>
              <w:rPr>
                <w:rFonts w:ascii="Times New Roman" w:hAnsi="Times New Roman"/>
                <w:sz w:val="21"/>
              </w:rPr>
            </w:pPr>
            <w:r w:rsidRPr="00BC37B8">
              <w:rPr>
                <w:rFonts w:ascii="Times New Roman" w:eastAsia="Times New Roman" w:hAnsi="Times New Roman" w:cs="Times New Roman"/>
                <w:sz w:val="21"/>
              </w:rPr>
              <w:t xml:space="preserve">WS4 </w:t>
            </w:r>
          </w:p>
        </w:tc>
        <w:tc>
          <w:tcPr>
            <w:tcW w:w="3484" w:type="pct"/>
            <w:tcBorders>
              <w:top w:val="single" w:sz="4" w:space="0" w:color="000000"/>
              <w:left w:val="single" w:sz="4" w:space="0" w:color="000000"/>
              <w:bottom w:val="single" w:sz="4" w:space="0" w:color="000000"/>
              <w:right w:val="single" w:sz="4" w:space="0" w:color="000000"/>
            </w:tcBorders>
            <w:hideMark/>
          </w:tcPr>
          <w:p w14:paraId="0638CBDB" w14:textId="77777777" w:rsidR="003F67D6" w:rsidRPr="00BC37B8" w:rsidRDefault="003F67D6" w:rsidP="0070658B">
            <w:pPr>
              <w:spacing w:line="220" w:lineRule="exact"/>
              <w:rPr>
                <w:rFonts w:ascii="Times New Roman" w:hAnsi="Times New Roman"/>
                <w:sz w:val="21"/>
              </w:rPr>
            </w:pPr>
            <w:r w:rsidRPr="00BC37B8">
              <w:rPr>
                <w:rFonts w:ascii="微软雅黑" w:hAnsi="微软雅黑" w:cs="微软雅黑" w:hint="eastAsia"/>
                <w:sz w:val="21"/>
              </w:rPr>
              <w:t>换料水池动水荷载</w:t>
            </w:r>
            <w:r w:rsidRPr="00BC37B8">
              <w:rPr>
                <w:rFonts w:ascii="Times New Roman" w:eastAsia="Times New Roman" w:hAnsi="Times New Roman" w:cs="Times New Roman"/>
                <w:sz w:val="21"/>
              </w:rPr>
              <w:t xml:space="preserve"> </w:t>
            </w:r>
            <w:r w:rsidRPr="00BC37B8">
              <w:rPr>
                <w:rFonts w:asciiTheme="minorEastAsia" w:hAnsiTheme="minorEastAsia" w:cs="Times New Roman"/>
                <w:sz w:val="21"/>
              </w:rPr>
              <w:t>SSE OBE</w:t>
            </w:r>
          </w:p>
        </w:tc>
      </w:tr>
      <w:tr w:rsidR="003F67D6" w:rsidRPr="00C051E0" w14:paraId="6E46B8DC"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00700E98"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15 </w:t>
            </w:r>
          </w:p>
        </w:tc>
        <w:tc>
          <w:tcPr>
            <w:tcW w:w="940" w:type="pct"/>
            <w:tcBorders>
              <w:top w:val="single" w:sz="4" w:space="0" w:color="000000"/>
              <w:left w:val="single" w:sz="4" w:space="0" w:color="000000"/>
              <w:bottom w:val="single" w:sz="4" w:space="0" w:color="000000"/>
              <w:right w:val="single" w:sz="4" w:space="0" w:color="000000"/>
            </w:tcBorders>
            <w:hideMark/>
          </w:tcPr>
          <w:p w14:paraId="65EC902B" w14:textId="77777777" w:rsidR="003F67D6" w:rsidRPr="00C051E0" w:rsidRDefault="003F67D6" w:rsidP="0070658B">
            <w:pPr>
              <w:spacing w:line="220" w:lineRule="exact"/>
              <w:ind w:left="89"/>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RPVPRES4 </w:t>
            </w:r>
          </w:p>
        </w:tc>
        <w:tc>
          <w:tcPr>
            <w:tcW w:w="3484" w:type="pct"/>
            <w:tcBorders>
              <w:top w:val="single" w:sz="4" w:space="0" w:color="000000"/>
              <w:left w:val="single" w:sz="4" w:space="0" w:color="000000"/>
              <w:bottom w:val="single" w:sz="4" w:space="0" w:color="000000"/>
              <w:right w:val="single" w:sz="4" w:space="0" w:color="000000"/>
            </w:tcBorders>
            <w:hideMark/>
          </w:tcPr>
          <w:p w14:paraId="3F63AF3E"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稳压器下部支撑荷载</w:t>
            </w:r>
            <w:r w:rsidRPr="00C051E0">
              <w:rPr>
                <w:rFonts w:ascii="Times New Roman" w:eastAsia="Times New Roman" w:hAnsi="Times New Roman" w:cs="Times New Roman"/>
                <w:color w:val="000000" w:themeColor="text1"/>
                <w:sz w:val="21"/>
              </w:rPr>
              <w:t xml:space="preserve"> </w:t>
            </w:r>
          </w:p>
        </w:tc>
      </w:tr>
      <w:tr w:rsidR="003F67D6" w:rsidRPr="00C051E0" w14:paraId="4F1413C9"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A2EB9DF"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16 </w:t>
            </w:r>
          </w:p>
        </w:tc>
        <w:tc>
          <w:tcPr>
            <w:tcW w:w="940" w:type="pct"/>
            <w:tcBorders>
              <w:top w:val="single" w:sz="4" w:space="0" w:color="000000"/>
              <w:left w:val="single" w:sz="4" w:space="0" w:color="000000"/>
              <w:bottom w:val="single" w:sz="4" w:space="0" w:color="000000"/>
              <w:right w:val="single" w:sz="4" w:space="0" w:color="000000"/>
            </w:tcBorders>
            <w:hideMark/>
          </w:tcPr>
          <w:p w14:paraId="5D9D73DB" w14:textId="77777777" w:rsidR="003F67D6" w:rsidRPr="00C051E0" w:rsidRDefault="003F67D6" w:rsidP="0070658B">
            <w:pPr>
              <w:spacing w:line="220" w:lineRule="exact"/>
              <w:ind w:left="89"/>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RPVPRES5 </w:t>
            </w:r>
          </w:p>
        </w:tc>
        <w:tc>
          <w:tcPr>
            <w:tcW w:w="3484" w:type="pct"/>
            <w:tcBorders>
              <w:top w:val="single" w:sz="4" w:space="0" w:color="000000"/>
              <w:left w:val="single" w:sz="4" w:space="0" w:color="000000"/>
              <w:bottom w:val="single" w:sz="4" w:space="0" w:color="000000"/>
              <w:right w:val="single" w:sz="4" w:space="0" w:color="000000"/>
            </w:tcBorders>
            <w:hideMark/>
          </w:tcPr>
          <w:p w14:paraId="7C727C36" w14:textId="77777777" w:rsidR="003F67D6" w:rsidRPr="00C051E0" w:rsidRDefault="003F67D6" w:rsidP="0070658B">
            <w:pPr>
              <w:spacing w:line="220" w:lineRule="exact"/>
              <w:rPr>
                <w:rFonts w:ascii="Times New Roman" w:hAnsi="Times New Roman"/>
                <w:color w:val="000000" w:themeColor="text1"/>
                <w:sz w:val="21"/>
              </w:rPr>
            </w:pPr>
            <w:r w:rsidRPr="00C051E0">
              <w:rPr>
                <w:rFonts w:ascii="微软雅黑" w:hAnsi="微软雅黑" w:cs="微软雅黑" w:hint="eastAsia"/>
                <w:color w:val="000000" w:themeColor="text1"/>
                <w:sz w:val="21"/>
              </w:rPr>
              <w:t>稳压器上部支撑荷载</w:t>
            </w:r>
            <w:r w:rsidRPr="00C051E0">
              <w:rPr>
                <w:rFonts w:ascii="Times New Roman" w:eastAsia="Times New Roman" w:hAnsi="Times New Roman" w:cs="Times New Roman"/>
                <w:color w:val="000000" w:themeColor="text1"/>
                <w:sz w:val="21"/>
              </w:rPr>
              <w:t xml:space="preserve"> </w:t>
            </w:r>
          </w:p>
        </w:tc>
      </w:tr>
      <w:tr w:rsidR="003F67D6" w:rsidRPr="00C051E0" w14:paraId="5647527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047DCB6"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17 </w:t>
            </w:r>
          </w:p>
        </w:tc>
        <w:tc>
          <w:tcPr>
            <w:tcW w:w="940" w:type="pct"/>
            <w:tcBorders>
              <w:top w:val="single" w:sz="4" w:space="0" w:color="000000"/>
              <w:left w:val="single" w:sz="4" w:space="0" w:color="000000"/>
              <w:bottom w:val="single" w:sz="4" w:space="0" w:color="000000"/>
              <w:right w:val="single" w:sz="4" w:space="0" w:color="000000"/>
            </w:tcBorders>
            <w:hideMark/>
          </w:tcPr>
          <w:p w14:paraId="6FEB1206" w14:textId="77777777" w:rsidR="003F67D6" w:rsidRPr="00C051E0" w:rsidRDefault="003F67D6" w:rsidP="0070658B">
            <w:pPr>
              <w:spacing w:line="220" w:lineRule="exact"/>
              <w:ind w:right="58"/>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OBE4 </w:t>
            </w:r>
          </w:p>
        </w:tc>
        <w:tc>
          <w:tcPr>
            <w:tcW w:w="3484" w:type="pct"/>
            <w:tcBorders>
              <w:top w:val="single" w:sz="4" w:space="0" w:color="000000"/>
              <w:left w:val="single" w:sz="4" w:space="0" w:color="000000"/>
              <w:bottom w:val="single" w:sz="4" w:space="0" w:color="000000"/>
              <w:right w:val="single" w:sz="4" w:space="0" w:color="000000"/>
            </w:tcBorders>
            <w:hideMark/>
          </w:tcPr>
          <w:p w14:paraId="281F5D3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OBE </w:t>
            </w:r>
            <w:r w:rsidRPr="00C051E0">
              <w:rPr>
                <w:rFonts w:ascii="微软雅黑" w:hAnsi="微软雅黑" w:cs="微软雅黑" w:hint="eastAsia"/>
                <w:color w:val="000000" w:themeColor="text1"/>
                <w:sz w:val="21"/>
              </w:rPr>
              <w:t>地震</w:t>
            </w:r>
            <w:r w:rsidRPr="00C051E0">
              <w:rPr>
                <w:rFonts w:ascii="Times New Roman" w:eastAsia="Times New Roman" w:hAnsi="Times New Roman" w:cs="Times New Roman"/>
                <w:color w:val="000000" w:themeColor="text1"/>
                <w:sz w:val="21"/>
              </w:rPr>
              <w:t xml:space="preserve"> </w:t>
            </w:r>
          </w:p>
        </w:tc>
      </w:tr>
      <w:tr w:rsidR="003F67D6" w:rsidRPr="00C051E0" w14:paraId="7DF8E70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9331FAF"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18 </w:t>
            </w:r>
          </w:p>
        </w:tc>
        <w:tc>
          <w:tcPr>
            <w:tcW w:w="940" w:type="pct"/>
            <w:tcBorders>
              <w:top w:val="single" w:sz="4" w:space="0" w:color="000000"/>
              <w:left w:val="single" w:sz="4" w:space="0" w:color="000000"/>
              <w:bottom w:val="single" w:sz="4" w:space="0" w:color="000000"/>
              <w:right w:val="single" w:sz="4" w:space="0" w:color="000000"/>
            </w:tcBorders>
            <w:hideMark/>
          </w:tcPr>
          <w:p w14:paraId="09533380" w14:textId="77777777" w:rsidR="003F67D6" w:rsidRPr="00C051E0" w:rsidRDefault="003F67D6" w:rsidP="0070658B">
            <w:pPr>
              <w:spacing w:line="220" w:lineRule="exact"/>
              <w:ind w:right="58"/>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SSE4 </w:t>
            </w:r>
          </w:p>
        </w:tc>
        <w:tc>
          <w:tcPr>
            <w:tcW w:w="3484" w:type="pct"/>
            <w:tcBorders>
              <w:top w:val="single" w:sz="4" w:space="0" w:color="000000"/>
              <w:left w:val="single" w:sz="4" w:space="0" w:color="000000"/>
              <w:bottom w:val="single" w:sz="4" w:space="0" w:color="000000"/>
              <w:right w:val="single" w:sz="4" w:space="0" w:color="000000"/>
            </w:tcBorders>
            <w:hideMark/>
          </w:tcPr>
          <w:p w14:paraId="57EB6E72"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SSE </w:t>
            </w:r>
            <w:r w:rsidRPr="00C051E0">
              <w:rPr>
                <w:rFonts w:ascii="微软雅黑" w:hAnsi="微软雅黑" w:cs="微软雅黑" w:hint="eastAsia"/>
                <w:color w:val="000000" w:themeColor="text1"/>
                <w:sz w:val="21"/>
              </w:rPr>
              <w:t>地震</w:t>
            </w:r>
            <w:r w:rsidRPr="00C051E0">
              <w:rPr>
                <w:rFonts w:ascii="Times New Roman" w:eastAsia="Times New Roman" w:hAnsi="Times New Roman" w:cs="Times New Roman"/>
                <w:color w:val="000000" w:themeColor="text1"/>
                <w:sz w:val="21"/>
              </w:rPr>
              <w:t xml:space="preserve"> </w:t>
            </w:r>
          </w:p>
        </w:tc>
      </w:tr>
      <w:tr w:rsidR="003F67D6" w:rsidRPr="00C051E0" w14:paraId="7905A466"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0C4BD2E"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19 </w:t>
            </w:r>
          </w:p>
        </w:tc>
        <w:tc>
          <w:tcPr>
            <w:tcW w:w="940" w:type="pct"/>
            <w:tcBorders>
              <w:top w:val="single" w:sz="4" w:space="0" w:color="000000"/>
              <w:left w:val="single" w:sz="4" w:space="0" w:color="000000"/>
              <w:bottom w:val="single" w:sz="4" w:space="0" w:color="000000"/>
              <w:right w:val="single" w:sz="4" w:space="0" w:color="000000"/>
            </w:tcBorders>
            <w:hideMark/>
          </w:tcPr>
          <w:p w14:paraId="269A7770"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PA1 </w:t>
            </w:r>
          </w:p>
        </w:tc>
        <w:tc>
          <w:tcPr>
            <w:tcW w:w="3484" w:type="pct"/>
            <w:tcBorders>
              <w:top w:val="single" w:sz="4" w:space="0" w:color="000000"/>
              <w:left w:val="single" w:sz="4" w:space="0" w:color="000000"/>
              <w:bottom w:val="single" w:sz="4" w:space="0" w:color="000000"/>
              <w:right w:val="single" w:sz="4" w:space="0" w:color="000000"/>
            </w:tcBorders>
            <w:hideMark/>
          </w:tcPr>
          <w:p w14:paraId="0EE4C27B"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 </w:t>
            </w:r>
            <w:r w:rsidRPr="00C051E0">
              <w:rPr>
                <w:rFonts w:ascii="微软雅黑" w:hAnsi="微软雅黑" w:cs="微软雅黑" w:hint="eastAsia"/>
                <w:color w:val="000000" w:themeColor="text1"/>
                <w:sz w:val="21"/>
              </w:rPr>
              <w:t>环路蒸汽发生器隔间压力</w:t>
            </w:r>
            <w:r w:rsidRPr="00C051E0">
              <w:rPr>
                <w:rFonts w:ascii="Times New Roman" w:eastAsia="Times New Roman" w:hAnsi="Times New Roman" w:cs="Times New Roman"/>
                <w:color w:val="000000" w:themeColor="text1"/>
                <w:sz w:val="21"/>
              </w:rPr>
              <w:t xml:space="preserve"> </w:t>
            </w:r>
          </w:p>
        </w:tc>
      </w:tr>
      <w:tr w:rsidR="003F67D6" w:rsidRPr="00C051E0" w14:paraId="7A79D5C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880D457"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20 </w:t>
            </w:r>
          </w:p>
        </w:tc>
        <w:tc>
          <w:tcPr>
            <w:tcW w:w="940" w:type="pct"/>
            <w:tcBorders>
              <w:top w:val="single" w:sz="4" w:space="0" w:color="000000"/>
              <w:left w:val="single" w:sz="4" w:space="0" w:color="000000"/>
              <w:bottom w:val="single" w:sz="4" w:space="0" w:color="000000"/>
              <w:right w:val="single" w:sz="4" w:space="0" w:color="000000"/>
            </w:tcBorders>
            <w:hideMark/>
          </w:tcPr>
          <w:p w14:paraId="315EEE0A"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PA2 </w:t>
            </w:r>
          </w:p>
        </w:tc>
        <w:tc>
          <w:tcPr>
            <w:tcW w:w="3484" w:type="pct"/>
            <w:tcBorders>
              <w:top w:val="single" w:sz="4" w:space="0" w:color="000000"/>
              <w:left w:val="single" w:sz="4" w:space="0" w:color="000000"/>
              <w:bottom w:val="single" w:sz="4" w:space="0" w:color="000000"/>
              <w:right w:val="single" w:sz="4" w:space="0" w:color="000000"/>
            </w:tcBorders>
            <w:hideMark/>
          </w:tcPr>
          <w:p w14:paraId="21DEC6B5"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2 </w:t>
            </w:r>
            <w:r w:rsidRPr="00C051E0">
              <w:rPr>
                <w:rFonts w:ascii="微软雅黑" w:hAnsi="微软雅黑" w:cs="微软雅黑" w:hint="eastAsia"/>
                <w:color w:val="000000" w:themeColor="text1"/>
                <w:sz w:val="21"/>
              </w:rPr>
              <w:t>环路蒸汽发生器隔间压力</w:t>
            </w:r>
            <w:r w:rsidRPr="00C051E0">
              <w:rPr>
                <w:rFonts w:ascii="Times New Roman" w:eastAsia="Times New Roman" w:hAnsi="Times New Roman" w:cs="Times New Roman"/>
                <w:color w:val="000000" w:themeColor="text1"/>
                <w:sz w:val="21"/>
              </w:rPr>
              <w:t xml:space="preserve"> </w:t>
            </w:r>
          </w:p>
        </w:tc>
      </w:tr>
      <w:tr w:rsidR="003F67D6" w:rsidRPr="00C051E0" w14:paraId="7F804FF8"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2F0A62AC"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21 </w:t>
            </w:r>
          </w:p>
        </w:tc>
        <w:tc>
          <w:tcPr>
            <w:tcW w:w="940" w:type="pct"/>
            <w:tcBorders>
              <w:top w:val="single" w:sz="4" w:space="0" w:color="000000"/>
              <w:left w:val="single" w:sz="4" w:space="0" w:color="000000"/>
              <w:bottom w:val="single" w:sz="4" w:space="0" w:color="000000"/>
              <w:right w:val="single" w:sz="4" w:space="0" w:color="000000"/>
            </w:tcBorders>
            <w:hideMark/>
          </w:tcPr>
          <w:p w14:paraId="3C78293E"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PA3 </w:t>
            </w:r>
          </w:p>
        </w:tc>
        <w:tc>
          <w:tcPr>
            <w:tcW w:w="3484" w:type="pct"/>
            <w:tcBorders>
              <w:top w:val="single" w:sz="4" w:space="0" w:color="000000"/>
              <w:left w:val="single" w:sz="4" w:space="0" w:color="000000"/>
              <w:bottom w:val="single" w:sz="4" w:space="0" w:color="000000"/>
              <w:right w:val="single" w:sz="4" w:space="0" w:color="000000"/>
            </w:tcBorders>
            <w:hideMark/>
          </w:tcPr>
          <w:p w14:paraId="68D2F14F"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 </w:t>
            </w:r>
            <w:r w:rsidRPr="00C051E0">
              <w:rPr>
                <w:rFonts w:ascii="微软雅黑" w:hAnsi="微软雅黑" w:cs="微软雅黑" w:hint="eastAsia"/>
                <w:color w:val="000000" w:themeColor="text1"/>
                <w:sz w:val="21"/>
              </w:rPr>
              <w:t>环路蒸汽发生器隔间压力</w:t>
            </w:r>
            <w:r w:rsidRPr="00C051E0">
              <w:rPr>
                <w:rFonts w:ascii="Times New Roman" w:eastAsia="Times New Roman" w:hAnsi="Times New Roman" w:cs="Times New Roman"/>
                <w:color w:val="000000" w:themeColor="text1"/>
                <w:sz w:val="21"/>
              </w:rPr>
              <w:t xml:space="preserve"> </w:t>
            </w:r>
          </w:p>
        </w:tc>
      </w:tr>
      <w:tr w:rsidR="003F67D6" w:rsidRPr="00C051E0" w14:paraId="159AE70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888C8FD"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22 </w:t>
            </w:r>
          </w:p>
        </w:tc>
        <w:tc>
          <w:tcPr>
            <w:tcW w:w="940" w:type="pct"/>
            <w:tcBorders>
              <w:top w:val="single" w:sz="4" w:space="0" w:color="000000"/>
              <w:left w:val="single" w:sz="4" w:space="0" w:color="000000"/>
              <w:bottom w:val="single" w:sz="4" w:space="0" w:color="000000"/>
              <w:right w:val="single" w:sz="4" w:space="0" w:color="000000"/>
            </w:tcBorders>
            <w:hideMark/>
          </w:tcPr>
          <w:p w14:paraId="32938154"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PA4 </w:t>
            </w:r>
          </w:p>
        </w:tc>
        <w:tc>
          <w:tcPr>
            <w:tcW w:w="3484" w:type="pct"/>
            <w:tcBorders>
              <w:top w:val="single" w:sz="4" w:space="0" w:color="000000"/>
              <w:left w:val="single" w:sz="4" w:space="0" w:color="000000"/>
              <w:bottom w:val="single" w:sz="4" w:space="0" w:color="000000"/>
              <w:right w:val="single" w:sz="4" w:space="0" w:color="000000"/>
            </w:tcBorders>
            <w:hideMark/>
          </w:tcPr>
          <w:p w14:paraId="5FD55140"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 </w:t>
            </w:r>
            <w:r w:rsidRPr="00C051E0">
              <w:rPr>
                <w:rFonts w:ascii="微软雅黑" w:hAnsi="微软雅黑" w:cs="微软雅黑" w:hint="eastAsia"/>
                <w:color w:val="000000" w:themeColor="text1"/>
                <w:sz w:val="21"/>
              </w:rPr>
              <w:t>环路主泵隔间压力</w:t>
            </w:r>
            <w:r w:rsidRPr="00C051E0">
              <w:rPr>
                <w:rFonts w:ascii="Times New Roman" w:eastAsia="Times New Roman" w:hAnsi="Times New Roman" w:cs="Times New Roman"/>
                <w:color w:val="000000" w:themeColor="text1"/>
                <w:sz w:val="21"/>
              </w:rPr>
              <w:t xml:space="preserve"> </w:t>
            </w:r>
          </w:p>
        </w:tc>
      </w:tr>
      <w:tr w:rsidR="003F67D6" w:rsidRPr="00C051E0" w14:paraId="1E42FD6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29CFAA3"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eastAsia="Times New Roman" w:hAnsi="Times New Roman" w:cs="Times New Roman"/>
                <w:color w:val="000000" w:themeColor="text1"/>
                <w:sz w:val="21"/>
              </w:rPr>
              <w:t xml:space="preserve">23 </w:t>
            </w:r>
          </w:p>
        </w:tc>
        <w:tc>
          <w:tcPr>
            <w:tcW w:w="940" w:type="pct"/>
            <w:tcBorders>
              <w:top w:val="single" w:sz="4" w:space="0" w:color="000000"/>
              <w:left w:val="single" w:sz="4" w:space="0" w:color="000000"/>
              <w:bottom w:val="single" w:sz="4" w:space="0" w:color="000000"/>
              <w:right w:val="single" w:sz="4" w:space="0" w:color="000000"/>
            </w:tcBorders>
            <w:hideMark/>
          </w:tcPr>
          <w:p w14:paraId="0B4820ED"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PA5 </w:t>
            </w:r>
          </w:p>
        </w:tc>
        <w:tc>
          <w:tcPr>
            <w:tcW w:w="3484" w:type="pct"/>
            <w:tcBorders>
              <w:top w:val="single" w:sz="4" w:space="0" w:color="000000"/>
              <w:left w:val="single" w:sz="4" w:space="0" w:color="000000"/>
              <w:bottom w:val="single" w:sz="4" w:space="0" w:color="000000"/>
              <w:right w:val="single" w:sz="4" w:space="0" w:color="000000"/>
            </w:tcBorders>
            <w:hideMark/>
          </w:tcPr>
          <w:p w14:paraId="6923D22D"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2 </w:t>
            </w:r>
            <w:r w:rsidRPr="00C051E0">
              <w:rPr>
                <w:rFonts w:ascii="微软雅黑" w:hAnsi="微软雅黑" w:cs="微软雅黑" w:hint="eastAsia"/>
                <w:color w:val="000000" w:themeColor="text1"/>
                <w:sz w:val="21"/>
              </w:rPr>
              <w:t>环路主泵隔间压力</w:t>
            </w:r>
            <w:r w:rsidRPr="00C051E0">
              <w:rPr>
                <w:rFonts w:ascii="Times New Roman" w:eastAsia="Times New Roman" w:hAnsi="Times New Roman" w:cs="Times New Roman"/>
                <w:color w:val="000000" w:themeColor="text1"/>
                <w:sz w:val="21"/>
              </w:rPr>
              <w:t xml:space="preserve"> </w:t>
            </w:r>
          </w:p>
        </w:tc>
      </w:tr>
      <w:tr w:rsidR="003F67D6" w:rsidRPr="00C051E0" w14:paraId="0201AAD6"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AFF8E2B" w14:textId="77777777" w:rsidR="003F67D6" w:rsidRPr="00B60907" w:rsidRDefault="003F67D6" w:rsidP="0070658B">
            <w:pPr>
              <w:spacing w:line="220" w:lineRule="exact"/>
              <w:ind w:right="59"/>
              <w:jc w:val="center"/>
              <w:rPr>
                <w:rFonts w:ascii="Times New Roman" w:hAnsi="Times New Roman"/>
                <w:color w:val="000000" w:themeColor="text1"/>
                <w:sz w:val="21"/>
              </w:rPr>
            </w:pPr>
            <w:r w:rsidRPr="00B60907">
              <w:rPr>
                <w:rFonts w:ascii="Times New Roman" w:hAnsi="Times New Roman"/>
                <w:color w:val="000000" w:themeColor="text1"/>
                <w:sz w:val="21"/>
              </w:rPr>
              <w:t>24</w:t>
            </w:r>
          </w:p>
        </w:tc>
        <w:tc>
          <w:tcPr>
            <w:tcW w:w="940" w:type="pct"/>
            <w:tcBorders>
              <w:top w:val="single" w:sz="4" w:space="0" w:color="000000"/>
              <w:left w:val="single" w:sz="4" w:space="0" w:color="000000"/>
              <w:bottom w:val="single" w:sz="4" w:space="0" w:color="000000"/>
              <w:right w:val="single" w:sz="4" w:space="0" w:color="000000"/>
            </w:tcBorders>
            <w:hideMark/>
          </w:tcPr>
          <w:p w14:paraId="08FDBAE0"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PA6 </w:t>
            </w:r>
          </w:p>
        </w:tc>
        <w:tc>
          <w:tcPr>
            <w:tcW w:w="3484" w:type="pct"/>
            <w:tcBorders>
              <w:top w:val="single" w:sz="4" w:space="0" w:color="000000"/>
              <w:left w:val="single" w:sz="4" w:space="0" w:color="000000"/>
              <w:bottom w:val="single" w:sz="4" w:space="0" w:color="000000"/>
              <w:right w:val="single" w:sz="4" w:space="0" w:color="000000"/>
            </w:tcBorders>
            <w:hideMark/>
          </w:tcPr>
          <w:p w14:paraId="08F6E025"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 </w:t>
            </w:r>
            <w:r w:rsidRPr="00C051E0">
              <w:rPr>
                <w:rFonts w:ascii="微软雅黑" w:hAnsi="微软雅黑" w:cs="微软雅黑" w:hint="eastAsia"/>
                <w:color w:val="000000" w:themeColor="text1"/>
                <w:sz w:val="21"/>
              </w:rPr>
              <w:t>环路主泵隔间压力</w:t>
            </w:r>
            <w:r w:rsidRPr="00C051E0">
              <w:rPr>
                <w:rFonts w:ascii="Times New Roman" w:eastAsia="Times New Roman" w:hAnsi="Times New Roman" w:cs="Times New Roman"/>
                <w:color w:val="000000" w:themeColor="text1"/>
                <w:sz w:val="21"/>
              </w:rPr>
              <w:t xml:space="preserve"> </w:t>
            </w:r>
          </w:p>
        </w:tc>
      </w:tr>
      <w:tr w:rsidR="003F67D6" w:rsidRPr="00C051E0" w14:paraId="66CFD58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hideMark/>
          </w:tcPr>
          <w:p w14:paraId="15037A7C"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25 </w:t>
            </w:r>
          </w:p>
        </w:tc>
        <w:tc>
          <w:tcPr>
            <w:tcW w:w="940" w:type="pct"/>
            <w:tcBorders>
              <w:top w:val="single" w:sz="4" w:space="0" w:color="000000"/>
              <w:left w:val="nil"/>
              <w:bottom w:val="single" w:sz="4" w:space="0" w:color="000000"/>
              <w:right w:val="nil"/>
            </w:tcBorders>
            <w:vAlign w:val="center"/>
            <w:hideMark/>
          </w:tcPr>
          <w:p w14:paraId="417E970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w:t>
            </w:r>
          </w:p>
        </w:tc>
        <w:tc>
          <w:tcPr>
            <w:tcW w:w="3484" w:type="pct"/>
            <w:tcBorders>
              <w:top w:val="single" w:sz="4" w:space="0" w:color="000000"/>
              <w:left w:val="single" w:sz="4" w:space="0" w:color="000000"/>
              <w:bottom w:val="single" w:sz="4" w:space="0" w:color="000000"/>
              <w:right w:val="single" w:sz="4" w:space="0" w:color="000000"/>
            </w:tcBorders>
            <w:hideMark/>
          </w:tcPr>
          <w:p w14:paraId="3073D56F"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82DF45A"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E3F331F"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26 </w:t>
            </w:r>
          </w:p>
        </w:tc>
        <w:tc>
          <w:tcPr>
            <w:tcW w:w="940" w:type="pct"/>
            <w:tcBorders>
              <w:top w:val="single" w:sz="4" w:space="0" w:color="000000"/>
              <w:left w:val="nil"/>
              <w:bottom w:val="single" w:sz="4" w:space="0" w:color="000000"/>
              <w:right w:val="nil"/>
            </w:tcBorders>
            <w:vAlign w:val="center"/>
            <w:hideMark/>
          </w:tcPr>
          <w:p w14:paraId="6999040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w:t>
            </w:r>
          </w:p>
        </w:tc>
        <w:tc>
          <w:tcPr>
            <w:tcW w:w="3484" w:type="pct"/>
            <w:tcBorders>
              <w:top w:val="single" w:sz="4" w:space="0" w:color="000000"/>
              <w:left w:val="single" w:sz="4" w:space="0" w:color="000000"/>
              <w:bottom w:val="single" w:sz="4" w:space="0" w:color="000000"/>
              <w:right w:val="single" w:sz="4" w:space="0" w:color="000000"/>
            </w:tcBorders>
            <w:hideMark/>
          </w:tcPr>
          <w:p w14:paraId="2E3B68BD"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DF6BC9C"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5603E46E"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27 </w:t>
            </w:r>
          </w:p>
        </w:tc>
        <w:tc>
          <w:tcPr>
            <w:tcW w:w="940" w:type="pct"/>
            <w:tcBorders>
              <w:top w:val="single" w:sz="4" w:space="0" w:color="000000"/>
              <w:left w:val="nil"/>
              <w:bottom w:val="single" w:sz="4" w:space="0" w:color="000000"/>
              <w:right w:val="nil"/>
            </w:tcBorders>
            <w:vAlign w:val="center"/>
            <w:hideMark/>
          </w:tcPr>
          <w:p w14:paraId="6E5F3197"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w:t>
            </w:r>
          </w:p>
        </w:tc>
        <w:tc>
          <w:tcPr>
            <w:tcW w:w="3484" w:type="pct"/>
            <w:tcBorders>
              <w:top w:val="single" w:sz="4" w:space="0" w:color="000000"/>
              <w:left w:val="single" w:sz="4" w:space="0" w:color="000000"/>
              <w:bottom w:val="single" w:sz="4" w:space="0" w:color="000000"/>
              <w:right w:val="single" w:sz="4" w:space="0" w:color="000000"/>
            </w:tcBorders>
            <w:hideMark/>
          </w:tcPr>
          <w:p w14:paraId="54FE61B2"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6456C1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DAE896F"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28 </w:t>
            </w:r>
          </w:p>
        </w:tc>
        <w:tc>
          <w:tcPr>
            <w:tcW w:w="940" w:type="pct"/>
            <w:tcBorders>
              <w:top w:val="single" w:sz="4" w:space="0" w:color="000000"/>
              <w:left w:val="nil"/>
              <w:bottom w:val="single" w:sz="4" w:space="0" w:color="000000"/>
              <w:right w:val="nil"/>
            </w:tcBorders>
            <w:vAlign w:val="center"/>
            <w:hideMark/>
          </w:tcPr>
          <w:p w14:paraId="6BDB3C37"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w:t>
            </w:r>
          </w:p>
        </w:tc>
        <w:tc>
          <w:tcPr>
            <w:tcW w:w="3484" w:type="pct"/>
            <w:tcBorders>
              <w:top w:val="single" w:sz="4" w:space="0" w:color="000000"/>
              <w:left w:val="single" w:sz="4" w:space="0" w:color="000000"/>
              <w:bottom w:val="single" w:sz="4" w:space="0" w:color="000000"/>
              <w:right w:val="single" w:sz="4" w:space="0" w:color="000000"/>
            </w:tcBorders>
            <w:hideMark/>
          </w:tcPr>
          <w:p w14:paraId="54A20277"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0A6FB26"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04FA40B"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29 </w:t>
            </w:r>
          </w:p>
        </w:tc>
        <w:tc>
          <w:tcPr>
            <w:tcW w:w="940" w:type="pct"/>
            <w:tcBorders>
              <w:top w:val="single" w:sz="4" w:space="0" w:color="000000"/>
              <w:left w:val="nil"/>
              <w:bottom w:val="single" w:sz="4" w:space="0" w:color="000000"/>
              <w:right w:val="nil"/>
            </w:tcBorders>
            <w:vAlign w:val="center"/>
            <w:hideMark/>
          </w:tcPr>
          <w:p w14:paraId="5A54E1A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LOOP15</w:t>
            </w:r>
          </w:p>
        </w:tc>
        <w:tc>
          <w:tcPr>
            <w:tcW w:w="3484" w:type="pct"/>
            <w:tcBorders>
              <w:top w:val="single" w:sz="4" w:space="0" w:color="000000"/>
              <w:left w:val="single" w:sz="4" w:space="0" w:color="000000"/>
              <w:bottom w:val="single" w:sz="4" w:space="0" w:color="000000"/>
              <w:right w:val="single" w:sz="4" w:space="0" w:color="000000"/>
            </w:tcBorders>
            <w:hideMark/>
          </w:tcPr>
          <w:p w14:paraId="0560E11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0ABC47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0FDE6E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30 </w:t>
            </w:r>
          </w:p>
        </w:tc>
        <w:tc>
          <w:tcPr>
            <w:tcW w:w="940" w:type="pct"/>
            <w:tcBorders>
              <w:top w:val="single" w:sz="4" w:space="0" w:color="000000"/>
              <w:left w:val="nil"/>
              <w:bottom w:val="single" w:sz="4" w:space="0" w:color="000000"/>
              <w:right w:val="nil"/>
            </w:tcBorders>
            <w:vAlign w:val="center"/>
            <w:hideMark/>
          </w:tcPr>
          <w:p w14:paraId="3790F15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LOOP16</w:t>
            </w:r>
          </w:p>
        </w:tc>
        <w:tc>
          <w:tcPr>
            <w:tcW w:w="3484" w:type="pct"/>
            <w:tcBorders>
              <w:top w:val="single" w:sz="4" w:space="0" w:color="000000"/>
              <w:left w:val="single" w:sz="4" w:space="0" w:color="000000"/>
              <w:bottom w:val="single" w:sz="4" w:space="0" w:color="000000"/>
              <w:right w:val="single" w:sz="4" w:space="0" w:color="000000"/>
            </w:tcBorders>
            <w:hideMark/>
          </w:tcPr>
          <w:p w14:paraId="4E871E8C"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A331DCE"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89BE5E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31 </w:t>
            </w:r>
          </w:p>
        </w:tc>
        <w:tc>
          <w:tcPr>
            <w:tcW w:w="940" w:type="pct"/>
            <w:tcBorders>
              <w:top w:val="single" w:sz="4" w:space="0" w:color="000000"/>
              <w:left w:val="nil"/>
              <w:bottom w:val="single" w:sz="4" w:space="0" w:color="000000"/>
              <w:right w:val="nil"/>
            </w:tcBorders>
            <w:vAlign w:val="center"/>
            <w:hideMark/>
          </w:tcPr>
          <w:p w14:paraId="1FCF103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LOOP17</w:t>
            </w:r>
          </w:p>
        </w:tc>
        <w:tc>
          <w:tcPr>
            <w:tcW w:w="3484" w:type="pct"/>
            <w:tcBorders>
              <w:top w:val="single" w:sz="4" w:space="0" w:color="000000"/>
              <w:left w:val="single" w:sz="4" w:space="0" w:color="000000"/>
              <w:bottom w:val="single" w:sz="4" w:space="0" w:color="000000"/>
              <w:right w:val="single" w:sz="4" w:space="0" w:color="000000"/>
            </w:tcBorders>
            <w:hideMark/>
          </w:tcPr>
          <w:p w14:paraId="65AD737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3F9E8B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60B3A8F"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32 </w:t>
            </w:r>
          </w:p>
        </w:tc>
        <w:tc>
          <w:tcPr>
            <w:tcW w:w="940" w:type="pct"/>
            <w:tcBorders>
              <w:top w:val="single" w:sz="4" w:space="0" w:color="000000"/>
              <w:left w:val="nil"/>
              <w:bottom w:val="single" w:sz="4" w:space="0" w:color="000000"/>
              <w:right w:val="nil"/>
            </w:tcBorders>
            <w:vAlign w:val="center"/>
            <w:hideMark/>
          </w:tcPr>
          <w:p w14:paraId="17D247C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LOOP18</w:t>
            </w:r>
          </w:p>
        </w:tc>
        <w:tc>
          <w:tcPr>
            <w:tcW w:w="3484" w:type="pct"/>
            <w:tcBorders>
              <w:top w:val="single" w:sz="4" w:space="0" w:color="000000"/>
              <w:left w:val="single" w:sz="4" w:space="0" w:color="000000"/>
              <w:bottom w:val="single" w:sz="4" w:space="0" w:color="000000"/>
              <w:right w:val="single" w:sz="4" w:space="0" w:color="000000"/>
            </w:tcBorders>
            <w:hideMark/>
          </w:tcPr>
          <w:p w14:paraId="79198B17"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61C181B"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05619BF6"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33 </w:t>
            </w:r>
          </w:p>
        </w:tc>
        <w:tc>
          <w:tcPr>
            <w:tcW w:w="940" w:type="pct"/>
            <w:tcBorders>
              <w:top w:val="single" w:sz="4" w:space="0" w:color="000000"/>
              <w:left w:val="nil"/>
              <w:bottom w:val="single" w:sz="4" w:space="0" w:color="000000"/>
              <w:right w:val="nil"/>
            </w:tcBorders>
            <w:vAlign w:val="center"/>
            <w:hideMark/>
          </w:tcPr>
          <w:p w14:paraId="0CA8D9E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LOOP19</w:t>
            </w:r>
          </w:p>
        </w:tc>
        <w:tc>
          <w:tcPr>
            <w:tcW w:w="3484" w:type="pct"/>
            <w:tcBorders>
              <w:top w:val="single" w:sz="4" w:space="0" w:color="000000"/>
              <w:left w:val="single" w:sz="4" w:space="0" w:color="000000"/>
              <w:bottom w:val="single" w:sz="4" w:space="0" w:color="000000"/>
              <w:right w:val="single" w:sz="4" w:space="0" w:color="000000"/>
            </w:tcBorders>
            <w:hideMark/>
          </w:tcPr>
          <w:p w14:paraId="44BD1D5B"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E01182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ED59AC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34 </w:t>
            </w:r>
          </w:p>
        </w:tc>
        <w:tc>
          <w:tcPr>
            <w:tcW w:w="940" w:type="pct"/>
            <w:tcBorders>
              <w:top w:val="single" w:sz="4" w:space="0" w:color="000000"/>
              <w:left w:val="nil"/>
              <w:bottom w:val="single" w:sz="4" w:space="0" w:color="000000"/>
              <w:right w:val="nil"/>
            </w:tcBorders>
            <w:vAlign w:val="center"/>
            <w:hideMark/>
          </w:tcPr>
          <w:p w14:paraId="03A07FE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LOOP20</w:t>
            </w:r>
          </w:p>
        </w:tc>
        <w:tc>
          <w:tcPr>
            <w:tcW w:w="3484" w:type="pct"/>
            <w:tcBorders>
              <w:top w:val="single" w:sz="4" w:space="0" w:color="000000"/>
              <w:left w:val="single" w:sz="4" w:space="0" w:color="000000"/>
              <w:bottom w:val="single" w:sz="4" w:space="0" w:color="000000"/>
              <w:right w:val="single" w:sz="4" w:space="0" w:color="000000"/>
            </w:tcBorders>
            <w:hideMark/>
          </w:tcPr>
          <w:p w14:paraId="3F572A5D"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1C8AAF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B07D53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35 </w:t>
            </w:r>
          </w:p>
        </w:tc>
        <w:tc>
          <w:tcPr>
            <w:tcW w:w="940" w:type="pct"/>
            <w:tcBorders>
              <w:top w:val="single" w:sz="4" w:space="0" w:color="000000"/>
              <w:left w:val="nil"/>
              <w:bottom w:val="single" w:sz="4" w:space="0" w:color="000000"/>
              <w:right w:val="nil"/>
            </w:tcBorders>
            <w:vAlign w:val="center"/>
            <w:hideMark/>
          </w:tcPr>
          <w:p w14:paraId="568AE13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LOOP21</w:t>
            </w:r>
          </w:p>
        </w:tc>
        <w:tc>
          <w:tcPr>
            <w:tcW w:w="3484" w:type="pct"/>
            <w:tcBorders>
              <w:top w:val="single" w:sz="4" w:space="0" w:color="000000"/>
              <w:left w:val="single" w:sz="4" w:space="0" w:color="000000"/>
              <w:bottom w:val="single" w:sz="4" w:space="0" w:color="000000"/>
              <w:right w:val="single" w:sz="4" w:space="0" w:color="000000"/>
            </w:tcBorders>
            <w:hideMark/>
          </w:tcPr>
          <w:p w14:paraId="28EFC797"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DBBFC49"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A52DD81"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36 </w:t>
            </w:r>
          </w:p>
        </w:tc>
        <w:tc>
          <w:tcPr>
            <w:tcW w:w="940" w:type="pct"/>
            <w:tcBorders>
              <w:top w:val="single" w:sz="4" w:space="0" w:color="000000"/>
              <w:left w:val="nil"/>
              <w:bottom w:val="single" w:sz="4" w:space="0" w:color="000000"/>
              <w:right w:val="nil"/>
            </w:tcBorders>
            <w:vAlign w:val="center"/>
            <w:hideMark/>
          </w:tcPr>
          <w:p w14:paraId="380884A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LOOP22</w:t>
            </w:r>
          </w:p>
        </w:tc>
        <w:tc>
          <w:tcPr>
            <w:tcW w:w="3484" w:type="pct"/>
            <w:tcBorders>
              <w:top w:val="single" w:sz="4" w:space="0" w:color="000000"/>
              <w:left w:val="single" w:sz="4" w:space="0" w:color="000000"/>
              <w:bottom w:val="single" w:sz="4" w:space="0" w:color="000000"/>
              <w:right w:val="single" w:sz="4" w:space="0" w:color="000000"/>
            </w:tcBorders>
            <w:hideMark/>
          </w:tcPr>
          <w:p w14:paraId="39D64FB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1B93D70"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5FCA6531"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37 </w:t>
            </w:r>
          </w:p>
        </w:tc>
        <w:tc>
          <w:tcPr>
            <w:tcW w:w="940" w:type="pct"/>
            <w:tcBorders>
              <w:top w:val="single" w:sz="4" w:space="0" w:color="000000"/>
              <w:left w:val="nil"/>
              <w:bottom w:val="single" w:sz="4" w:space="0" w:color="000000"/>
              <w:right w:val="nil"/>
            </w:tcBorders>
            <w:vAlign w:val="center"/>
            <w:hideMark/>
          </w:tcPr>
          <w:p w14:paraId="7298FF8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LOOP23</w:t>
            </w:r>
          </w:p>
        </w:tc>
        <w:tc>
          <w:tcPr>
            <w:tcW w:w="3484" w:type="pct"/>
            <w:tcBorders>
              <w:top w:val="single" w:sz="4" w:space="0" w:color="000000"/>
              <w:left w:val="single" w:sz="4" w:space="0" w:color="000000"/>
              <w:bottom w:val="single" w:sz="4" w:space="0" w:color="000000"/>
              <w:right w:val="single" w:sz="4" w:space="0" w:color="000000"/>
            </w:tcBorders>
            <w:hideMark/>
          </w:tcPr>
          <w:p w14:paraId="72910D5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CB635D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A76B725"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38 </w:t>
            </w:r>
          </w:p>
        </w:tc>
        <w:tc>
          <w:tcPr>
            <w:tcW w:w="940" w:type="pct"/>
            <w:tcBorders>
              <w:top w:val="single" w:sz="4" w:space="0" w:color="000000"/>
              <w:left w:val="nil"/>
              <w:bottom w:val="single" w:sz="4" w:space="0" w:color="000000"/>
              <w:right w:val="nil"/>
            </w:tcBorders>
            <w:vAlign w:val="center"/>
            <w:hideMark/>
          </w:tcPr>
          <w:p w14:paraId="375CEEE4"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LOOP24</w:t>
            </w:r>
          </w:p>
        </w:tc>
        <w:tc>
          <w:tcPr>
            <w:tcW w:w="3484" w:type="pct"/>
            <w:tcBorders>
              <w:top w:val="single" w:sz="4" w:space="0" w:color="000000"/>
              <w:left w:val="single" w:sz="4" w:space="0" w:color="000000"/>
              <w:bottom w:val="single" w:sz="4" w:space="0" w:color="000000"/>
              <w:right w:val="single" w:sz="4" w:space="0" w:color="000000"/>
            </w:tcBorders>
            <w:hideMark/>
          </w:tcPr>
          <w:p w14:paraId="034582C3"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F934FA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53BC855"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39 </w:t>
            </w:r>
          </w:p>
        </w:tc>
        <w:tc>
          <w:tcPr>
            <w:tcW w:w="940" w:type="pct"/>
            <w:tcBorders>
              <w:top w:val="single" w:sz="4" w:space="0" w:color="000000"/>
              <w:left w:val="nil"/>
              <w:bottom w:val="single" w:sz="4" w:space="0" w:color="000000"/>
              <w:right w:val="nil"/>
            </w:tcBorders>
            <w:vAlign w:val="center"/>
            <w:hideMark/>
          </w:tcPr>
          <w:p w14:paraId="318125D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LOOP25</w:t>
            </w:r>
          </w:p>
        </w:tc>
        <w:tc>
          <w:tcPr>
            <w:tcW w:w="3484" w:type="pct"/>
            <w:tcBorders>
              <w:top w:val="single" w:sz="4" w:space="0" w:color="000000"/>
              <w:left w:val="single" w:sz="4" w:space="0" w:color="000000"/>
              <w:bottom w:val="single" w:sz="4" w:space="0" w:color="000000"/>
              <w:right w:val="single" w:sz="4" w:space="0" w:color="000000"/>
            </w:tcBorders>
            <w:hideMark/>
          </w:tcPr>
          <w:p w14:paraId="4295957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B1674F0"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16331E0"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40 </w:t>
            </w:r>
          </w:p>
        </w:tc>
        <w:tc>
          <w:tcPr>
            <w:tcW w:w="940" w:type="pct"/>
            <w:tcBorders>
              <w:top w:val="single" w:sz="4" w:space="0" w:color="000000"/>
              <w:left w:val="nil"/>
              <w:bottom w:val="single" w:sz="4" w:space="0" w:color="000000"/>
              <w:right w:val="nil"/>
            </w:tcBorders>
            <w:vAlign w:val="center"/>
            <w:hideMark/>
          </w:tcPr>
          <w:p w14:paraId="657D3C6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LOOP26</w:t>
            </w:r>
          </w:p>
        </w:tc>
        <w:tc>
          <w:tcPr>
            <w:tcW w:w="3484" w:type="pct"/>
            <w:tcBorders>
              <w:top w:val="single" w:sz="4" w:space="0" w:color="000000"/>
              <w:left w:val="single" w:sz="4" w:space="0" w:color="000000"/>
              <w:bottom w:val="single" w:sz="4" w:space="0" w:color="000000"/>
              <w:right w:val="single" w:sz="4" w:space="0" w:color="000000"/>
            </w:tcBorders>
            <w:hideMark/>
          </w:tcPr>
          <w:p w14:paraId="1083606A"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7D73E4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790D807"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41 </w:t>
            </w:r>
          </w:p>
        </w:tc>
        <w:tc>
          <w:tcPr>
            <w:tcW w:w="940" w:type="pct"/>
            <w:tcBorders>
              <w:top w:val="single" w:sz="4" w:space="0" w:color="000000"/>
              <w:left w:val="nil"/>
              <w:bottom w:val="single" w:sz="4" w:space="0" w:color="000000"/>
              <w:right w:val="nil"/>
            </w:tcBorders>
            <w:vAlign w:val="center"/>
            <w:hideMark/>
          </w:tcPr>
          <w:p w14:paraId="1ABC7144"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LOOP27</w:t>
            </w:r>
          </w:p>
        </w:tc>
        <w:tc>
          <w:tcPr>
            <w:tcW w:w="3484" w:type="pct"/>
            <w:tcBorders>
              <w:top w:val="single" w:sz="4" w:space="0" w:color="000000"/>
              <w:left w:val="single" w:sz="4" w:space="0" w:color="000000"/>
              <w:bottom w:val="single" w:sz="4" w:space="0" w:color="000000"/>
              <w:right w:val="single" w:sz="4" w:space="0" w:color="000000"/>
            </w:tcBorders>
            <w:hideMark/>
          </w:tcPr>
          <w:p w14:paraId="4A5206AF"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E3F06E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77C969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42 </w:t>
            </w:r>
          </w:p>
        </w:tc>
        <w:tc>
          <w:tcPr>
            <w:tcW w:w="940" w:type="pct"/>
            <w:tcBorders>
              <w:top w:val="single" w:sz="4" w:space="0" w:color="000000"/>
              <w:left w:val="nil"/>
              <w:bottom w:val="single" w:sz="4" w:space="0" w:color="000000"/>
              <w:right w:val="nil"/>
            </w:tcBorders>
            <w:vAlign w:val="center"/>
            <w:hideMark/>
          </w:tcPr>
          <w:p w14:paraId="71AACBB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LOOP28</w:t>
            </w:r>
          </w:p>
        </w:tc>
        <w:tc>
          <w:tcPr>
            <w:tcW w:w="3484" w:type="pct"/>
            <w:tcBorders>
              <w:top w:val="single" w:sz="4" w:space="0" w:color="000000"/>
              <w:left w:val="single" w:sz="4" w:space="0" w:color="000000"/>
              <w:bottom w:val="single" w:sz="4" w:space="0" w:color="000000"/>
              <w:right w:val="single" w:sz="4" w:space="0" w:color="000000"/>
            </w:tcBorders>
            <w:hideMark/>
          </w:tcPr>
          <w:p w14:paraId="40552A28"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D7D3330"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72F821CE"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43 </w:t>
            </w:r>
          </w:p>
        </w:tc>
        <w:tc>
          <w:tcPr>
            <w:tcW w:w="940" w:type="pct"/>
            <w:tcBorders>
              <w:top w:val="single" w:sz="4" w:space="0" w:color="000000"/>
              <w:left w:val="nil"/>
              <w:bottom w:val="single" w:sz="4" w:space="0" w:color="000000"/>
              <w:right w:val="nil"/>
            </w:tcBorders>
            <w:vAlign w:val="center"/>
            <w:hideMark/>
          </w:tcPr>
          <w:p w14:paraId="3435D8E4"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LOOP29</w:t>
            </w:r>
          </w:p>
        </w:tc>
        <w:tc>
          <w:tcPr>
            <w:tcW w:w="3484" w:type="pct"/>
            <w:tcBorders>
              <w:top w:val="single" w:sz="4" w:space="0" w:color="000000"/>
              <w:left w:val="single" w:sz="4" w:space="0" w:color="000000"/>
              <w:bottom w:val="single" w:sz="4" w:space="0" w:color="000000"/>
              <w:right w:val="single" w:sz="4" w:space="0" w:color="000000"/>
            </w:tcBorders>
            <w:hideMark/>
          </w:tcPr>
          <w:p w14:paraId="10CE82D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80E61A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721992C"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44 </w:t>
            </w:r>
          </w:p>
        </w:tc>
        <w:tc>
          <w:tcPr>
            <w:tcW w:w="940" w:type="pct"/>
            <w:tcBorders>
              <w:top w:val="single" w:sz="4" w:space="0" w:color="000000"/>
              <w:left w:val="nil"/>
              <w:bottom w:val="single" w:sz="4" w:space="0" w:color="000000"/>
              <w:right w:val="nil"/>
            </w:tcBorders>
            <w:vAlign w:val="center"/>
            <w:hideMark/>
          </w:tcPr>
          <w:p w14:paraId="4EFDF39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LOOP30</w:t>
            </w:r>
          </w:p>
        </w:tc>
        <w:tc>
          <w:tcPr>
            <w:tcW w:w="3484" w:type="pct"/>
            <w:tcBorders>
              <w:top w:val="single" w:sz="4" w:space="0" w:color="000000"/>
              <w:left w:val="single" w:sz="4" w:space="0" w:color="000000"/>
              <w:bottom w:val="single" w:sz="4" w:space="0" w:color="000000"/>
              <w:right w:val="single" w:sz="4" w:space="0" w:color="000000"/>
            </w:tcBorders>
            <w:hideMark/>
          </w:tcPr>
          <w:p w14:paraId="7F75DF8F"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7F73B2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AC4B19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45 </w:t>
            </w:r>
          </w:p>
        </w:tc>
        <w:tc>
          <w:tcPr>
            <w:tcW w:w="940" w:type="pct"/>
            <w:tcBorders>
              <w:top w:val="single" w:sz="4" w:space="0" w:color="000000"/>
              <w:left w:val="nil"/>
              <w:bottom w:val="single" w:sz="4" w:space="0" w:color="000000"/>
              <w:right w:val="nil"/>
            </w:tcBorders>
            <w:vAlign w:val="center"/>
            <w:hideMark/>
          </w:tcPr>
          <w:p w14:paraId="36DE902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LOOP31</w:t>
            </w:r>
          </w:p>
        </w:tc>
        <w:tc>
          <w:tcPr>
            <w:tcW w:w="3484" w:type="pct"/>
            <w:tcBorders>
              <w:top w:val="single" w:sz="4" w:space="0" w:color="000000"/>
              <w:left w:val="single" w:sz="4" w:space="0" w:color="000000"/>
              <w:bottom w:val="single" w:sz="4" w:space="0" w:color="000000"/>
              <w:right w:val="single" w:sz="4" w:space="0" w:color="000000"/>
            </w:tcBorders>
            <w:hideMark/>
          </w:tcPr>
          <w:p w14:paraId="134C0F6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B0A05C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2A5407B"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46 </w:t>
            </w:r>
          </w:p>
        </w:tc>
        <w:tc>
          <w:tcPr>
            <w:tcW w:w="940" w:type="pct"/>
            <w:tcBorders>
              <w:top w:val="single" w:sz="4" w:space="0" w:color="000000"/>
              <w:left w:val="nil"/>
              <w:bottom w:val="single" w:sz="4" w:space="0" w:color="000000"/>
              <w:right w:val="nil"/>
            </w:tcBorders>
            <w:vAlign w:val="center"/>
            <w:hideMark/>
          </w:tcPr>
          <w:p w14:paraId="68A76514"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LOOP32</w:t>
            </w:r>
          </w:p>
        </w:tc>
        <w:tc>
          <w:tcPr>
            <w:tcW w:w="3484" w:type="pct"/>
            <w:tcBorders>
              <w:top w:val="single" w:sz="4" w:space="0" w:color="000000"/>
              <w:left w:val="single" w:sz="4" w:space="0" w:color="000000"/>
              <w:bottom w:val="single" w:sz="4" w:space="0" w:color="000000"/>
              <w:right w:val="single" w:sz="4" w:space="0" w:color="000000"/>
            </w:tcBorders>
            <w:hideMark/>
          </w:tcPr>
          <w:p w14:paraId="78DDAB85"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DAC7E09"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A8D664E"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47 </w:t>
            </w:r>
          </w:p>
        </w:tc>
        <w:tc>
          <w:tcPr>
            <w:tcW w:w="940" w:type="pct"/>
            <w:tcBorders>
              <w:top w:val="single" w:sz="4" w:space="0" w:color="000000"/>
              <w:left w:val="nil"/>
              <w:bottom w:val="single" w:sz="4" w:space="0" w:color="000000"/>
              <w:right w:val="nil"/>
            </w:tcBorders>
            <w:vAlign w:val="center"/>
            <w:hideMark/>
          </w:tcPr>
          <w:p w14:paraId="1D9AC0A3"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LOOP33</w:t>
            </w:r>
          </w:p>
        </w:tc>
        <w:tc>
          <w:tcPr>
            <w:tcW w:w="3484" w:type="pct"/>
            <w:tcBorders>
              <w:top w:val="single" w:sz="4" w:space="0" w:color="000000"/>
              <w:left w:val="single" w:sz="4" w:space="0" w:color="000000"/>
              <w:bottom w:val="single" w:sz="4" w:space="0" w:color="000000"/>
              <w:right w:val="single" w:sz="4" w:space="0" w:color="000000"/>
            </w:tcBorders>
            <w:hideMark/>
          </w:tcPr>
          <w:p w14:paraId="54DD0242"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F1D0AF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D6BF3DE"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48 </w:t>
            </w:r>
          </w:p>
        </w:tc>
        <w:tc>
          <w:tcPr>
            <w:tcW w:w="940" w:type="pct"/>
            <w:tcBorders>
              <w:top w:val="single" w:sz="4" w:space="0" w:color="000000"/>
              <w:left w:val="nil"/>
              <w:bottom w:val="single" w:sz="4" w:space="0" w:color="000000"/>
              <w:right w:val="nil"/>
            </w:tcBorders>
            <w:vAlign w:val="center"/>
            <w:hideMark/>
          </w:tcPr>
          <w:p w14:paraId="517741E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LOOP34</w:t>
            </w:r>
          </w:p>
        </w:tc>
        <w:tc>
          <w:tcPr>
            <w:tcW w:w="3484" w:type="pct"/>
            <w:tcBorders>
              <w:top w:val="single" w:sz="4" w:space="0" w:color="000000"/>
              <w:left w:val="single" w:sz="4" w:space="0" w:color="000000"/>
              <w:bottom w:val="single" w:sz="4" w:space="0" w:color="000000"/>
              <w:right w:val="single" w:sz="4" w:space="0" w:color="000000"/>
            </w:tcBorders>
            <w:hideMark/>
          </w:tcPr>
          <w:p w14:paraId="6727DB82"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7A861FB"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183A0EBB"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lastRenderedPageBreak/>
              <w:t xml:space="preserve">49 </w:t>
            </w:r>
          </w:p>
        </w:tc>
        <w:tc>
          <w:tcPr>
            <w:tcW w:w="940" w:type="pct"/>
            <w:tcBorders>
              <w:top w:val="single" w:sz="4" w:space="0" w:color="000000"/>
              <w:left w:val="nil"/>
              <w:bottom w:val="single" w:sz="4" w:space="0" w:color="000000"/>
              <w:right w:val="nil"/>
            </w:tcBorders>
            <w:vAlign w:val="center"/>
            <w:hideMark/>
          </w:tcPr>
          <w:p w14:paraId="0653D88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LOOP35</w:t>
            </w:r>
          </w:p>
        </w:tc>
        <w:tc>
          <w:tcPr>
            <w:tcW w:w="3484" w:type="pct"/>
            <w:tcBorders>
              <w:top w:val="single" w:sz="4" w:space="0" w:color="000000"/>
              <w:left w:val="single" w:sz="4" w:space="0" w:color="000000"/>
              <w:bottom w:val="single" w:sz="4" w:space="0" w:color="000000"/>
              <w:right w:val="single" w:sz="4" w:space="0" w:color="000000"/>
            </w:tcBorders>
            <w:hideMark/>
          </w:tcPr>
          <w:p w14:paraId="59A7710A"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7F82C5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1C3896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50 </w:t>
            </w:r>
          </w:p>
        </w:tc>
        <w:tc>
          <w:tcPr>
            <w:tcW w:w="940" w:type="pct"/>
            <w:tcBorders>
              <w:top w:val="single" w:sz="4" w:space="0" w:color="000000"/>
              <w:left w:val="nil"/>
              <w:bottom w:val="single" w:sz="4" w:space="0" w:color="000000"/>
              <w:right w:val="nil"/>
            </w:tcBorders>
            <w:vAlign w:val="center"/>
            <w:hideMark/>
          </w:tcPr>
          <w:p w14:paraId="257A857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LOOP36</w:t>
            </w:r>
          </w:p>
        </w:tc>
        <w:tc>
          <w:tcPr>
            <w:tcW w:w="3484" w:type="pct"/>
            <w:tcBorders>
              <w:top w:val="single" w:sz="4" w:space="0" w:color="000000"/>
              <w:left w:val="single" w:sz="4" w:space="0" w:color="000000"/>
              <w:bottom w:val="single" w:sz="4" w:space="0" w:color="000000"/>
              <w:right w:val="single" w:sz="4" w:space="0" w:color="000000"/>
            </w:tcBorders>
            <w:hideMark/>
          </w:tcPr>
          <w:p w14:paraId="685DF7CC"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341466F"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6CA00A4"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51 </w:t>
            </w:r>
          </w:p>
        </w:tc>
        <w:tc>
          <w:tcPr>
            <w:tcW w:w="940" w:type="pct"/>
            <w:tcBorders>
              <w:top w:val="single" w:sz="4" w:space="0" w:color="000000"/>
              <w:left w:val="nil"/>
              <w:bottom w:val="single" w:sz="4" w:space="0" w:color="000000"/>
              <w:right w:val="nil"/>
            </w:tcBorders>
            <w:vAlign w:val="center"/>
            <w:hideMark/>
          </w:tcPr>
          <w:p w14:paraId="0E8750F3"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LOOP37</w:t>
            </w:r>
          </w:p>
        </w:tc>
        <w:tc>
          <w:tcPr>
            <w:tcW w:w="3484" w:type="pct"/>
            <w:tcBorders>
              <w:top w:val="single" w:sz="4" w:space="0" w:color="000000"/>
              <w:left w:val="single" w:sz="4" w:space="0" w:color="000000"/>
              <w:bottom w:val="single" w:sz="4" w:space="0" w:color="000000"/>
              <w:right w:val="single" w:sz="4" w:space="0" w:color="000000"/>
            </w:tcBorders>
            <w:hideMark/>
          </w:tcPr>
          <w:p w14:paraId="783924AF"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D09BD3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A37E9B7"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52 </w:t>
            </w:r>
          </w:p>
        </w:tc>
        <w:tc>
          <w:tcPr>
            <w:tcW w:w="940" w:type="pct"/>
            <w:tcBorders>
              <w:top w:val="single" w:sz="4" w:space="0" w:color="000000"/>
              <w:left w:val="nil"/>
              <w:bottom w:val="single" w:sz="4" w:space="0" w:color="000000"/>
              <w:right w:val="nil"/>
            </w:tcBorders>
            <w:vAlign w:val="center"/>
            <w:hideMark/>
          </w:tcPr>
          <w:p w14:paraId="0E0DDFB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LOOP38</w:t>
            </w:r>
          </w:p>
        </w:tc>
        <w:tc>
          <w:tcPr>
            <w:tcW w:w="3484" w:type="pct"/>
            <w:tcBorders>
              <w:top w:val="single" w:sz="4" w:space="0" w:color="000000"/>
              <w:left w:val="single" w:sz="4" w:space="0" w:color="000000"/>
              <w:bottom w:val="single" w:sz="4" w:space="0" w:color="000000"/>
              <w:right w:val="single" w:sz="4" w:space="0" w:color="000000"/>
            </w:tcBorders>
            <w:hideMark/>
          </w:tcPr>
          <w:p w14:paraId="454BEE82"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E6B4B6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9AC54C6"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53 </w:t>
            </w:r>
          </w:p>
        </w:tc>
        <w:tc>
          <w:tcPr>
            <w:tcW w:w="940" w:type="pct"/>
            <w:tcBorders>
              <w:top w:val="single" w:sz="4" w:space="0" w:color="000000"/>
              <w:left w:val="nil"/>
              <w:bottom w:val="single" w:sz="4" w:space="0" w:color="000000"/>
              <w:right w:val="nil"/>
            </w:tcBorders>
            <w:vAlign w:val="center"/>
            <w:hideMark/>
          </w:tcPr>
          <w:p w14:paraId="733D047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LOOP39</w:t>
            </w:r>
          </w:p>
        </w:tc>
        <w:tc>
          <w:tcPr>
            <w:tcW w:w="3484" w:type="pct"/>
            <w:tcBorders>
              <w:top w:val="single" w:sz="4" w:space="0" w:color="000000"/>
              <w:left w:val="single" w:sz="4" w:space="0" w:color="000000"/>
              <w:bottom w:val="single" w:sz="4" w:space="0" w:color="000000"/>
              <w:right w:val="single" w:sz="4" w:space="0" w:color="000000"/>
            </w:tcBorders>
            <w:hideMark/>
          </w:tcPr>
          <w:p w14:paraId="06E0856D"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47E6CD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537F5E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54 </w:t>
            </w:r>
          </w:p>
        </w:tc>
        <w:tc>
          <w:tcPr>
            <w:tcW w:w="940" w:type="pct"/>
            <w:tcBorders>
              <w:top w:val="single" w:sz="4" w:space="0" w:color="000000"/>
              <w:left w:val="nil"/>
              <w:bottom w:val="single" w:sz="4" w:space="0" w:color="000000"/>
              <w:right w:val="nil"/>
            </w:tcBorders>
            <w:vAlign w:val="center"/>
            <w:hideMark/>
          </w:tcPr>
          <w:p w14:paraId="6EE23A5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LOOP40</w:t>
            </w:r>
          </w:p>
        </w:tc>
        <w:tc>
          <w:tcPr>
            <w:tcW w:w="3484" w:type="pct"/>
            <w:tcBorders>
              <w:top w:val="single" w:sz="4" w:space="0" w:color="000000"/>
              <w:left w:val="single" w:sz="4" w:space="0" w:color="000000"/>
              <w:bottom w:val="single" w:sz="4" w:space="0" w:color="000000"/>
              <w:right w:val="single" w:sz="4" w:space="0" w:color="000000"/>
            </w:tcBorders>
            <w:hideMark/>
          </w:tcPr>
          <w:p w14:paraId="77E62DF8"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0C1013F"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11217328"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55 </w:t>
            </w:r>
          </w:p>
        </w:tc>
        <w:tc>
          <w:tcPr>
            <w:tcW w:w="940" w:type="pct"/>
            <w:tcBorders>
              <w:top w:val="single" w:sz="4" w:space="0" w:color="000000"/>
              <w:left w:val="nil"/>
              <w:bottom w:val="single" w:sz="4" w:space="0" w:color="000000"/>
              <w:right w:val="nil"/>
            </w:tcBorders>
            <w:vAlign w:val="center"/>
            <w:hideMark/>
          </w:tcPr>
          <w:p w14:paraId="4B4B883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LOOP41</w:t>
            </w:r>
          </w:p>
        </w:tc>
        <w:tc>
          <w:tcPr>
            <w:tcW w:w="3484" w:type="pct"/>
            <w:tcBorders>
              <w:top w:val="single" w:sz="4" w:space="0" w:color="000000"/>
              <w:left w:val="single" w:sz="4" w:space="0" w:color="000000"/>
              <w:bottom w:val="single" w:sz="4" w:space="0" w:color="000000"/>
              <w:right w:val="single" w:sz="4" w:space="0" w:color="000000"/>
            </w:tcBorders>
            <w:hideMark/>
          </w:tcPr>
          <w:p w14:paraId="2BB59926"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64842AF"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759C1C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56 </w:t>
            </w:r>
          </w:p>
        </w:tc>
        <w:tc>
          <w:tcPr>
            <w:tcW w:w="940" w:type="pct"/>
            <w:tcBorders>
              <w:top w:val="single" w:sz="4" w:space="0" w:color="000000"/>
              <w:left w:val="nil"/>
              <w:bottom w:val="single" w:sz="4" w:space="0" w:color="000000"/>
              <w:right w:val="nil"/>
            </w:tcBorders>
            <w:vAlign w:val="center"/>
            <w:hideMark/>
          </w:tcPr>
          <w:p w14:paraId="096CAF5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LOOP42</w:t>
            </w:r>
          </w:p>
        </w:tc>
        <w:tc>
          <w:tcPr>
            <w:tcW w:w="3484" w:type="pct"/>
            <w:tcBorders>
              <w:top w:val="single" w:sz="4" w:space="0" w:color="000000"/>
              <w:left w:val="single" w:sz="4" w:space="0" w:color="000000"/>
              <w:bottom w:val="single" w:sz="4" w:space="0" w:color="000000"/>
              <w:right w:val="single" w:sz="4" w:space="0" w:color="000000"/>
            </w:tcBorders>
            <w:hideMark/>
          </w:tcPr>
          <w:p w14:paraId="298E61BC"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A71270F"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D33282A"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57 </w:t>
            </w:r>
          </w:p>
        </w:tc>
        <w:tc>
          <w:tcPr>
            <w:tcW w:w="940" w:type="pct"/>
            <w:tcBorders>
              <w:top w:val="single" w:sz="4" w:space="0" w:color="000000"/>
              <w:left w:val="nil"/>
              <w:bottom w:val="single" w:sz="4" w:space="0" w:color="000000"/>
              <w:right w:val="nil"/>
            </w:tcBorders>
            <w:vAlign w:val="center"/>
            <w:hideMark/>
          </w:tcPr>
          <w:p w14:paraId="1E989F03"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LOOP43</w:t>
            </w:r>
          </w:p>
        </w:tc>
        <w:tc>
          <w:tcPr>
            <w:tcW w:w="3484" w:type="pct"/>
            <w:tcBorders>
              <w:top w:val="single" w:sz="4" w:space="0" w:color="000000"/>
              <w:left w:val="single" w:sz="4" w:space="0" w:color="000000"/>
              <w:bottom w:val="single" w:sz="4" w:space="0" w:color="000000"/>
              <w:right w:val="single" w:sz="4" w:space="0" w:color="000000"/>
            </w:tcBorders>
            <w:hideMark/>
          </w:tcPr>
          <w:p w14:paraId="6019021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C2022A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1F43EF8"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58 </w:t>
            </w:r>
          </w:p>
        </w:tc>
        <w:tc>
          <w:tcPr>
            <w:tcW w:w="940" w:type="pct"/>
            <w:tcBorders>
              <w:top w:val="single" w:sz="4" w:space="0" w:color="000000"/>
              <w:left w:val="nil"/>
              <w:bottom w:val="single" w:sz="4" w:space="0" w:color="000000"/>
              <w:right w:val="nil"/>
            </w:tcBorders>
            <w:vAlign w:val="center"/>
            <w:hideMark/>
          </w:tcPr>
          <w:p w14:paraId="322085B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LOOP44</w:t>
            </w:r>
          </w:p>
        </w:tc>
        <w:tc>
          <w:tcPr>
            <w:tcW w:w="3484" w:type="pct"/>
            <w:tcBorders>
              <w:top w:val="single" w:sz="4" w:space="0" w:color="000000"/>
              <w:left w:val="single" w:sz="4" w:space="0" w:color="000000"/>
              <w:bottom w:val="single" w:sz="4" w:space="0" w:color="000000"/>
              <w:right w:val="single" w:sz="4" w:space="0" w:color="000000"/>
            </w:tcBorders>
            <w:hideMark/>
          </w:tcPr>
          <w:p w14:paraId="24B76EBE"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1B3A7F0"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7DE19E9"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59 </w:t>
            </w:r>
          </w:p>
        </w:tc>
        <w:tc>
          <w:tcPr>
            <w:tcW w:w="940" w:type="pct"/>
            <w:tcBorders>
              <w:top w:val="single" w:sz="4" w:space="0" w:color="000000"/>
              <w:left w:val="nil"/>
              <w:bottom w:val="single" w:sz="4" w:space="0" w:color="000000"/>
              <w:right w:val="nil"/>
            </w:tcBorders>
            <w:vAlign w:val="center"/>
            <w:hideMark/>
          </w:tcPr>
          <w:p w14:paraId="4E94F72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LOOP45</w:t>
            </w:r>
          </w:p>
        </w:tc>
        <w:tc>
          <w:tcPr>
            <w:tcW w:w="3484" w:type="pct"/>
            <w:tcBorders>
              <w:top w:val="single" w:sz="4" w:space="0" w:color="000000"/>
              <w:left w:val="single" w:sz="4" w:space="0" w:color="000000"/>
              <w:bottom w:val="single" w:sz="4" w:space="0" w:color="000000"/>
              <w:right w:val="single" w:sz="4" w:space="0" w:color="000000"/>
            </w:tcBorders>
            <w:hideMark/>
          </w:tcPr>
          <w:p w14:paraId="43DA888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A9642AB"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43E6B51"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60 </w:t>
            </w:r>
          </w:p>
        </w:tc>
        <w:tc>
          <w:tcPr>
            <w:tcW w:w="940" w:type="pct"/>
            <w:tcBorders>
              <w:top w:val="single" w:sz="4" w:space="0" w:color="000000"/>
              <w:left w:val="nil"/>
              <w:bottom w:val="single" w:sz="4" w:space="0" w:color="000000"/>
              <w:right w:val="nil"/>
            </w:tcBorders>
            <w:vAlign w:val="center"/>
            <w:hideMark/>
          </w:tcPr>
          <w:p w14:paraId="79A7E70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LOOP46</w:t>
            </w:r>
          </w:p>
        </w:tc>
        <w:tc>
          <w:tcPr>
            <w:tcW w:w="3484" w:type="pct"/>
            <w:tcBorders>
              <w:top w:val="single" w:sz="4" w:space="0" w:color="000000"/>
              <w:left w:val="single" w:sz="4" w:space="0" w:color="000000"/>
              <w:bottom w:val="single" w:sz="4" w:space="0" w:color="000000"/>
              <w:right w:val="single" w:sz="4" w:space="0" w:color="000000"/>
            </w:tcBorders>
            <w:hideMark/>
          </w:tcPr>
          <w:p w14:paraId="3957DBC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5004385"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718885DE"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61 </w:t>
            </w:r>
          </w:p>
        </w:tc>
        <w:tc>
          <w:tcPr>
            <w:tcW w:w="940" w:type="pct"/>
            <w:tcBorders>
              <w:top w:val="single" w:sz="4" w:space="0" w:color="000000"/>
              <w:left w:val="nil"/>
              <w:bottom w:val="single" w:sz="4" w:space="0" w:color="000000"/>
              <w:right w:val="nil"/>
            </w:tcBorders>
            <w:vAlign w:val="center"/>
            <w:hideMark/>
          </w:tcPr>
          <w:p w14:paraId="1D84774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LOOP47</w:t>
            </w:r>
          </w:p>
        </w:tc>
        <w:tc>
          <w:tcPr>
            <w:tcW w:w="3484" w:type="pct"/>
            <w:tcBorders>
              <w:top w:val="single" w:sz="4" w:space="0" w:color="000000"/>
              <w:left w:val="single" w:sz="4" w:space="0" w:color="000000"/>
              <w:bottom w:val="single" w:sz="4" w:space="0" w:color="000000"/>
              <w:right w:val="single" w:sz="4" w:space="0" w:color="000000"/>
            </w:tcBorders>
            <w:hideMark/>
          </w:tcPr>
          <w:p w14:paraId="7DE0D2B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FB56ED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62B102B"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62 </w:t>
            </w:r>
          </w:p>
        </w:tc>
        <w:tc>
          <w:tcPr>
            <w:tcW w:w="940" w:type="pct"/>
            <w:tcBorders>
              <w:top w:val="single" w:sz="4" w:space="0" w:color="000000"/>
              <w:left w:val="nil"/>
              <w:bottom w:val="single" w:sz="4" w:space="0" w:color="000000"/>
              <w:right w:val="nil"/>
            </w:tcBorders>
            <w:vAlign w:val="center"/>
            <w:hideMark/>
          </w:tcPr>
          <w:p w14:paraId="1D182D1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LOOP48</w:t>
            </w:r>
          </w:p>
        </w:tc>
        <w:tc>
          <w:tcPr>
            <w:tcW w:w="3484" w:type="pct"/>
            <w:tcBorders>
              <w:top w:val="single" w:sz="4" w:space="0" w:color="000000"/>
              <w:left w:val="single" w:sz="4" w:space="0" w:color="000000"/>
              <w:bottom w:val="single" w:sz="4" w:space="0" w:color="000000"/>
              <w:right w:val="single" w:sz="4" w:space="0" w:color="000000"/>
            </w:tcBorders>
            <w:hideMark/>
          </w:tcPr>
          <w:p w14:paraId="4385D126"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02144D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E69948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63 </w:t>
            </w:r>
          </w:p>
        </w:tc>
        <w:tc>
          <w:tcPr>
            <w:tcW w:w="940" w:type="pct"/>
            <w:tcBorders>
              <w:top w:val="single" w:sz="4" w:space="0" w:color="000000"/>
              <w:left w:val="nil"/>
              <w:bottom w:val="single" w:sz="4" w:space="0" w:color="000000"/>
              <w:right w:val="nil"/>
            </w:tcBorders>
            <w:vAlign w:val="center"/>
            <w:hideMark/>
          </w:tcPr>
          <w:p w14:paraId="6374E7D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LOOP49</w:t>
            </w:r>
          </w:p>
        </w:tc>
        <w:tc>
          <w:tcPr>
            <w:tcW w:w="3484" w:type="pct"/>
            <w:tcBorders>
              <w:top w:val="single" w:sz="4" w:space="0" w:color="000000"/>
              <w:left w:val="single" w:sz="4" w:space="0" w:color="000000"/>
              <w:bottom w:val="single" w:sz="4" w:space="0" w:color="000000"/>
              <w:right w:val="single" w:sz="4" w:space="0" w:color="000000"/>
            </w:tcBorders>
            <w:hideMark/>
          </w:tcPr>
          <w:p w14:paraId="16EE5435"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54547BE"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75A4F1C"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64 </w:t>
            </w:r>
          </w:p>
        </w:tc>
        <w:tc>
          <w:tcPr>
            <w:tcW w:w="940" w:type="pct"/>
            <w:tcBorders>
              <w:top w:val="single" w:sz="4" w:space="0" w:color="000000"/>
              <w:left w:val="nil"/>
              <w:bottom w:val="single" w:sz="4" w:space="0" w:color="000000"/>
              <w:right w:val="nil"/>
            </w:tcBorders>
            <w:vAlign w:val="center"/>
            <w:hideMark/>
          </w:tcPr>
          <w:p w14:paraId="4E99B3B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LOOP50</w:t>
            </w:r>
          </w:p>
        </w:tc>
        <w:tc>
          <w:tcPr>
            <w:tcW w:w="3484" w:type="pct"/>
            <w:tcBorders>
              <w:top w:val="single" w:sz="4" w:space="0" w:color="000000"/>
              <w:left w:val="single" w:sz="4" w:space="0" w:color="000000"/>
              <w:bottom w:val="single" w:sz="4" w:space="0" w:color="000000"/>
              <w:right w:val="single" w:sz="4" w:space="0" w:color="000000"/>
            </w:tcBorders>
            <w:hideMark/>
          </w:tcPr>
          <w:p w14:paraId="798F9B49"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1F3689F"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DDE0031"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65 </w:t>
            </w:r>
          </w:p>
        </w:tc>
        <w:tc>
          <w:tcPr>
            <w:tcW w:w="940" w:type="pct"/>
            <w:tcBorders>
              <w:top w:val="single" w:sz="4" w:space="0" w:color="000000"/>
              <w:left w:val="nil"/>
              <w:bottom w:val="single" w:sz="4" w:space="0" w:color="000000"/>
              <w:right w:val="nil"/>
            </w:tcBorders>
            <w:vAlign w:val="center"/>
            <w:hideMark/>
          </w:tcPr>
          <w:p w14:paraId="68BA2C2B"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LOOP51</w:t>
            </w:r>
          </w:p>
        </w:tc>
        <w:tc>
          <w:tcPr>
            <w:tcW w:w="3484" w:type="pct"/>
            <w:tcBorders>
              <w:top w:val="single" w:sz="4" w:space="0" w:color="000000"/>
              <w:left w:val="single" w:sz="4" w:space="0" w:color="000000"/>
              <w:bottom w:val="single" w:sz="4" w:space="0" w:color="000000"/>
              <w:right w:val="single" w:sz="4" w:space="0" w:color="000000"/>
            </w:tcBorders>
            <w:hideMark/>
          </w:tcPr>
          <w:p w14:paraId="493D5BB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FA06CF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2017501"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66 </w:t>
            </w:r>
          </w:p>
        </w:tc>
        <w:tc>
          <w:tcPr>
            <w:tcW w:w="940" w:type="pct"/>
            <w:tcBorders>
              <w:top w:val="single" w:sz="4" w:space="0" w:color="000000"/>
              <w:left w:val="nil"/>
              <w:bottom w:val="single" w:sz="4" w:space="0" w:color="000000"/>
              <w:right w:val="nil"/>
            </w:tcBorders>
            <w:vAlign w:val="center"/>
            <w:hideMark/>
          </w:tcPr>
          <w:p w14:paraId="0CF267A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LOOP52</w:t>
            </w:r>
          </w:p>
        </w:tc>
        <w:tc>
          <w:tcPr>
            <w:tcW w:w="3484" w:type="pct"/>
            <w:tcBorders>
              <w:top w:val="single" w:sz="4" w:space="0" w:color="000000"/>
              <w:left w:val="single" w:sz="4" w:space="0" w:color="000000"/>
              <w:bottom w:val="single" w:sz="4" w:space="0" w:color="000000"/>
              <w:right w:val="single" w:sz="4" w:space="0" w:color="000000"/>
            </w:tcBorders>
            <w:hideMark/>
          </w:tcPr>
          <w:p w14:paraId="4A7F45AA"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6AD7EF0"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1881A8C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67 </w:t>
            </w:r>
          </w:p>
        </w:tc>
        <w:tc>
          <w:tcPr>
            <w:tcW w:w="940" w:type="pct"/>
            <w:tcBorders>
              <w:top w:val="single" w:sz="4" w:space="0" w:color="000000"/>
              <w:left w:val="nil"/>
              <w:bottom w:val="single" w:sz="4" w:space="0" w:color="000000"/>
              <w:right w:val="nil"/>
            </w:tcBorders>
            <w:vAlign w:val="center"/>
            <w:hideMark/>
          </w:tcPr>
          <w:p w14:paraId="4133F09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LOOP53</w:t>
            </w:r>
          </w:p>
        </w:tc>
        <w:tc>
          <w:tcPr>
            <w:tcW w:w="3484" w:type="pct"/>
            <w:tcBorders>
              <w:top w:val="single" w:sz="4" w:space="0" w:color="000000"/>
              <w:left w:val="single" w:sz="4" w:space="0" w:color="000000"/>
              <w:bottom w:val="single" w:sz="4" w:space="0" w:color="000000"/>
              <w:right w:val="single" w:sz="4" w:space="0" w:color="000000"/>
            </w:tcBorders>
            <w:hideMark/>
          </w:tcPr>
          <w:p w14:paraId="00A0DF9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88475B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8EB9F0C"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68 </w:t>
            </w:r>
          </w:p>
        </w:tc>
        <w:tc>
          <w:tcPr>
            <w:tcW w:w="940" w:type="pct"/>
            <w:tcBorders>
              <w:top w:val="single" w:sz="4" w:space="0" w:color="000000"/>
              <w:left w:val="nil"/>
              <w:bottom w:val="single" w:sz="4" w:space="0" w:color="000000"/>
              <w:right w:val="nil"/>
            </w:tcBorders>
            <w:vAlign w:val="center"/>
            <w:hideMark/>
          </w:tcPr>
          <w:p w14:paraId="424156D7"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LOOP54</w:t>
            </w:r>
          </w:p>
        </w:tc>
        <w:tc>
          <w:tcPr>
            <w:tcW w:w="3484" w:type="pct"/>
            <w:tcBorders>
              <w:top w:val="single" w:sz="4" w:space="0" w:color="000000"/>
              <w:left w:val="single" w:sz="4" w:space="0" w:color="000000"/>
              <w:bottom w:val="single" w:sz="4" w:space="0" w:color="000000"/>
              <w:right w:val="single" w:sz="4" w:space="0" w:color="000000"/>
            </w:tcBorders>
            <w:hideMark/>
          </w:tcPr>
          <w:p w14:paraId="5FAD5AE2"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A52D86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CA45FEC"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69 </w:t>
            </w:r>
          </w:p>
        </w:tc>
        <w:tc>
          <w:tcPr>
            <w:tcW w:w="940" w:type="pct"/>
            <w:tcBorders>
              <w:top w:val="single" w:sz="4" w:space="0" w:color="000000"/>
              <w:left w:val="nil"/>
              <w:bottom w:val="single" w:sz="4" w:space="0" w:color="000000"/>
              <w:right w:val="nil"/>
            </w:tcBorders>
            <w:vAlign w:val="center"/>
            <w:hideMark/>
          </w:tcPr>
          <w:p w14:paraId="390098E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LOOP55</w:t>
            </w:r>
          </w:p>
        </w:tc>
        <w:tc>
          <w:tcPr>
            <w:tcW w:w="3484" w:type="pct"/>
            <w:tcBorders>
              <w:top w:val="single" w:sz="4" w:space="0" w:color="000000"/>
              <w:left w:val="single" w:sz="4" w:space="0" w:color="000000"/>
              <w:bottom w:val="single" w:sz="4" w:space="0" w:color="000000"/>
              <w:right w:val="single" w:sz="4" w:space="0" w:color="000000"/>
            </w:tcBorders>
            <w:hideMark/>
          </w:tcPr>
          <w:p w14:paraId="66F7C52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776AB4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7440D6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70 </w:t>
            </w:r>
          </w:p>
        </w:tc>
        <w:tc>
          <w:tcPr>
            <w:tcW w:w="940" w:type="pct"/>
            <w:tcBorders>
              <w:top w:val="single" w:sz="4" w:space="0" w:color="000000"/>
              <w:left w:val="nil"/>
              <w:bottom w:val="single" w:sz="4" w:space="0" w:color="000000"/>
              <w:right w:val="nil"/>
            </w:tcBorders>
            <w:vAlign w:val="center"/>
            <w:hideMark/>
          </w:tcPr>
          <w:p w14:paraId="38C4090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LOOP56</w:t>
            </w:r>
          </w:p>
        </w:tc>
        <w:tc>
          <w:tcPr>
            <w:tcW w:w="3484" w:type="pct"/>
            <w:tcBorders>
              <w:top w:val="single" w:sz="4" w:space="0" w:color="000000"/>
              <w:left w:val="single" w:sz="4" w:space="0" w:color="000000"/>
              <w:bottom w:val="single" w:sz="4" w:space="0" w:color="000000"/>
              <w:right w:val="single" w:sz="4" w:space="0" w:color="000000"/>
            </w:tcBorders>
            <w:hideMark/>
          </w:tcPr>
          <w:p w14:paraId="539B4A1A"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A47FE1E"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E948DF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71 </w:t>
            </w:r>
          </w:p>
        </w:tc>
        <w:tc>
          <w:tcPr>
            <w:tcW w:w="940" w:type="pct"/>
            <w:tcBorders>
              <w:top w:val="single" w:sz="4" w:space="0" w:color="000000"/>
              <w:left w:val="nil"/>
              <w:bottom w:val="single" w:sz="4" w:space="0" w:color="000000"/>
              <w:right w:val="nil"/>
            </w:tcBorders>
            <w:vAlign w:val="center"/>
            <w:hideMark/>
          </w:tcPr>
          <w:p w14:paraId="541817A6"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LOOP57</w:t>
            </w:r>
          </w:p>
        </w:tc>
        <w:tc>
          <w:tcPr>
            <w:tcW w:w="3484" w:type="pct"/>
            <w:tcBorders>
              <w:top w:val="single" w:sz="4" w:space="0" w:color="000000"/>
              <w:left w:val="single" w:sz="4" w:space="0" w:color="000000"/>
              <w:bottom w:val="single" w:sz="4" w:space="0" w:color="000000"/>
              <w:right w:val="single" w:sz="4" w:space="0" w:color="000000"/>
            </w:tcBorders>
            <w:hideMark/>
          </w:tcPr>
          <w:p w14:paraId="3B501525"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A2CB44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6EC77EE"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72 </w:t>
            </w:r>
          </w:p>
        </w:tc>
        <w:tc>
          <w:tcPr>
            <w:tcW w:w="940" w:type="pct"/>
            <w:tcBorders>
              <w:top w:val="single" w:sz="4" w:space="0" w:color="000000"/>
              <w:left w:val="nil"/>
              <w:bottom w:val="single" w:sz="4" w:space="0" w:color="000000"/>
              <w:right w:val="nil"/>
            </w:tcBorders>
            <w:vAlign w:val="center"/>
            <w:hideMark/>
          </w:tcPr>
          <w:p w14:paraId="38C18D53"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LOOP58</w:t>
            </w:r>
          </w:p>
        </w:tc>
        <w:tc>
          <w:tcPr>
            <w:tcW w:w="3484" w:type="pct"/>
            <w:tcBorders>
              <w:top w:val="single" w:sz="4" w:space="0" w:color="000000"/>
              <w:left w:val="single" w:sz="4" w:space="0" w:color="000000"/>
              <w:bottom w:val="single" w:sz="4" w:space="0" w:color="000000"/>
              <w:right w:val="single" w:sz="4" w:space="0" w:color="000000"/>
            </w:tcBorders>
            <w:hideMark/>
          </w:tcPr>
          <w:p w14:paraId="745774E7"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8B64DDC"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000C290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73 </w:t>
            </w:r>
          </w:p>
        </w:tc>
        <w:tc>
          <w:tcPr>
            <w:tcW w:w="940" w:type="pct"/>
            <w:tcBorders>
              <w:top w:val="single" w:sz="4" w:space="0" w:color="000000"/>
              <w:left w:val="nil"/>
              <w:bottom w:val="single" w:sz="4" w:space="0" w:color="000000"/>
              <w:right w:val="nil"/>
            </w:tcBorders>
            <w:vAlign w:val="center"/>
            <w:hideMark/>
          </w:tcPr>
          <w:p w14:paraId="6D8E142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LOOP59</w:t>
            </w:r>
          </w:p>
        </w:tc>
        <w:tc>
          <w:tcPr>
            <w:tcW w:w="3484" w:type="pct"/>
            <w:tcBorders>
              <w:top w:val="single" w:sz="4" w:space="0" w:color="000000"/>
              <w:left w:val="single" w:sz="4" w:space="0" w:color="000000"/>
              <w:bottom w:val="single" w:sz="4" w:space="0" w:color="000000"/>
              <w:right w:val="single" w:sz="4" w:space="0" w:color="000000"/>
            </w:tcBorders>
            <w:hideMark/>
          </w:tcPr>
          <w:p w14:paraId="7EA91C79"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1058FE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4D5CD29"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74 </w:t>
            </w:r>
          </w:p>
        </w:tc>
        <w:tc>
          <w:tcPr>
            <w:tcW w:w="940" w:type="pct"/>
            <w:tcBorders>
              <w:top w:val="single" w:sz="4" w:space="0" w:color="000000"/>
              <w:left w:val="nil"/>
              <w:bottom w:val="single" w:sz="4" w:space="0" w:color="000000"/>
              <w:right w:val="nil"/>
            </w:tcBorders>
            <w:vAlign w:val="center"/>
            <w:hideMark/>
          </w:tcPr>
          <w:p w14:paraId="592C685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LOOP60</w:t>
            </w:r>
          </w:p>
        </w:tc>
        <w:tc>
          <w:tcPr>
            <w:tcW w:w="3484" w:type="pct"/>
            <w:tcBorders>
              <w:top w:val="single" w:sz="4" w:space="0" w:color="000000"/>
              <w:left w:val="single" w:sz="4" w:space="0" w:color="000000"/>
              <w:bottom w:val="single" w:sz="4" w:space="0" w:color="000000"/>
              <w:right w:val="single" w:sz="4" w:space="0" w:color="000000"/>
            </w:tcBorders>
            <w:hideMark/>
          </w:tcPr>
          <w:p w14:paraId="17ACF37C"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7819A0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D6E38B5"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75 </w:t>
            </w:r>
          </w:p>
        </w:tc>
        <w:tc>
          <w:tcPr>
            <w:tcW w:w="940" w:type="pct"/>
            <w:tcBorders>
              <w:top w:val="single" w:sz="4" w:space="0" w:color="000000"/>
              <w:left w:val="nil"/>
              <w:bottom w:val="single" w:sz="4" w:space="0" w:color="000000"/>
              <w:right w:val="nil"/>
            </w:tcBorders>
            <w:vAlign w:val="center"/>
            <w:hideMark/>
          </w:tcPr>
          <w:p w14:paraId="78823C89"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LOOP61</w:t>
            </w:r>
          </w:p>
        </w:tc>
        <w:tc>
          <w:tcPr>
            <w:tcW w:w="3484" w:type="pct"/>
            <w:tcBorders>
              <w:top w:val="single" w:sz="4" w:space="0" w:color="000000"/>
              <w:left w:val="single" w:sz="4" w:space="0" w:color="000000"/>
              <w:bottom w:val="single" w:sz="4" w:space="0" w:color="000000"/>
              <w:right w:val="single" w:sz="4" w:space="0" w:color="000000"/>
            </w:tcBorders>
            <w:hideMark/>
          </w:tcPr>
          <w:p w14:paraId="37594A3B"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3AA6C0E"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1FE6A76"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76 </w:t>
            </w:r>
          </w:p>
        </w:tc>
        <w:tc>
          <w:tcPr>
            <w:tcW w:w="940" w:type="pct"/>
            <w:tcBorders>
              <w:top w:val="single" w:sz="4" w:space="0" w:color="000000"/>
              <w:left w:val="nil"/>
              <w:bottom w:val="single" w:sz="4" w:space="0" w:color="000000"/>
              <w:right w:val="nil"/>
            </w:tcBorders>
            <w:vAlign w:val="center"/>
            <w:hideMark/>
          </w:tcPr>
          <w:p w14:paraId="584716F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LOOP62</w:t>
            </w:r>
          </w:p>
        </w:tc>
        <w:tc>
          <w:tcPr>
            <w:tcW w:w="3484" w:type="pct"/>
            <w:tcBorders>
              <w:top w:val="single" w:sz="4" w:space="0" w:color="000000"/>
              <w:left w:val="single" w:sz="4" w:space="0" w:color="000000"/>
              <w:bottom w:val="single" w:sz="4" w:space="0" w:color="000000"/>
              <w:right w:val="single" w:sz="4" w:space="0" w:color="000000"/>
            </w:tcBorders>
            <w:hideMark/>
          </w:tcPr>
          <w:p w14:paraId="3A49FE38"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8CD1D20"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C003A6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77 </w:t>
            </w:r>
          </w:p>
        </w:tc>
        <w:tc>
          <w:tcPr>
            <w:tcW w:w="940" w:type="pct"/>
            <w:tcBorders>
              <w:top w:val="single" w:sz="4" w:space="0" w:color="000000"/>
              <w:left w:val="nil"/>
              <w:bottom w:val="single" w:sz="4" w:space="0" w:color="000000"/>
              <w:right w:val="nil"/>
            </w:tcBorders>
            <w:vAlign w:val="center"/>
            <w:hideMark/>
          </w:tcPr>
          <w:p w14:paraId="2FCCD7FC"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LOOP63</w:t>
            </w:r>
          </w:p>
        </w:tc>
        <w:tc>
          <w:tcPr>
            <w:tcW w:w="3484" w:type="pct"/>
            <w:tcBorders>
              <w:top w:val="single" w:sz="4" w:space="0" w:color="000000"/>
              <w:left w:val="single" w:sz="4" w:space="0" w:color="000000"/>
              <w:bottom w:val="single" w:sz="4" w:space="0" w:color="000000"/>
              <w:right w:val="single" w:sz="4" w:space="0" w:color="000000"/>
            </w:tcBorders>
            <w:hideMark/>
          </w:tcPr>
          <w:p w14:paraId="6086A74D"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4B3C5FE"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5FE31A88"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78 </w:t>
            </w:r>
          </w:p>
        </w:tc>
        <w:tc>
          <w:tcPr>
            <w:tcW w:w="940" w:type="pct"/>
            <w:tcBorders>
              <w:top w:val="single" w:sz="4" w:space="0" w:color="000000"/>
              <w:left w:val="nil"/>
              <w:bottom w:val="single" w:sz="4" w:space="0" w:color="000000"/>
              <w:right w:val="nil"/>
            </w:tcBorders>
            <w:vAlign w:val="center"/>
            <w:hideMark/>
          </w:tcPr>
          <w:p w14:paraId="267DBF4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LOOP64</w:t>
            </w:r>
          </w:p>
        </w:tc>
        <w:tc>
          <w:tcPr>
            <w:tcW w:w="3484" w:type="pct"/>
            <w:tcBorders>
              <w:top w:val="single" w:sz="4" w:space="0" w:color="000000"/>
              <w:left w:val="single" w:sz="4" w:space="0" w:color="000000"/>
              <w:bottom w:val="single" w:sz="4" w:space="0" w:color="000000"/>
              <w:right w:val="single" w:sz="4" w:space="0" w:color="000000"/>
            </w:tcBorders>
            <w:hideMark/>
          </w:tcPr>
          <w:p w14:paraId="4120DC6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F2008A0"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FBF56B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79 </w:t>
            </w:r>
          </w:p>
        </w:tc>
        <w:tc>
          <w:tcPr>
            <w:tcW w:w="940" w:type="pct"/>
            <w:tcBorders>
              <w:top w:val="single" w:sz="4" w:space="0" w:color="000000"/>
              <w:left w:val="nil"/>
              <w:bottom w:val="single" w:sz="4" w:space="0" w:color="000000"/>
              <w:right w:val="nil"/>
            </w:tcBorders>
            <w:vAlign w:val="center"/>
            <w:hideMark/>
          </w:tcPr>
          <w:p w14:paraId="0A6DD81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LOOP65</w:t>
            </w:r>
          </w:p>
        </w:tc>
        <w:tc>
          <w:tcPr>
            <w:tcW w:w="3484" w:type="pct"/>
            <w:tcBorders>
              <w:top w:val="single" w:sz="4" w:space="0" w:color="000000"/>
              <w:left w:val="single" w:sz="4" w:space="0" w:color="000000"/>
              <w:bottom w:val="single" w:sz="4" w:space="0" w:color="000000"/>
              <w:right w:val="single" w:sz="4" w:space="0" w:color="000000"/>
            </w:tcBorders>
            <w:hideMark/>
          </w:tcPr>
          <w:p w14:paraId="330698C8"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F60F13B"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2AF79F0B"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80 </w:t>
            </w:r>
          </w:p>
        </w:tc>
        <w:tc>
          <w:tcPr>
            <w:tcW w:w="940" w:type="pct"/>
            <w:tcBorders>
              <w:top w:val="single" w:sz="4" w:space="0" w:color="000000"/>
              <w:left w:val="nil"/>
              <w:bottom w:val="single" w:sz="4" w:space="0" w:color="000000"/>
              <w:right w:val="nil"/>
            </w:tcBorders>
            <w:vAlign w:val="center"/>
            <w:hideMark/>
          </w:tcPr>
          <w:p w14:paraId="789D365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LOOP66</w:t>
            </w:r>
          </w:p>
        </w:tc>
        <w:tc>
          <w:tcPr>
            <w:tcW w:w="3484" w:type="pct"/>
            <w:tcBorders>
              <w:top w:val="single" w:sz="4" w:space="0" w:color="000000"/>
              <w:left w:val="single" w:sz="4" w:space="0" w:color="000000"/>
              <w:bottom w:val="single" w:sz="4" w:space="0" w:color="000000"/>
              <w:right w:val="single" w:sz="4" w:space="0" w:color="000000"/>
            </w:tcBorders>
            <w:hideMark/>
          </w:tcPr>
          <w:p w14:paraId="4239D303"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6C1ECB8"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51347CB"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81 </w:t>
            </w:r>
          </w:p>
        </w:tc>
        <w:tc>
          <w:tcPr>
            <w:tcW w:w="940" w:type="pct"/>
            <w:tcBorders>
              <w:top w:val="single" w:sz="4" w:space="0" w:color="000000"/>
              <w:left w:val="nil"/>
              <w:bottom w:val="single" w:sz="4" w:space="0" w:color="000000"/>
              <w:right w:val="nil"/>
            </w:tcBorders>
            <w:vAlign w:val="center"/>
            <w:hideMark/>
          </w:tcPr>
          <w:p w14:paraId="4FB5E4A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LOOP67</w:t>
            </w:r>
          </w:p>
        </w:tc>
        <w:tc>
          <w:tcPr>
            <w:tcW w:w="3484" w:type="pct"/>
            <w:tcBorders>
              <w:top w:val="single" w:sz="4" w:space="0" w:color="000000"/>
              <w:left w:val="single" w:sz="4" w:space="0" w:color="000000"/>
              <w:bottom w:val="single" w:sz="4" w:space="0" w:color="000000"/>
              <w:right w:val="single" w:sz="4" w:space="0" w:color="000000"/>
            </w:tcBorders>
            <w:hideMark/>
          </w:tcPr>
          <w:p w14:paraId="1012A7F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A82AC6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8A327B5"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82 </w:t>
            </w:r>
          </w:p>
        </w:tc>
        <w:tc>
          <w:tcPr>
            <w:tcW w:w="940" w:type="pct"/>
            <w:tcBorders>
              <w:top w:val="single" w:sz="4" w:space="0" w:color="000000"/>
              <w:left w:val="nil"/>
              <w:bottom w:val="single" w:sz="4" w:space="0" w:color="000000"/>
              <w:right w:val="nil"/>
            </w:tcBorders>
            <w:vAlign w:val="center"/>
            <w:hideMark/>
          </w:tcPr>
          <w:p w14:paraId="363734E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LOOP68</w:t>
            </w:r>
          </w:p>
        </w:tc>
        <w:tc>
          <w:tcPr>
            <w:tcW w:w="3484" w:type="pct"/>
            <w:tcBorders>
              <w:top w:val="single" w:sz="4" w:space="0" w:color="000000"/>
              <w:left w:val="single" w:sz="4" w:space="0" w:color="000000"/>
              <w:bottom w:val="single" w:sz="4" w:space="0" w:color="000000"/>
              <w:right w:val="single" w:sz="4" w:space="0" w:color="000000"/>
            </w:tcBorders>
            <w:hideMark/>
          </w:tcPr>
          <w:p w14:paraId="7EF650B2"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AE10CF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21BFEDA"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83 </w:t>
            </w:r>
          </w:p>
        </w:tc>
        <w:tc>
          <w:tcPr>
            <w:tcW w:w="940" w:type="pct"/>
            <w:tcBorders>
              <w:top w:val="single" w:sz="4" w:space="0" w:color="000000"/>
              <w:left w:val="nil"/>
              <w:bottom w:val="single" w:sz="4" w:space="0" w:color="000000"/>
              <w:right w:val="nil"/>
            </w:tcBorders>
            <w:vAlign w:val="center"/>
            <w:hideMark/>
          </w:tcPr>
          <w:p w14:paraId="570C9D1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LOOP69</w:t>
            </w:r>
          </w:p>
        </w:tc>
        <w:tc>
          <w:tcPr>
            <w:tcW w:w="3484" w:type="pct"/>
            <w:tcBorders>
              <w:top w:val="single" w:sz="4" w:space="0" w:color="000000"/>
              <w:left w:val="single" w:sz="4" w:space="0" w:color="000000"/>
              <w:bottom w:val="single" w:sz="4" w:space="0" w:color="000000"/>
              <w:right w:val="single" w:sz="4" w:space="0" w:color="000000"/>
            </w:tcBorders>
            <w:hideMark/>
          </w:tcPr>
          <w:p w14:paraId="19F3D939"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0070D7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6BB2E7A"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84 </w:t>
            </w:r>
          </w:p>
        </w:tc>
        <w:tc>
          <w:tcPr>
            <w:tcW w:w="940" w:type="pct"/>
            <w:tcBorders>
              <w:top w:val="single" w:sz="4" w:space="0" w:color="000000"/>
              <w:left w:val="nil"/>
              <w:bottom w:val="single" w:sz="4" w:space="0" w:color="000000"/>
              <w:right w:val="nil"/>
            </w:tcBorders>
            <w:vAlign w:val="center"/>
            <w:hideMark/>
          </w:tcPr>
          <w:p w14:paraId="35F2FAD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LOOP70</w:t>
            </w:r>
          </w:p>
        </w:tc>
        <w:tc>
          <w:tcPr>
            <w:tcW w:w="3484" w:type="pct"/>
            <w:tcBorders>
              <w:top w:val="single" w:sz="4" w:space="0" w:color="000000"/>
              <w:left w:val="single" w:sz="4" w:space="0" w:color="000000"/>
              <w:bottom w:val="single" w:sz="4" w:space="0" w:color="000000"/>
              <w:right w:val="single" w:sz="4" w:space="0" w:color="000000"/>
            </w:tcBorders>
            <w:hideMark/>
          </w:tcPr>
          <w:p w14:paraId="458E52B0"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60B243A"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99B8A49"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85 </w:t>
            </w:r>
          </w:p>
        </w:tc>
        <w:tc>
          <w:tcPr>
            <w:tcW w:w="940" w:type="pct"/>
            <w:tcBorders>
              <w:top w:val="single" w:sz="4" w:space="0" w:color="000000"/>
              <w:left w:val="nil"/>
              <w:bottom w:val="single" w:sz="4" w:space="0" w:color="000000"/>
              <w:right w:val="nil"/>
            </w:tcBorders>
            <w:vAlign w:val="center"/>
            <w:hideMark/>
          </w:tcPr>
          <w:p w14:paraId="4F14CB04"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LOOP71</w:t>
            </w:r>
          </w:p>
        </w:tc>
        <w:tc>
          <w:tcPr>
            <w:tcW w:w="3484" w:type="pct"/>
            <w:tcBorders>
              <w:top w:val="single" w:sz="4" w:space="0" w:color="000000"/>
              <w:left w:val="single" w:sz="4" w:space="0" w:color="000000"/>
              <w:bottom w:val="single" w:sz="4" w:space="0" w:color="000000"/>
              <w:right w:val="single" w:sz="4" w:space="0" w:color="000000"/>
            </w:tcBorders>
            <w:hideMark/>
          </w:tcPr>
          <w:p w14:paraId="6BBD3E47"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CEF09E1"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0479976C"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lastRenderedPageBreak/>
              <w:t xml:space="preserve">86 </w:t>
            </w:r>
          </w:p>
        </w:tc>
        <w:tc>
          <w:tcPr>
            <w:tcW w:w="940" w:type="pct"/>
            <w:tcBorders>
              <w:top w:val="single" w:sz="4" w:space="0" w:color="000000"/>
              <w:left w:val="nil"/>
              <w:bottom w:val="single" w:sz="4" w:space="0" w:color="000000"/>
              <w:right w:val="nil"/>
            </w:tcBorders>
            <w:vAlign w:val="center"/>
            <w:hideMark/>
          </w:tcPr>
          <w:p w14:paraId="47B2AF4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LOOP72</w:t>
            </w:r>
          </w:p>
        </w:tc>
        <w:tc>
          <w:tcPr>
            <w:tcW w:w="3484" w:type="pct"/>
            <w:tcBorders>
              <w:top w:val="single" w:sz="4" w:space="0" w:color="000000"/>
              <w:left w:val="single" w:sz="4" w:space="0" w:color="000000"/>
              <w:bottom w:val="single" w:sz="4" w:space="0" w:color="000000"/>
              <w:right w:val="single" w:sz="4" w:space="0" w:color="000000"/>
            </w:tcBorders>
            <w:hideMark/>
          </w:tcPr>
          <w:p w14:paraId="2CF9F9C0"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3549136"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95AA905"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87 </w:t>
            </w:r>
          </w:p>
        </w:tc>
        <w:tc>
          <w:tcPr>
            <w:tcW w:w="940" w:type="pct"/>
            <w:tcBorders>
              <w:top w:val="single" w:sz="4" w:space="0" w:color="000000"/>
              <w:left w:val="nil"/>
              <w:bottom w:val="single" w:sz="4" w:space="0" w:color="000000"/>
              <w:right w:val="nil"/>
            </w:tcBorders>
            <w:vAlign w:val="center"/>
            <w:hideMark/>
          </w:tcPr>
          <w:p w14:paraId="36130C1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LOOP73</w:t>
            </w:r>
          </w:p>
        </w:tc>
        <w:tc>
          <w:tcPr>
            <w:tcW w:w="3484" w:type="pct"/>
            <w:tcBorders>
              <w:top w:val="single" w:sz="4" w:space="0" w:color="000000"/>
              <w:left w:val="single" w:sz="4" w:space="0" w:color="000000"/>
              <w:bottom w:val="single" w:sz="4" w:space="0" w:color="000000"/>
              <w:right w:val="single" w:sz="4" w:space="0" w:color="000000"/>
            </w:tcBorders>
            <w:hideMark/>
          </w:tcPr>
          <w:p w14:paraId="13C2CD8F"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F60C260"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E53892D"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88 </w:t>
            </w:r>
          </w:p>
        </w:tc>
        <w:tc>
          <w:tcPr>
            <w:tcW w:w="940" w:type="pct"/>
            <w:tcBorders>
              <w:top w:val="single" w:sz="4" w:space="0" w:color="000000"/>
              <w:left w:val="nil"/>
              <w:bottom w:val="single" w:sz="4" w:space="0" w:color="000000"/>
              <w:right w:val="nil"/>
            </w:tcBorders>
            <w:vAlign w:val="center"/>
            <w:hideMark/>
          </w:tcPr>
          <w:p w14:paraId="75C264E7"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LOOP74</w:t>
            </w:r>
          </w:p>
        </w:tc>
        <w:tc>
          <w:tcPr>
            <w:tcW w:w="3484" w:type="pct"/>
            <w:tcBorders>
              <w:top w:val="single" w:sz="4" w:space="0" w:color="000000"/>
              <w:left w:val="single" w:sz="4" w:space="0" w:color="000000"/>
              <w:bottom w:val="single" w:sz="4" w:space="0" w:color="000000"/>
              <w:right w:val="single" w:sz="4" w:space="0" w:color="000000"/>
            </w:tcBorders>
            <w:hideMark/>
          </w:tcPr>
          <w:p w14:paraId="3DA5DECA"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D6F4936"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E0DB24B"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89 </w:t>
            </w:r>
          </w:p>
        </w:tc>
        <w:tc>
          <w:tcPr>
            <w:tcW w:w="940" w:type="pct"/>
            <w:tcBorders>
              <w:top w:val="single" w:sz="4" w:space="0" w:color="000000"/>
              <w:left w:val="nil"/>
              <w:bottom w:val="single" w:sz="4" w:space="0" w:color="000000"/>
              <w:right w:val="nil"/>
            </w:tcBorders>
            <w:vAlign w:val="center"/>
            <w:hideMark/>
          </w:tcPr>
          <w:p w14:paraId="4E7DC3C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LOOP75</w:t>
            </w:r>
          </w:p>
        </w:tc>
        <w:tc>
          <w:tcPr>
            <w:tcW w:w="3484" w:type="pct"/>
            <w:tcBorders>
              <w:top w:val="single" w:sz="4" w:space="0" w:color="000000"/>
              <w:left w:val="single" w:sz="4" w:space="0" w:color="000000"/>
              <w:bottom w:val="single" w:sz="4" w:space="0" w:color="000000"/>
              <w:right w:val="single" w:sz="4" w:space="0" w:color="000000"/>
            </w:tcBorders>
            <w:hideMark/>
          </w:tcPr>
          <w:p w14:paraId="49CCB602"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A55C91B"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1587854"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90 </w:t>
            </w:r>
          </w:p>
        </w:tc>
        <w:tc>
          <w:tcPr>
            <w:tcW w:w="940" w:type="pct"/>
            <w:tcBorders>
              <w:top w:val="single" w:sz="4" w:space="0" w:color="000000"/>
              <w:left w:val="nil"/>
              <w:bottom w:val="single" w:sz="4" w:space="0" w:color="000000"/>
              <w:right w:val="nil"/>
            </w:tcBorders>
            <w:vAlign w:val="center"/>
            <w:hideMark/>
          </w:tcPr>
          <w:p w14:paraId="7A0D14F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LOOP76</w:t>
            </w:r>
          </w:p>
        </w:tc>
        <w:tc>
          <w:tcPr>
            <w:tcW w:w="3484" w:type="pct"/>
            <w:tcBorders>
              <w:top w:val="single" w:sz="4" w:space="0" w:color="000000"/>
              <w:left w:val="single" w:sz="4" w:space="0" w:color="000000"/>
              <w:bottom w:val="single" w:sz="4" w:space="0" w:color="000000"/>
              <w:right w:val="single" w:sz="4" w:space="0" w:color="000000"/>
            </w:tcBorders>
            <w:hideMark/>
          </w:tcPr>
          <w:p w14:paraId="62E94700"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C0991D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810DF2F"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91 </w:t>
            </w:r>
          </w:p>
        </w:tc>
        <w:tc>
          <w:tcPr>
            <w:tcW w:w="940" w:type="pct"/>
            <w:tcBorders>
              <w:top w:val="single" w:sz="4" w:space="0" w:color="000000"/>
              <w:left w:val="nil"/>
              <w:bottom w:val="single" w:sz="4" w:space="0" w:color="000000"/>
              <w:right w:val="nil"/>
            </w:tcBorders>
            <w:vAlign w:val="center"/>
            <w:hideMark/>
          </w:tcPr>
          <w:p w14:paraId="7A4EE7C3"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LOOP77</w:t>
            </w:r>
          </w:p>
        </w:tc>
        <w:tc>
          <w:tcPr>
            <w:tcW w:w="3484" w:type="pct"/>
            <w:tcBorders>
              <w:top w:val="single" w:sz="4" w:space="0" w:color="000000"/>
              <w:left w:val="single" w:sz="4" w:space="0" w:color="000000"/>
              <w:bottom w:val="single" w:sz="4" w:space="0" w:color="000000"/>
              <w:right w:val="single" w:sz="4" w:space="0" w:color="000000"/>
            </w:tcBorders>
            <w:hideMark/>
          </w:tcPr>
          <w:p w14:paraId="401E0DF0"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8612DA9"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762BF2C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92 </w:t>
            </w:r>
          </w:p>
        </w:tc>
        <w:tc>
          <w:tcPr>
            <w:tcW w:w="940" w:type="pct"/>
            <w:tcBorders>
              <w:top w:val="single" w:sz="4" w:space="0" w:color="000000"/>
              <w:left w:val="nil"/>
              <w:bottom w:val="single" w:sz="4" w:space="0" w:color="000000"/>
              <w:right w:val="nil"/>
            </w:tcBorders>
            <w:vAlign w:val="center"/>
            <w:hideMark/>
          </w:tcPr>
          <w:p w14:paraId="0F0D1C0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LOOP78</w:t>
            </w:r>
          </w:p>
        </w:tc>
        <w:tc>
          <w:tcPr>
            <w:tcW w:w="3484" w:type="pct"/>
            <w:tcBorders>
              <w:top w:val="single" w:sz="4" w:space="0" w:color="000000"/>
              <w:left w:val="single" w:sz="4" w:space="0" w:color="000000"/>
              <w:bottom w:val="single" w:sz="4" w:space="0" w:color="000000"/>
              <w:right w:val="single" w:sz="4" w:space="0" w:color="000000"/>
            </w:tcBorders>
            <w:hideMark/>
          </w:tcPr>
          <w:p w14:paraId="04F7FAE7"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0132FB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32179A6"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93 </w:t>
            </w:r>
          </w:p>
        </w:tc>
        <w:tc>
          <w:tcPr>
            <w:tcW w:w="940" w:type="pct"/>
            <w:tcBorders>
              <w:top w:val="single" w:sz="4" w:space="0" w:color="000000"/>
              <w:left w:val="nil"/>
              <w:bottom w:val="single" w:sz="4" w:space="0" w:color="000000"/>
              <w:right w:val="nil"/>
            </w:tcBorders>
            <w:vAlign w:val="center"/>
            <w:hideMark/>
          </w:tcPr>
          <w:p w14:paraId="3644933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LOOP79</w:t>
            </w:r>
          </w:p>
        </w:tc>
        <w:tc>
          <w:tcPr>
            <w:tcW w:w="3484" w:type="pct"/>
            <w:tcBorders>
              <w:top w:val="single" w:sz="4" w:space="0" w:color="000000"/>
              <w:left w:val="single" w:sz="4" w:space="0" w:color="000000"/>
              <w:bottom w:val="single" w:sz="4" w:space="0" w:color="000000"/>
              <w:right w:val="single" w:sz="4" w:space="0" w:color="000000"/>
            </w:tcBorders>
            <w:hideMark/>
          </w:tcPr>
          <w:p w14:paraId="7FCFC05A"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201CFBB"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B1A2C10"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94 </w:t>
            </w:r>
          </w:p>
        </w:tc>
        <w:tc>
          <w:tcPr>
            <w:tcW w:w="940" w:type="pct"/>
            <w:tcBorders>
              <w:top w:val="single" w:sz="4" w:space="0" w:color="000000"/>
              <w:left w:val="nil"/>
              <w:bottom w:val="single" w:sz="4" w:space="0" w:color="000000"/>
              <w:right w:val="nil"/>
            </w:tcBorders>
            <w:vAlign w:val="center"/>
            <w:hideMark/>
          </w:tcPr>
          <w:p w14:paraId="16193E94"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LOOP80</w:t>
            </w:r>
          </w:p>
        </w:tc>
        <w:tc>
          <w:tcPr>
            <w:tcW w:w="3484" w:type="pct"/>
            <w:tcBorders>
              <w:top w:val="single" w:sz="4" w:space="0" w:color="000000"/>
              <w:left w:val="single" w:sz="4" w:space="0" w:color="000000"/>
              <w:bottom w:val="single" w:sz="4" w:space="0" w:color="000000"/>
              <w:right w:val="single" w:sz="4" w:space="0" w:color="000000"/>
            </w:tcBorders>
            <w:hideMark/>
          </w:tcPr>
          <w:p w14:paraId="6182624B"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6B3915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A8B15C4"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95 </w:t>
            </w:r>
          </w:p>
        </w:tc>
        <w:tc>
          <w:tcPr>
            <w:tcW w:w="940" w:type="pct"/>
            <w:tcBorders>
              <w:top w:val="single" w:sz="4" w:space="0" w:color="000000"/>
              <w:left w:val="nil"/>
              <w:bottom w:val="single" w:sz="4" w:space="0" w:color="000000"/>
              <w:right w:val="nil"/>
            </w:tcBorders>
            <w:vAlign w:val="center"/>
            <w:hideMark/>
          </w:tcPr>
          <w:p w14:paraId="44CF026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LOOP81</w:t>
            </w:r>
          </w:p>
        </w:tc>
        <w:tc>
          <w:tcPr>
            <w:tcW w:w="3484" w:type="pct"/>
            <w:tcBorders>
              <w:top w:val="single" w:sz="4" w:space="0" w:color="000000"/>
              <w:left w:val="single" w:sz="4" w:space="0" w:color="000000"/>
              <w:bottom w:val="single" w:sz="4" w:space="0" w:color="000000"/>
              <w:right w:val="single" w:sz="4" w:space="0" w:color="000000"/>
            </w:tcBorders>
            <w:hideMark/>
          </w:tcPr>
          <w:p w14:paraId="549D041C"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6635C6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1DAC6E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96 </w:t>
            </w:r>
          </w:p>
        </w:tc>
        <w:tc>
          <w:tcPr>
            <w:tcW w:w="940" w:type="pct"/>
            <w:tcBorders>
              <w:top w:val="single" w:sz="4" w:space="0" w:color="000000"/>
              <w:left w:val="nil"/>
              <w:bottom w:val="single" w:sz="4" w:space="0" w:color="000000"/>
              <w:right w:val="nil"/>
            </w:tcBorders>
            <w:vAlign w:val="center"/>
            <w:hideMark/>
          </w:tcPr>
          <w:p w14:paraId="510CD2F9"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LOOP82</w:t>
            </w:r>
          </w:p>
        </w:tc>
        <w:tc>
          <w:tcPr>
            <w:tcW w:w="3484" w:type="pct"/>
            <w:tcBorders>
              <w:top w:val="single" w:sz="4" w:space="0" w:color="000000"/>
              <w:left w:val="single" w:sz="4" w:space="0" w:color="000000"/>
              <w:bottom w:val="single" w:sz="4" w:space="0" w:color="000000"/>
              <w:right w:val="single" w:sz="4" w:space="0" w:color="000000"/>
            </w:tcBorders>
            <w:hideMark/>
          </w:tcPr>
          <w:p w14:paraId="7406727F"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967CA0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CDC0B52"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97 </w:t>
            </w:r>
          </w:p>
        </w:tc>
        <w:tc>
          <w:tcPr>
            <w:tcW w:w="940" w:type="pct"/>
            <w:tcBorders>
              <w:top w:val="single" w:sz="4" w:space="0" w:color="000000"/>
              <w:left w:val="nil"/>
              <w:bottom w:val="single" w:sz="4" w:space="0" w:color="000000"/>
              <w:right w:val="nil"/>
            </w:tcBorders>
            <w:vAlign w:val="center"/>
            <w:hideMark/>
          </w:tcPr>
          <w:p w14:paraId="40AB1BF6"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LOOP83</w:t>
            </w:r>
          </w:p>
        </w:tc>
        <w:tc>
          <w:tcPr>
            <w:tcW w:w="3484" w:type="pct"/>
            <w:tcBorders>
              <w:top w:val="single" w:sz="4" w:space="0" w:color="000000"/>
              <w:left w:val="single" w:sz="4" w:space="0" w:color="000000"/>
              <w:bottom w:val="single" w:sz="4" w:space="0" w:color="000000"/>
              <w:right w:val="single" w:sz="4" w:space="0" w:color="000000"/>
            </w:tcBorders>
            <w:hideMark/>
          </w:tcPr>
          <w:p w14:paraId="7F5C77AB"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81A6C3A"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3DBDCEB3"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98 </w:t>
            </w:r>
          </w:p>
        </w:tc>
        <w:tc>
          <w:tcPr>
            <w:tcW w:w="940" w:type="pct"/>
            <w:tcBorders>
              <w:top w:val="single" w:sz="4" w:space="0" w:color="000000"/>
              <w:left w:val="nil"/>
              <w:bottom w:val="single" w:sz="4" w:space="0" w:color="000000"/>
              <w:right w:val="nil"/>
            </w:tcBorders>
            <w:vAlign w:val="center"/>
            <w:hideMark/>
          </w:tcPr>
          <w:p w14:paraId="35AF7B4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LOOP84</w:t>
            </w:r>
          </w:p>
        </w:tc>
        <w:tc>
          <w:tcPr>
            <w:tcW w:w="3484" w:type="pct"/>
            <w:tcBorders>
              <w:top w:val="single" w:sz="4" w:space="0" w:color="000000"/>
              <w:left w:val="single" w:sz="4" w:space="0" w:color="000000"/>
              <w:bottom w:val="single" w:sz="4" w:space="0" w:color="000000"/>
              <w:right w:val="single" w:sz="4" w:space="0" w:color="000000"/>
            </w:tcBorders>
            <w:hideMark/>
          </w:tcPr>
          <w:p w14:paraId="2819FD62"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A77201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8B69574"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99 </w:t>
            </w:r>
          </w:p>
        </w:tc>
        <w:tc>
          <w:tcPr>
            <w:tcW w:w="940" w:type="pct"/>
            <w:tcBorders>
              <w:top w:val="single" w:sz="4" w:space="0" w:color="000000"/>
              <w:left w:val="nil"/>
              <w:bottom w:val="single" w:sz="4" w:space="0" w:color="000000"/>
              <w:right w:val="nil"/>
            </w:tcBorders>
            <w:vAlign w:val="center"/>
            <w:hideMark/>
          </w:tcPr>
          <w:p w14:paraId="0F907FA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LOOP85</w:t>
            </w:r>
          </w:p>
        </w:tc>
        <w:tc>
          <w:tcPr>
            <w:tcW w:w="3484" w:type="pct"/>
            <w:tcBorders>
              <w:top w:val="single" w:sz="4" w:space="0" w:color="000000"/>
              <w:left w:val="single" w:sz="4" w:space="0" w:color="000000"/>
              <w:bottom w:val="single" w:sz="4" w:space="0" w:color="000000"/>
              <w:right w:val="single" w:sz="4" w:space="0" w:color="000000"/>
            </w:tcBorders>
            <w:hideMark/>
          </w:tcPr>
          <w:p w14:paraId="357EBF2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A331A1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716062B" w14:textId="77777777" w:rsidR="003F67D6" w:rsidRPr="00C051E0" w:rsidRDefault="003F67D6" w:rsidP="0070658B">
            <w:pPr>
              <w:spacing w:line="220" w:lineRule="exact"/>
              <w:ind w:right="59"/>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100 </w:t>
            </w:r>
          </w:p>
        </w:tc>
        <w:tc>
          <w:tcPr>
            <w:tcW w:w="940" w:type="pct"/>
            <w:tcBorders>
              <w:top w:val="single" w:sz="4" w:space="0" w:color="000000"/>
              <w:left w:val="nil"/>
              <w:bottom w:val="single" w:sz="4" w:space="0" w:color="000000"/>
              <w:right w:val="nil"/>
            </w:tcBorders>
            <w:vAlign w:val="center"/>
            <w:hideMark/>
          </w:tcPr>
          <w:p w14:paraId="12F758D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LOOP86</w:t>
            </w:r>
          </w:p>
        </w:tc>
        <w:tc>
          <w:tcPr>
            <w:tcW w:w="3484" w:type="pct"/>
            <w:tcBorders>
              <w:top w:val="single" w:sz="4" w:space="0" w:color="000000"/>
              <w:left w:val="single" w:sz="4" w:space="0" w:color="000000"/>
              <w:bottom w:val="single" w:sz="4" w:space="0" w:color="000000"/>
              <w:right w:val="single" w:sz="4" w:space="0" w:color="000000"/>
            </w:tcBorders>
            <w:hideMark/>
          </w:tcPr>
          <w:p w14:paraId="36190DCC"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4FFAB7A"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57C82B4"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101 </w:t>
            </w:r>
          </w:p>
        </w:tc>
        <w:tc>
          <w:tcPr>
            <w:tcW w:w="940" w:type="pct"/>
            <w:tcBorders>
              <w:top w:val="single" w:sz="4" w:space="0" w:color="000000"/>
              <w:left w:val="nil"/>
              <w:bottom w:val="single" w:sz="4" w:space="0" w:color="000000"/>
              <w:right w:val="nil"/>
            </w:tcBorders>
            <w:vAlign w:val="center"/>
            <w:hideMark/>
          </w:tcPr>
          <w:p w14:paraId="64AEFC9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LOOP87</w:t>
            </w:r>
          </w:p>
        </w:tc>
        <w:tc>
          <w:tcPr>
            <w:tcW w:w="3484" w:type="pct"/>
            <w:tcBorders>
              <w:top w:val="single" w:sz="4" w:space="0" w:color="000000"/>
              <w:left w:val="single" w:sz="4" w:space="0" w:color="000000"/>
              <w:bottom w:val="single" w:sz="4" w:space="0" w:color="000000"/>
              <w:right w:val="single" w:sz="4" w:space="0" w:color="000000"/>
            </w:tcBorders>
            <w:hideMark/>
          </w:tcPr>
          <w:p w14:paraId="281D3ED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353A0B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F6208BD"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102 </w:t>
            </w:r>
          </w:p>
        </w:tc>
        <w:tc>
          <w:tcPr>
            <w:tcW w:w="940" w:type="pct"/>
            <w:tcBorders>
              <w:top w:val="single" w:sz="4" w:space="0" w:color="000000"/>
              <w:left w:val="nil"/>
              <w:bottom w:val="single" w:sz="4" w:space="0" w:color="000000"/>
              <w:right w:val="nil"/>
            </w:tcBorders>
            <w:vAlign w:val="center"/>
            <w:hideMark/>
          </w:tcPr>
          <w:p w14:paraId="4EF614F3"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LOOP88</w:t>
            </w:r>
          </w:p>
        </w:tc>
        <w:tc>
          <w:tcPr>
            <w:tcW w:w="3484" w:type="pct"/>
            <w:tcBorders>
              <w:top w:val="single" w:sz="4" w:space="0" w:color="000000"/>
              <w:left w:val="single" w:sz="4" w:space="0" w:color="000000"/>
              <w:bottom w:val="single" w:sz="4" w:space="0" w:color="000000"/>
              <w:right w:val="single" w:sz="4" w:space="0" w:color="000000"/>
            </w:tcBorders>
            <w:hideMark/>
          </w:tcPr>
          <w:p w14:paraId="518E8365"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B7F89A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A498352"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103 </w:t>
            </w:r>
          </w:p>
        </w:tc>
        <w:tc>
          <w:tcPr>
            <w:tcW w:w="940" w:type="pct"/>
            <w:tcBorders>
              <w:top w:val="single" w:sz="4" w:space="0" w:color="000000"/>
              <w:left w:val="nil"/>
              <w:bottom w:val="single" w:sz="4" w:space="0" w:color="000000"/>
              <w:right w:val="nil"/>
            </w:tcBorders>
            <w:vAlign w:val="center"/>
            <w:hideMark/>
          </w:tcPr>
          <w:p w14:paraId="113F976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LOOP89</w:t>
            </w:r>
          </w:p>
        </w:tc>
        <w:tc>
          <w:tcPr>
            <w:tcW w:w="3484" w:type="pct"/>
            <w:tcBorders>
              <w:top w:val="single" w:sz="4" w:space="0" w:color="000000"/>
              <w:left w:val="single" w:sz="4" w:space="0" w:color="000000"/>
              <w:bottom w:val="single" w:sz="4" w:space="0" w:color="000000"/>
              <w:right w:val="single" w:sz="4" w:space="0" w:color="000000"/>
            </w:tcBorders>
            <w:hideMark/>
          </w:tcPr>
          <w:p w14:paraId="4FA080F1"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C3B495F"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46D16972"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104 </w:t>
            </w:r>
          </w:p>
        </w:tc>
        <w:tc>
          <w:tcPr>
            <w:tcW w:w="940" w:type="pct"/>
            <w:tcBorders>
              <w:top w:val="single" w:sz="4" w:space="0" w:color="000000"/>
              <w:left w:val="nil"/>
              <w:bottom w:val="single" w:sz="4" w:space="0" w:color="000000"/>
              <w:right w:val="nil"/>
            </w:tcBorders>
            <w:vAlign w:val="center"/>
            <w:hideMark/>
          </w:tcPr>
          <w:p w14:paraId="6AC70BB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LOOP90</w:t>
            </w:r>
          </w:p>
        </w:tc>
        <w:tc>
          <w:tcPr>
            <w:tcW w:w="3484" w:type="pct"/>
            <w:tcBorders>
              <w:top w:val="single" w:sz="4" w:space="0" w:color="000000"/>
              <w:left w:val="single" w:sz="4" w:space="0" w:color="000000"/>
              <w:bottom w:val="single" w:sz="4" w:space="0" w:color="000000"/>
              <w:right w:val="single" w:sz="4" w:space="0" w:color="000000"/>
            </w:tcBorders>
            <w:hideMark/>
          </w:tcPr>
          <w:p w14:paraId="71192207"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DD2FB1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97AB1D4"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105 </w:t>
            </w:r>
          </w:p>
        </w:tc>
        <w:tc>
          <w:tcPr>
            <w:tcW w:w="940" w:type="pct"/>
            <w:tcBorders>
              <w:top w:val="single" w:sz="4" w:space="0" w:color="000000"/>
              <w:left w:val="nil"/>
              <w:bottom w:val="single" w:sz="4" w:space="0" w:color="000000"/>
              <w:right w:val="nil"/>
            </w:tcBorders>
            <w:vAlign w:val="center"/>
            <w:hideMark/>
          </w:tcPr>
          <w:p w14:paraId="3304F6A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LOOP91</w:t>
            </w:r>
          </w:p>
        </w:tc>
        <w:tc>
          <w:tcPr>
            <w:tcW w:w="3484" w:type="pct"/>
            <w:tcBorders>
              <w:top w:val="single" w:sz="4" w:space="0" w:color="000000"/>
              <w:left w:val="single" w:sz="4" w:space="0" w:color="000000"/>
              <w:bottom w:val="single" w:sz="4" w:space="0" w:color="000000"/>
              <w:right w:val="single" w:sz="4" w:space="0" w:color="000000"/>
            </w:tcBorders>
            <w:hideMark/>
          </w:tcPr>
          <w:p w14:paraId="6076EF9B"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F63170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1F70C14"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106 </w:t>
            </w:r>
          </w:p>
        </w:tc>
        <w:tc>
          <w:tcPr>
            <w:tcW w:w="940" w:type="pct"/>
            <w:tcBorders>
              <w:top w:val="single" w:sz="4" w:space="0" w:color="000000"/>
              <w:left w:val="nil"/>
              <w:bottom w:val="single" w:sz="4" w:space="0" w:color="000000"/>
              <w:right w:val="nil"/>
            </w:tcBorders>
            <w:vAlign w:val="center"/>
            <w:hideMark/>
          </w:tcPr>
          <w:p w14:paraId="6D971EA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LOOP92</w:t>
            </w:r>
          </w:p>
        </w:tc>
        <w:tc>
          <w:tcPr>
            <w:tcW w:w="3484" w:type="pct"/>
            <w:tcBorders>
              <w:top w:val="single" w:sz="4" w:space="0" w:color="000000"/>
              <w:left w:val="single" w:sz="4" w:space="0" w:color="000000"/>
              <w:bottom w:val="single" w:sz="4" w:space="0" w:color="000000"/>
              <w:right w:val="single" w:sz="4" w:space="0" w:color="000000"/>
            </w:tcBorders>
            <w:hideMark/>
          </w:tcPr>
          <w:p w14:paraId="597EC547"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3417C1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777200A"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107 </w:t>
            </w:r>
          </w:p>
        </w:tc>
        <w:tc>
          <w:tcPr>
            <w:tcW w:w="940" w:type="pct"/>
            <w:tcBorders>
              <w:top w:val="single" w:sz="4" w:space="0" w:color="000000"/>
              <w:left w:val="nil"/>
              <w:bottom w:val="single" w:sz="4" w:space="0" w:color="000000"/>
              <w:right w:val="nil"/>
            </w:tcBorders>
            <w:vAlign w:val="center"/>
            <w:hideMark/>
          </w:tcPr>
          <w:p w14:paraId="4014F7F9"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LOOP93</w:t>
            </w:r>
          </w:p>
        </w:tc>
        <w:tc>
          <w:tcPr>
            <w:tcW w:w="3484" w:type="pct"/>
            <w:tcBorders>
              <w:top w:val="single" w:sz="4" w:space="0" w:color="000000"/>
              <w:left w:val="single" w:sz="4" w:space="0" w:color="000000"/>
              <w:bottom w:val="single" w:sz="4" w:space="0" w:color="000000"/>
              <w:right w:val="single" w:sz="4" w:space="0" w:color="000000"/>
            </w:tcBorders>
            <w:hideMark/>
          </w:tcPr>
          <w:p w14:paraId="7F79EB36"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98E4C7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2415EFD"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108 </w:t>
            </w:r>
          </w:p>
        </w:tc>
        <w:tc>
          <w:tcPr>
            <w:tcW w:w="940" w:type="pct"/>
            <w:tcBorders>
              <w:top w:val="single" w:sz="4" w:space="0" w:color="000000"/>
              <w:left w:val="nil"/>
              <w:bottom w:val="single" w:sz="4" w:space="0" w:color="000000"/>
              <w:right w:val="nil"/>
            </w:tcBorders>
            <w:vAlign w:val="center"/>
            <w:hideMark/>
          </w:tcPr>
          <w:p w14:paraId="20E5B5F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LOOP94</w:t>
            </w:r>
          </w:p>
        </w:tc>
        <w:tc>
          <w:tcPr>
            <w:tcW w:w="3484" w:type="pct"/>
            <w:tcBorders>
              <w:top w:val="single" w:sz="4" w:space="0" w:color="000000"/>
              <w:left w:val="single" w:sz="4" w:space="0" w:color="000000"/>
              <w:bottom w:val="single" w:sz="4" w:space="0" w:color="000000"/>
              <w:right w:val="single" w:sz="4" w:space="0" w:color="000000"/>
            </w:tcBorders>
            <w:hideMark/>
          </w:tcPr>
          <w:p w14:paraId="27830CC9"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4CDE0FB"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3185C15"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109 </w:t>
            </w:r>
          </w:p>
        </w:tc>
        <w:tc>
          <w:tcPr>
            <w:tcW w:w="940" w:type="pct"/>
            <w:tcBorders>
              <w:top w:val="single" w:sz="4" w:space="0" w:color="000000"/>
              <w:left w:val="nil"/>
              <w:bottom w:val="single" w:sz="4" w:space="0" w:color="000000"/>
              <w:right w:val="nil"/>
            </w:tcBorders>
            <w:vAlign w:val="center"/>
            <w:hideMark/>
          </w:tcPr>
          <w:p w14:paraId="289145DB"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LOOP95</w:t>
            </w:r>
          </w:p>
        </w:tc>
        <w:tc>
          <w:tcPr>
            <w:tcW w:w="3484" w:type="pct"/>
            <w:tcBorders>
              <w:top w:val="single" w:sz="4" w:space="0" w:color="000000"/>
              <w:left w:val="single" w:sz="4" w:space="0" w:color="000000"/>
              <w:bottom w:val="single" w:sz="4" w:space="0" w:color="000000"/>
              <w:right w:val="single" w:sz="4" w:space="0" w:color="000000"/>
            </w:tcBorders>
            <w:hideMark/>
          </w:tcPr>
          <w:p w14:paraId="6831AD2F"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402194C" w14:textId="77777777" w:rsidTr="0070658B">
        <w:trPr>
          <w:trHeight w:val="324"/>
        </w:trPr>
        <w:tc>
          <w:tcPr>
            <w:tcW w:w="576" w:type="pct"/>
            <w:tcBorders>
              <w:top w:val="single" w:sz="4" w:space="0" w:color="000000"/>
              <w:left w:val="single" w:sz="4" w:space="0" w:color="000000"/>
              <w:bottom w:val="single" w:sz="4" w:space="0" w:color="000000"/>
              <w:right w:val="single" w:sz="4" w:space="0" w:color="000000"/>
            </w:tcBorders>
          </w:tcPr>
          <w:p w14:paraId="793CCF27"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110 </w:t>
            </w:r>
          </w:p>
        </w:tc>
        <w:tc>
          <w:tcPr>
            <w:tcW w:w="940" w:type="pct"/>
            <w:tcBorders>
              <w:top w:val="single" w:sz="4" w:space="0" w:color="000000"/>
              <w:left w:val="nil"/>
              <w:bottom w:val="single" w:sz="4" w:space="0" w:color="000000"/>
              <w:right w:val="nil"/>
            </w:tcBorders>
            <w:vAlign w:val="center"/>
            <w:hideMark/>
          </w:tcPr>
          <w:p w14:paraId="2CE4006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LOOP96</w:t>
            </w:r>
          </w:p>
        </w:tc>
        <w:tc>
          <w:tcPr>
            <w:tcW w:w="3484" w:type="pct"/>
            <w:tcBorders>
              <w:top w:val="single" w:sz="4" w:space="0" w:color="000000"/>
              <w:left w:val="single" w:sz="4" w:space="0" w:color="000000"/>
              <w:bottom w:val="single" w:sz="4" w:space="0" w:color="000000"/>
              <w:right w:val="single" w:sz="4" w:space="0" w:color="000000"/>
            </w:tcBorders>
            <w:hideMark/>
          </w:tcPr>
          <w:p w14:paraId="41F16024"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A4100E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F9158BE"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111 </w:t>
            </w:r>
          </w:p>
        </w:tc>
        <w:tc>
          <w:tcPr>
            <w:tcW w:w="940" w:type="pct"/>
            <w:tcBorders>
              <w:top w:val="single" w:sz="4" w:space="0" w:color="000000"/>
              <w:left w:val="nil"/>
              <w:bottom w:val="single" w:sz="4" w:space="0" w:color="000000"/>
              <w:right w:val="nil"/>
            </w:tcBorders>
            <w:vAlign w:val="center"/>
            <w:hideMark/>
          </w:tcPr>
          <w:p w14:paraId="46064C96"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LOOP97</w:t>
            </w:r>
          </w:p>
        </w:tc>
        <w:tc>
          <w:tcPr>
            <w:tcW w:w="3484" w:type="pct"/>
            <w:tcBorders>
              <w:top w:val="single" w:sz="4" w:space="0" w:color="000000"/>
              <w:left w:val="single" w:sz="4" w:space="0" w:color="000000"/>
              <w:bottom w:val="single" w:sz="4" w:space="0" w:color="000000"/>
              <w:right w:val="single" w:sz="4" w:space="0" w:color="000000"/>
            </w:tcBorders>
            <w:hideMark/>
          </w:tcPr>
          <w:p w14:paraId="7AB4EEFB"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EF7EB3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ACB8E94"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112 </w:t>
            </w:r>
          </w:p>
        </w:tc>
        <w:tc>
          <w:tcPr>
            <w:tcW w:w="940" w:type="pct"/>
            <w:tcBorders>
              <w:top w:val="single" w:sz="4" w:space="0" w:color="000000"/>
              <w:left w:val="nil"/>
              <w:bottom w:val="single" w:sz="4" w:space="0" w:color="000000"/>
              <w:right w:val="nil"/>
            </w:tcBorders>
            <w:vAlign w:val="center"/>
            <w:hideMark/>
          </w:tcPr>
          <w:p w14:paraId="6E29B19C"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LOOP98</w:t>
            </w:r>
          </w:p>
        </w:tc>
        <w:tc>
          <w:tcPr>
            <w:tcW w:w="3484" w:type="pct"/>
            <w:tcBorders>
              <w:top w:val="single" w:sz="4" w:space="0" w:color="000000"/>
              <w:left w:val="single" w:sz="4" w:space="0" w:color="000000"/>
              <w:bottom w:val="single" w:sz="4" w:space="0" w:color="000000"/>
              <w:right w:val="single" w:sz="4" w:space="0" w:color="000000"/>
            </w:tcBorders>
            <w:hideMark/>
          </w:tcPr>
          <w:p w14:paraId="508F9299"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98D02AD"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806C16A" w14:textId="77777777" w:rsidR="003F67D6" w:rsidRPr="00C051E0" w:rsidRDefault="003F67D6" w:rsidP="0070658B">
            <w:pPr>
              <w:spacing w:line="220" w:lineRule="exact"/>
              <w:ind w:right="55"/>
              <w:jc w:val="center"/>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 xml:space="preserve">113 </w:t>
            </w:r>
          </w:p>
        </w:tc>
        <w:tc>
          <w:tcPr>
            <w:tcW w:w="940" w:type="pct"/>
            <w:tcBorders>
              <w:top w:val="single" w:sz="4" w:space="0" w:color="000000"/>
              <w:left w:val="nil"/>
              <w:bottom w:val="single" w:sz="4" w:space="0" w:color="000000"/>
              <w:right w:val="nil"/>
            </w:tcBorders>
            <w:vAlign w:val="center"/>
            <w:hideMark/>
          </w:tcPr>
          <w:p w14:paraId="3637010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LOOP99</w:t>
            </w:r>
          </w:p>
        </w:tc>
        <w:tc>
          <w:tcPr>
            <w:tcW w:w="3484" w:type="pct"/>
            <w:tcBorders>
              <w:top w:val="single" w:sz="4" w:space="0" w:color="000000"/>
              <w:left w:val="single" w:sz="4" w:space="0" w:color="000000"/>
              <w:bottom w:val="single" w:sz="4" w:space="0" w:color="000000"/>
              <w:right w:val="single" w:sz="4" w:space="0" w:color="000000"/>
            </w:tcBorders>
            <w:hideMark/>
          </w:tcPr>
          <w:p w14:paraId="77307888"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85FA6B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1AC77B2" w14:textId="77777777" w:rsidR="003F67D6" w:rsidRPr="00C051E0"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14</w:t>
            </w:r>
          </w:p>
        </w:tc>
        <w:tc>
          <w:tcPr>
            <w:tcW w:w="940" w:type="pct"/>
            <w:tcBorders>
              <w:top w:val="single" w:sz="4" w:space="0" w:color="000000"/>
              <w:left w:val="nil"/>
              <w:bottom w:val="single" w:sz="4" w:space="0" w:color="000000"/>
              <w:right w:val="nil"/>
            </w:tcBorders>
            <w:vAlign w:val="center"/>
            <w:hideMark/>
          </w:tcPr>
          <w:p w14:paraId="6078C12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LOOP100</w:t>
            </w:r>
          </w:p>
        </w:tc>
        <w:tc>
          <w:tcPr>
            <w:tcW w:w="3484" w:type="pct"/>
            <w:tcBorders>
              <w:top w:val="single" w:sz="4" w:space="0" w:color="000000"/>
              <w:left w:val="single" w:sz="4" w:space="0" w:color="000000"/>
              <w:bottom w:val="single" w:sz="4" w:space="0" w:color="000000"/>
              <w:right w:val="single" w:sz="4" w:space="0" w:color="000000"/>
            </w:tcBorders>
            <w:hideMark/>
          </w:tcPr>
          <w:p w14:paraId="1395E42F" w14:textId="77777777" w:rsidR="003F67D6" w:rsidRPr="00C051E0" w:rsidRDefault="003F67D6" w:rsidP="0070658B">
            <w:pPr>
              <w:spacing w:line="220" w:lineRule="exact"/>
              <w:rPr>
                <w:rFonts w:ascii="Times New Roman" w:hAnsi="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FBA66F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88B3A1C"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15</w:t>
            </w:r>
          </w:p>
        </w:tc>
        <w:tc>
          <w:tcPr>
            <w:tcW w:w="940" w:type="pct"/>
            <w:tcBorders>
              <w:top w:val="single" w:sz="4" w:space="0" w:color="000000"/>
              <w:left w:val="nil"/>
              <w:bottom w:val="single" w:sz="4" w:space="0" w:color="000000"/>
              <w:right w:val="nil"/>
            </w:tcBorders>
            <w:vAlign w:val="center"/>
          </w:tcPr>
          <w:p w14:paraId="6040FB3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LOOP101</w:t>
            </w:r>
          </w:p>
        </w:tc>
        <w:tc>
          <w:tcPr>
            <w:tcW w:w="3484" w:type="pct"/>
            <w:tcBorders>
              <w:top w:val="single" w:sz="4" w:space="0" w:color="000000"/>
              <w:left w:val="single" w:sz="4" w:space="0" w:color="000000"/>
              <w:bottom w:val="single" w:sz="4" w:space="0" w:color="000000"/>
              <w:right w:val="single" w:sz="4" w:space="0" w:color="000000"/>
            </w:tcBorders>
          </w:tcPr>
          <w:p w14:paraId="37F366C5"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086FED0"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D0CCB92"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16</w:t>
            </w:r>
          </w:p>
        </w:tc>
        <w:tc>
          <w:tcPr>
            <w:tcW w:w="940" w:type="pct"/>
            <w:tcBorders>
              <w:top w:val="single" w:sz="4" w:space="0" w:color="000000"/>
              <w:left w:val="nil"/>
              <w:bottom w:val="single" w:sz="4" w:space="0" w:color="000000"/>
              <w:right w:val="nil"/>
            </w:tcBorders>
            <w:vAlign w:val="center"/>
          </w:tcPr>
          <w:p w14:paraId="6EEAA8E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LOOP102</w:t>
            </w:r>
          </w:p>
        </w:tc>
        <w:tc>
          <w:tcPr>
            <w:tcW w:w="3484" w:type="pct"/>
            <w:tcBorders>
              <w:top w:val="single" w:sz="4" w:space="0" w:color="000000"/>
              <w:left w:val="single" w:sz="4" w:space="0" w:color="000000"/>
              <w:bottom w:val="single" w:sz="4" w:space="0" w:color="000000"/>
              <w:right w:val="single" w:sz="4" w:space="0" w:color="000000"/>
            </w:tcBorders>
          </w:tcPr>
          <w:p w14:paraId="3B5FAD45"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F933A7E"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5EA6E18"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17</w:t>
            </w:r>
          </w:p>
        </w:tc>
        <w:tc>
          <w:tcPr>
            <w:tcW w:w="940" w:type="pct"/>
            <w:tcBorders>
              <w:top w:val="single" w:sz="4" w:space="0" w:color="000000"/>
              <w:left w:val="nil"/>
              <w:bottom w:val="single" w:sz="4" w:space="0" w:color="000000"/>
              <w:right w:val="nil"/>
            </w:tcBorders>
            <w:vAlign w:val="center"/>
          </w:tcPr>
          <w:p w14:paraId="7D8E643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LOOP103</w:t>
            </w:r>
          </w:p>
        </w:tc>
        <w:tc>
          <w:tcPr>
            <w:tcW w:w="3484" w:type="pct"/>
            <w:tcBorders>
              <w:top w:val="single" w:sz="4" w:space="0" w:color="000000"/>
              <w:left w:val="single" w:sz="4" w:space="0" w:color="000000"/>
              <w:bottom w:val="single" w:sz="4" w:space="0" w:color="000000"/>
              <w:right w:val="single" w:sz="4" w:space="0" w:color="000000"/>
            </w:tcBorders>
          </w:tcPr>
          <w:p w14:paraId="5AA74F1F"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746E54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E37D2A2"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18</w:t>
            </w:r>
          </w:p>
        </w:tc>
        <w:tc>
          <w:tcPr>
            <w:tcW w:w="940" w:type="pct"/>
            <w:tcBorders>
              <w:top w:val="single" w:sz="4" w:space="0" w:color="000000"/>
              <w:left w:val="nil"/>
              <w:bottom w:val="single" w:sz="4" w:space="0" w:color="000000"/>
              <w:right w:val="nil"/>
            </w:tcBorders>
            <w:vAlign w:val="center"/>
          </w:tcPr>
          <w:p w14:paraId="2E98690B"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LOOP104</w:t>
            </w:r>
          </w:p>
        </w:tc>
        <w:tc>
          <w:tcPr>
            <w:tcW w:w="3484" w:type="pct"/>
            <w:tcBorders>
              <w:top w:val="single" w:sz="4" w:space="0" w:color="000000"/>
              <w:left w:val="single" w:sz="4" w:space="0" w:color="000000"/>
              <w:bottom w:val="single" w:sz="4" w:space="0" w:color="000000"/>
              <w:right w:val="single" w:sz="4" w:space="0" w:color="000000"/>
            </w:tcBorders>
          </w:tcPr>
          <w:p w14:paraId="28029CD2"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591C02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5D5B499"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19</w:t>
            </w:r>
          </w:p>
        </w:tc>
        <w:tc>
          <w:tcPr>
            <w:tcW w:w="940" w:type="pct"/>
            <w:tcBorders>
              <w:top w:val="single" w:sz="4" w:space="0" w:color="000000"/>
              <w:left w:val="nil"/>
              <w:bottom w:val="single" w:sz="4" w:space="0" w:color="000000"/>
              <w:right w:val="nil"/>
            </w:tcBorders>
            <w:vAlign w:val="center"/>
          </w:tcPr>
          <w:p w14:paraId="327E1E16"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LOOP105</w:t>
            </w:r>
          </w:p>
        </w:tc>
        <w:tc>
          <w:tcPr>
            <w:tcW w:w="3484" w:type="pct"/>
            <w:tcBorders>
              <w:top w:val="single" w:sz="4" w:space="0" w:color="000000"/>
              <w:left w:val="single" w:sz="4" w:space="0" w:color="000000"/>
              <w:bottom w:val="single" w:sz="4" w:space="0" w:color="000000"/>
              <w:right w:val="single" w:sz="4" w:space="0" w:color="000000"/>
            </w:tcBorders>
          </w:tcPr>
          <w:p w14:paraId="2B54F6EE"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4AB1DF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384B09D"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20</w:t>
            </w:r>
          </w:p>
        </w:tc>
        <w:tc>
          <w:tcPr>
            <w:tcW w:w="940" w:type="pct"/>
            <w:tcBorders>
              <w:top w:val="single" w:sz="4" w:space="0" w:color="000000"/>
              <w:left w:val="nil"/>
              <w:bottom w:val="single" w:sz="4" w:space="0" w:color="000000"/>
              <w:right w:val="nil"/>
            </w:tcBorders>
            <w:vAlign w:val="center"/>
          </w:tcPr>
          <w:p w14:paraId="44787657"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LOOP106</w:t>
            </w:r>
          </w:p>
        </w:tc>
        <w:tc>
          <w:tcPr>
            <w:tcW w:w="3484" w:type="pct"/>
            <w:tcBorders>
              <w:top w:val="single" w:sz="4" w:space="0" w:color="000000"/>
              <w:left w:val="single" w:sz="4" w:space="0" w:color="000000"/>
              <w:bottom w:val="single" w:sz="4" w:space="0" w:color="000000"/>
              <w:right w:val="single" w:sz="4" w:space="0" w:color="000000"/>
            </w:tcBorders>
          </w:tcPr>
          <w:p w14:paraId="5C60B275"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E967E5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3A8DF40"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21</w:t>
            </w:r>
          </w:p>
        </w:tc>
        <w:tc>
          <w:tcPr>
            <w:tcW w:w="940" w:type="pct"/>
            <w:tcBorders>
              <w:top w:val="single" w:sz="4" w:space="0" w:color="000000"/>
              <w:left w:val="nil"/>
              <w:bottom w:val="single" w:sz="4" w:space="0" w:color="000000"/>
              <w:right w:val="nil"/>
            </w:tcBorders>
            <w:vAlign w:val="center"/>
          </w:tcPr>
          <w:p w14:paraId="70896A4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LOOP107</w:t>
            </w:r>
          </w:p>
        </w:tc>
        <w:tc>
          <w:tcPr>
            <w:tcW w:w="3484" w:type="pct"/>
            <w:tcBorders>
              <w:top w:val="single" w:sz="4" w:space="0" w:color="000000"/>
              <w:left w:val="single" w:sz="4" w:space="0" w:color="000000"/>
              <w:bottom w:val="single" w:sz="4" w:space="0" w:color="000000"/>
              <w:right w:val="single" w:sz="4" w:space="0" w:color="000000"/>
            </w:tcBorders>
          </w:tcPr>
          <w:p w14:paraId="62BED8F8"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68A7180"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E794D5B"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22</w:t>
            </w:r>
          </w:p>
        </w:tc>
        <w:tc>
          <w:tcPr>
            <w:tcW w:w="940" w:type="pct"/>
            <w:tcBorders>
              <w:top w:val="single" w:sz="4" w:space="0" w:color="000000"/>
              <w:left w:val="nil"/>
              <w:bottom w:val="single" w:sz="4" w:space="0" w:color="000000"/>
              <w:right w:val="nil"/>
            </w:tcBorders>
            <w:vAlign w:val="center"/>
          </w:tcPr>
          <w:p w14:paraId="0E998B0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LOOP108</w:t>
            </w:r>
          </w:p>
        </w:tc>
        <w:tc>
          <w:tcPr>
            <w:tcW w:w="3484" w:type="pct"/>
            <w:tcBorders>
              <w:top w:val="single" w:sz="4" w:space="0" w:color="000000"/>
              <w:left w:val="single" w:sz="4" w:space="0" w:color="000000"/>
              <w:bottom w:val="single" w:sz="4" w:space="0" w:color="000000"/>
              <w:right w:val="single" w:sz="4" w:space="0" w:color="000000"/>
            </w:tcBorders>
          </w:tcPr>
          <w:p w14:paraId="337765D5"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E5A5A2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830FC2B"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lastRenderedPageBreak/>
              <w:t>1</w:t>
            </w:r>
            <w:r>
              <w:rPr>
                <w:rFonts w:ascii="Times New Roman" w:hAnsi="Times New Roman"/>
                <w:color w:val="000000" w:themeColor="text1"/>
                <w:sz w:val="21"/>
              </w:rPr>
              <w:t>23</w:t>
            </w:r>
          </w:p>
        </w:tc>
        <w:tc>
          <w:tcPr>
            <w:tcW w:w="940" w:type="pct"/>
            <w:tcBorders>
              <w:top w:val="single" w:sz="4" w:space="0" w:color="000000"/>
              <w:left w:val="nil"/>
              <w:bottom w:val="single" w:sz="4" w:space="0" w:color="000000"/>
              <w:right w:val="nil"/>
            </w:tcBorders>
            <w:vAlign w:val="center"/>
          </w:tcPr>
          <w:p w14:paraId="5A46A7BB"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LOOP109</w:t>
            </w:r>
          </w:p>
        </w:tc>
        <w:tc>
          <w:tcPr>
            <w:tcW w:w="3484" w:type="pct"/>
            <w:tcBorders>
              <w:top w:val="single" w:sz="4" w:space="0" w:color="000000"/>
              <w:left w:val="single" w:sz="4" w:space="0" w:color="000000"/>
              <w:bottom w:val="single" w:sz="4" w:space="0" w:color="000000"/>
              <w:right w:val="single" w:sz="4" w:space="0" w:color="000000"/>
            </w:tcBorders>
          </w:tcPr>
          <w:p w14:paraId="639D8DEB"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179D06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B420FBE"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24</w:t>
            </w:r>
          </w:p>
        </w:tc>
        <w:tc>
          <w:tcPr>
            <w:tcW w:w="940" w:type="pct"/>
            <w:tcBorders>
              <w:top w:val="single" w:sz="4" w:space="0" w:color="000000"/>
              <w:left w:val="nil"/>
              <w:bottom w:val="single" w:sz="4" w:space="0" w:color="000000"/>
              <w:right w:val="nil"/>
            </w:tcBorders>
            <w:vAlign w:val="center"/>
          </w:tcPr>
          <w:p w14:paraId="1062C9F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LOOP110</w:t>
            </w:r>
          </w:p>
        </w:tc>
        <w:tc>
          <w:tcPr>
            <w:tcW w:w="3484" w:type="pct"/>
            <w:tcBorders>
              <w:top w:val="single" w:sz="4" w:space="0" w:color="000000"/>
              <w:left w:val="single" w:sz="4" w:space="0" w:color="000000"/>
              <w:bottom w:val="single" w:sz="4" w:space="0" w:color="000000"/>
              <w:right w:val="single" w:sz="4" w:space="0" w:color="000000"/>
            </w:tcBorders>
          </w:tcPr>
          <w:p w14:paraId="38EB99D8"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F87F310"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93BFC11"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25</w:t>
            </w:r>
          </w:p>
        </w:tc>
        <w:tc>
          <w:tcPr>
            <w:tcW w:w="940" w:type="pct"/>
            <w:tcBorders>
              <w:top w:val="single" w:sz="4" w:space="0" w:color="000000"/>
              <w:left w:val="nil"/>
              <w:bottom w:val="single" w:sz="4" w:space="0" w:color="000000"/>
              <w:right w:val="nil"/>
            </w:tcBorders>
            <w:vAlign w:val="center"/>
          </w:tcPr>
          <w:p w14:paraId="0D42086C"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LOOP111</w:t>
            </w:r>
          </w:p>
        </w:tc>
        <w:tc>
          <w:tcPr>
            <w:tcW w:w="3484" w:type="pct"/>
            <w:tcBorders>
              <w:top w:val="single" w:sz="4" w:space="0" w:color="000000"/>
              <w:left w:val="single" w:sz="4" w:space="0" w:color="000000"/>
              <w:bottom w:val="single" w:sz="4" w:space="0" w:color="000000"/>
              <w:right w:val="single" w:sz="4" w:space="0" w:color="000000"/>
            </w:tcBorders>
          </w:tcPr>
          <w:p w14:paraId="3949CE9B"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A03DEA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D849615"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26</w:t>
            </w:r>
          </w:p>
        </w:tc>
        <w:tc>
          <w:tcPr>
            <w:tcW w:w="940" w:type="pct"/>
            <w:tcBorders>
              <w:top w:val="single" w:sz="4" w:space="0" w:color="000000"/>
              <w:left w:val="nil"/>
              <w:bottom w:val="single" w:sz="4" w:space="0" w:color="000000"/>
              <w:right w:val="nil"/>
            </w:tcBorders>
            <w:vAlign w:val="center"/>
          </w:tcPr>
          <w:p w14:paraId="627EABB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LOOP112</w:t>
            </w:r>
          </w:p>
        </w:tc>
        <w:tc>
          <w:tcPr>
            <w:tcW w:w="3484" w:type="pct"/>
            <w:tcBorders>
              <w:top w:val="single" w:sz="4" w:space="0" w:color="000000"/>
              <w:left w:val="single" w:sz="4" w:space="0" w:color="000000"/>
              <w:bottom w:val="single" w:sz="4" w:space="0" w:color="000000"/>
              <w:right w:val="single" w:sz="4" w:space="0" w:color="000000"/>
            </w:tcBorders>
          </w:tcPr>
          <w:p w14:paraId="308DC679"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479E84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180BC0E"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27</w:t>
            </w:r>
          </w:p>
        </w:tc>
        <w:tc>
          <w:tcPr>
            <w:tcW w:w="940" w:type="pct"/>
            <w:tcBorders>
              <w:top w:val="single" w:sz="4" w:space="0" w:color="000000"/>
              <w:left w:val="nil"/>
              <w:bottom w:val="single" w:sz="4" w:space="0" w:color="000000"/>
              <w:right w:val="nil"/>
            </w:tcBorders>
            <w:vAlign w:val="center"/>
          </w:tcPr>
          <w:p w14:paraId="12BB1857"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LOOP113</w:t>
            </w:r>
          </w:p>
        </w:tc>
        <w:tc>
          <w:tcPr>
            <w:tcW w:w="3484" w:type="pct"/>
            <w:tcBorders>
              <w:top w:val="single" w:sz="4" w:space="0" w:color="000000"/>
              <w:left w:val="single" w:sz="4" w:space="0" w:color="000000"/>
              <w:bottom w:val="single" w:sz="4" w:space="0" w:color="000000"/>
              <w:right w:val="single" w:sz="4" w:space="0" w:color="000000"/>
            </w:tcBorders>
          </w:tcPr>
          <w:p w14:paraId="2EA17E60"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59F2DE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3D045CE"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28</w:t>
            </w:r>
          </w:p>
        </w:tc>
        <w:tc>
          <w:tcPr>
            <w:tcW w:w="940" w:type="pct"/>
            <w:tcBorders>
              <w:top w:val="single" w:sz="4" w:space="0" w:color="000000"/>
              <w:left w:val="nil"/>
              <w:bottom w:val="single" w:sz="4" w:space="0" w:color="000000"/>
              <w:right w:val="nil"/>
            </w:tcBorders>
            <w:vAlign w:val="center"/>
          </w:tcPr>
          <w:p w14:paraId="7812C626"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LOOP114</w:t>
            </w:r>
          </w:p>
        </w:tc>
        <w:tc>
          <w:tcPr>
            <w:tcW w:w="3484" w:type="pct"/>
            <w:tcBorders>
              <w:top w:val="single" w:sz="4" w:space="0" w:color="000000"/>
              <w:left w:val="single" w:sz="4" w:space="0" w:color="000000"/>
              <w:bottom w:val="single" w:sz="4" w:space="0" w:color="000000"/>
              <w:right w:val="single" w:sz="4" w:space="0" w:color="000000"/>
            </w:tcBorders>
          </w:tcPr>
          <w:p w14:paraId="0348A99A"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8A8D6AE"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6B17A53"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29</w:t>
            </w:r>
          </w:p>
        </w:tc>
        <w:tc>
          <w:tcPr>
            <w:tcW w:w="940" w:type="pct"/>
            <w:tcBorders>
              <w:top w:val="single" w:sz="4" w:space="0" w:color="000000"/>
              <w:left w:val="nil"/>
              <w:bottom w:val="single" w:sz="4" w:space="0" w:color="000000"/>
              <w:right w:val="nil"/>
            </w:tcBorders>
            <w:vAlign w:val="center"/>
          </w:tcPr>
          <w:p w14:paraId="31AE867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LOOP115</w:t>
            </w:r>
          </w:p>
        </w:tc>
        <w:tc>
          <w:tcPr>
            <w:tcW w:w="3484" w:type="pct"/>
            <w:tcBorders>
              <w:top w:val="single" w:sz="4" w:space="0" w:color="000000"/>
              <w:left w:val="single" w:sz="4" w:space="0" w:color="000000"/>
              <w:bottom w:val="single" w:sz="4" w:space="0" w:color="000000"/>
              <w:right w:val="single" w:sz="4" w:space="0" w:color="000000"/>
            </w:tcBorders>
          </w:tcPr>
          <w:p w14:paraId="0F6A3611"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997AFFF"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040CD5F"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30</w:t>
            </w:r>
          </w:p>
        </w:tc>
        <w:tc>
          <w:tcPr>
            <w:tcW w:w="940" w:type="pct"/>
            <w:tcBorders>
              <w:top w:val="single" w:sz="4" w:space="0" w:color="000000"/>
              <w:left w:val="nil"/>
              <w:bottom w:val="single" w:sz="4" w:space="0" w:color="000000"/>
              <w:right w:val="nil"/>
            </w:tcBorders>
            <w:vAlign w:val="center"/>
          </w:tcPr>
          <w:p w14:paraId="5113683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LOOP116</w:t>
            </w:r>
          </w:p>
        </w:tc>
        <w:tc>
          <w:tcPr>
            <w:tcW w:w="3484" w:type="pct"/>
            <w:tcBorders>
              <w:top w:val="single" w:sz="4" w:space="0" w:color="000000"/>
              <w:left w:val="single" w:sz="4" w:space="0" w:color="000000"/>
              <w:bottom w:val="single" w:sz="4" w:space="0" w:color="000000"/>
              <w:right w:val="single" w:sz="4" w:space="0" w:color="000000"/>
            </w:tcBorders>
          </w:tcPr>
          <w:p w14:paraId="7092C4E0"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0952E76"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B47B5C2"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31</w:t>
            </w:r>
          </w:p>
        </w:tc>
        <w:tc>
          <w:tcPr>
            <w:tcW w:w="940" w:type="pct"/>
            <w:tcBorders>
              <w:top w:val="single" w:sz="4" w:space="0" w:color="000000"/>
              <w:left w:val="nil"/>
              <w:bottom w:val="single" w:sz="4" w:space="0" w:color="000000"/>
              <w:right w:val="nil"/>
            </w:tcBorders>
            <w:vAlign w:val="center"/>
          </w:tcPr>
          <w:p w14:paraId="6914B16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LOOP117</w:t>
            </w:r>
          </w:p>
        </w:tc>
        <w:tc>
          <w:tcPr>
            <w:tcW w:w="3484" w:type="pct"/>
            <w:tcBorders>
              <w:top w:val="single" w:sz="4" w:space="0" w:color="000000"/>
              <w:left w:val="single" w:sz="4" w:space="0" w:color="000000"/>
              <w:bottom w:val="single" w:sz="4" w:space="0" w:color="000000"/>
              <w:right w:val="single" w:sz="4" w:space="0" w:color="000000"/>
            </w:tcBorders>
          </w:tcPr>
          <w:p w14:paraId="59E7E6FC"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4340DA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6242155"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32</w:t>
            </w:r>
          </w:p>
        </w:tc>
        <w:tc>
          <w:tcPr>
            <w:tcW w:w="940" w:type="pct"/>
            <w:tcBorders>
              <w:top w:val="single" w:sz="4" w:space="0" w:color="000000"/>
              <w:left w:val="nil"/>
              <w:bottom w:val="single" w:sz="4" w:space="0" w:color="000000"/>
              <w:right w:val="nil"/>
            </w:tcBorders>
            <w:vAlign w:val="center"/>
          </w:tcPr>
          <w:p w14:paraId="131FAA2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LOOP118</w:t>
            </w:r>
          </w:p>
        </w:tc>
        <w:tc>
          <w:tcPr>
            <w:tcW w:w="3484" w:type="pct"/>
            <w:tcBorders>
              <w:top w:val="single" w:sz="4" w:space="0" w:color="000000"/>
              <w:left w:val="single" w:sz="4" w:space="0" w:color="000000"/>
              <w:bottom w:val="single" w:sz="4" w:space="0" w:color="000000"/>
              <w:right w:val="single" w:sz="4" w:space="0" w:color="000000"/>
            </w:tcBorders>
          </w:tcPr>
          <w:p w14:paraId="40CE44D9"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1C2636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BFC8AD3"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33</w:t>
            </w:r>
          </w:p>
        </w:tc>
        <w:tc>
          <w:tcPr>
            <w:tcW w:w="940" w:type="pct"/>
            <w:tcBorders>
              <w:top w:val="single" w:sz="4" w:space="0" w:color="000000"/>
              <w:left w:val="nil"/>
              <w:bottom w:val="single" w:sz="4" w:space="0" w:color="000000"/>
              <w:right w:val="nil"/>
            </w:tcBorders>
            <w:vAlign w:val="center"/>
          </w:tcPr>
          <w:p w14:paraId="42667B3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LOOP119</w:t>
            </w:r>
          </w:p>
        </w:tc>
        <w:tc>
          <w:tcPr>
            <w:tcW w:w="3484" w:type="pct"/>
            <w:tcBorders>
              <w:top w:val="single" w:sz="4" w:space="0" w:color="000000"/>
              <w:left w:val="single" w:sz="4" w:space="0" w:color="000000"/>
              <w:bottom w:val="single" w:sz="4" w:space="0" w:color="000000"/>
              <w:right w:val="single" w:sz="4" w:space="0" w:color="000000"/>
            </w:tcBorders>
          </w:tcPr>
          <w:p w14:paraId="7092FB5F"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4077E2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96C0B82"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34</w:t>
            </w:r>
          </w:p>
        </w:tc>
        <w:tc>
          <w:tcPr>
            <w:tcW w:w="940" w:type="pct"/>
            <w:tcBorders>
              <w:top w:val="single" w:sz="4" w:space="0" w:color="000000"/>
              <w:left w:val="nil"/>
              <w:bottom w:val="single" w:sz="4" w:space="0" w:color="000000"/>
              <w:right w:val="nil"/>
            </w:tcBorders>
            <w:vAlign w:val="center"/>
          </w:tcPr>
          <w:p w14:paraId="310250B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LOOP120</w:t>
            </w:r>
          </w:p>
        </w:tc>
        <w:tc>
          <w:tcPr>
            <w:tcW w:w="3484" w:type="pct"/>
            <w:tcBorders>
              <w:top w:val="single" w:sz="4" w:space="0" w:color="000000"/>
              <w:left w:val="single" w:sz="4" w:space="0" w:color="000000"/>
              <w:bottom w:val="single" w:sz="4" w:space="0" w:color="000000"/>
              <w:right w:val="single" w:sz="4" w:space="0" w:color="000000"/>
            </w:tcBorders>
          </w:tcPr>
          <w:p w14:paraId="40DE87AB"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F8A46F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E7F0ECF"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35</w:t>
            </w:r>
          </w:p>
        </w:tc>
        <w:tc>
          <w:tcPr>
            <w:tcW w:w="940" w:type="pct"/>
            <w:tcBorders>
              <w:top w:val="single" w:sz="4" w:space="0" w:color="000000"/>
              <w:left w:val="nil"/>
              <w:bottom w:val="single" w:sz="4" w:space="0" w:color="000000"/>
              <w:right w:val="nil"/>
            </w:tcBorders>
            <w:vAlign w:val="center"/>
          </w:tcPr>
          <w:p w14:paraId="0B67EBF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LOOP121</w:t>
            </w:r>
          </w:p>
        </w:tc>
        <w:tc>
          <w:tcPr>
            <w:tcW w:w="3484" w:type="pct"/>
            <w:tcBorders>
              <w:top w:val="single" w:sz="4" w:space="0" w:color="000000"/>
              <w:left w:val="single" w:sz="4" w:space="0" w:color="000000"/>
              <w:bottom w:val="single" w:sz="4" w:space="0" w:color="000000"/>
              <w:right w:val="single" w:sz="4" w:space="0" w:color="000000"/>
            </w:tcBorders>
          </w:tcPr>
          <w:p w14:paraId="2CD481F4"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7BBAD6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6D0EC43"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36</w:t>
            </w:r>
          </w:p>
        </w:tc>
        <w:tc>
          <w:tcPr>
            <w:tcW w:w="940" w:type="pct"/>
            <w:tcBorders>
              <w:top w:val="single" w:sz="4" w:space="0" w:color="000000"/>
              <w:left w:val="nil"/>
              <w:bottom w:val="single" w:sz="4" w:space="0" w:color="000000"/>
              <w:right w:val="nil"/>
            </w:tcBorders>
            <w:vAlign w:val="center"/>
          </w:tcPr>
          <w:p w14:paraId="3804964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LOOP122</w:t>
            </w:r>
          </w:p>
        </w:tc>
        <w:tc>
          <w:tcPr>
            <w:tcW w:w="3484" w:type="pct"/>
            <w:tcBorders>
              <w:top w:val="single" w:sz="4" w:space="0" w:color="000000"/>
              <w:left w:val="single" w:sz="4" w:space="0" w:color="000000"/>
              <w:bottom w:val="single" w:sz="4" w:space="0" w:color="000000"/>
              <w:right w:val="single" w:sz="4" w:space="0" w:color="000000"/>
            </w:tcBorders>
          </w:tcPr>
          <w:p w14:paraId="23066775"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F9EF859"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5F8F1BD"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37</w:t>
            </w:r>
          </w:p>
        </w:tc>
        <w:tc>
          <w:tcPr>
            <w:tcW w:w="940" w:type="pct"/>
            <w:tcBorders>
              <w:top w:val="single" w:sz="4" w:space="0" w:color="000000"/>
              <w:left w:val="nil"/>
              <w:bottom w:val="single" w:sz="4" w:space="0" w:color="000000"/>
              <w:right w:val="nil"/>
            </w:tcBorders>
            <w:vAlign w:val="center"/>
          </w:tcPr>
          <w:p w14:paraId="3A5E898C"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LOOP123</w:t>
            </w:r>
          </w:p>
        </w:tc>
        <w:tc>
          <w:tcPr>
            <w:tcW w:w="3484" w:type="pct"/>
            <w:tcBorders>
              <w:top w:val="single" w:sz="4" w:space="0" w:color="000000"/>
              <w:left w:val="single" w:sz="4" w:space="0" w:color="000000"/>
              <w:bottom w:val="single" w:sz="4" w:space="0" w:color="000000"/>
              <w:right w:val="single" w:sz="4" w:space="0" w:color="000000"/>
            </w:tcBorders>
          </w:tcPr>
          <w:p w14:paraId="57CF87F0"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16AC2E6"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0AA5955"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38</w:t>
            </w:r>
          </w:p>
        </w:tc>
        <w:tc>
          <w:tcPr>
            <w:tcW w:w="940" w:type="pct"/>
            <w:tcBorders>
              <w:top w:val="single" w:sz="4" w:space="0" w:color="000000"/>
              <w:left w:val="nil"/>
              <w:bottom w:val="single" w:sz="4" w:space="0" w:color="000000"/>
              <w:right w:val="nil"/>
            </w:tcBorders>
            <w:vAlign w:val="center"/>
          </w:tcPr>
          <w:p w14:paraId="4231D40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LOOP124</w:t>
            </w:r>
          </w:p>
        </w:tc>
        <w:tc>
          <w:tcPr>
            <w:tcW w:w="3484" w:type="pct"/>
            <w:tcBorders>
              <w:top w:val="single" w:sz="4" w:space="0" w:color="000000"/>
              <w:left w:val="single" w:sz="4" w:space="0" w:color="000000"/>
              <w:bottom w:val="single" w:sz="4" w:space="0" w:color="000000"/>
              <w:right w:val="single" w:sz="4" w:space="0" w:color="000000"/>
            </w:tcBorders>
          </w:tcPr>
          <w:p w14:paraId="0CA06C63"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CF0E85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7C3961E"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39</w:t>
            </w:r>
          </w:p>
        </w:tc>
        <w:tc>
          <w:tcPr>
            <w:tcW w:w="940" w:type="pct"/>
            <w:tcBorders>
              <w:top w:val="single" w:sz="4" w:space="0" w:color="000000"/>
              <w:left w:val="nil"/>
              <w:bottom w:val="single" w:sz="4" w:space="0" w:color="000000"/>
              <w:right w:val="nil"/>
            </w:tcBorders>
            <w:vAlign w:val="center"/>
          </w:tcPr>
          <w:p w14:paraId="2562EF5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LOOP125</w:t>
            </w:r>
          </w:p>
        </w:tc>
        <w:tc>
          <w:tcPr>
            <w:tcW w:w="3484" w:type="pct"/>
            <w:tcBorders>
              <w:top w:val="single" w:sz="4" w:space="0" w:color="000000"/>
              <w:left w:val="single" w:sz="4" w:space="0" w:color="000000"/>
              <w:bottom w:val="single" w:sz="4" w:space="0" w:color="000000"/>
              <w:right w:val="single" w:sz="4" w:space="0" w:color="000000"/>
            </w:tcBorders>
          </w:tcPr>
          <w:p w14:paraId="5F83C387"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5A545DD"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10EF4DB"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40</w:t>
            </w:r>
          </w:p>
        </w:tc>
        <w:tc>
          <w:tcPr>
            <w:tcW w:w="940" w:type="pct"/>
            <w:tcBorders>
              <w:top w:val="single" w:sz="4" w:space="0" w:color="000000"/>
              <w:left w:val="nil"/>
              <w:bottom w:val="single" w:sz="4" w:space="0" w:color="000000"/>
              <w:right w:val="nil"/>
            </w:tcBorders>
            <w:vAlign w:val="center"/>
          </w:tcPr>
          <w:p w14:paraId="55D42A7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LOOP126</w:t>
            </w:r>
          </w:p>
        </w:tc>
        <w:tc>
          <w:tcPr>
            <w:tcW w:w="3484" w:type="pct"/>
            <w:tcBorders>
              <w:top w:val="single" w:sz="4" w:space="0" w:color="000000"/>
              <w:left w:val="single" w:sz="4" w:space="0" w:color="000000"/>
              <w:bottom w:val="single" w:sz="4" w:space="0" w:color="000000"/>
              <w:right w:val="single" w:sz="4" w:space="0" w:color="000000"/>
            </w:tcBorders>
          </w:tcPr>
          <w:p w14:paraId="476DAD7C"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F199D10"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07604A1"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41</w:t>
            </w:r>
          </w:p>
        </w:tc>
        <w:tc>
          <w:tcPr>
            <w:tcW w:w="940" w:type="pct"/>
            <w:tcBorders>
              <w:top w:val="single" w:sz="4" w:space="0" w:color="000000"/>
              <w:left w:val="nil"/>
              <w:bottom w:val="single" w:sz="4" w:space="0" w:color="000000"/>
              <w:right w:val="nil"/>
            </w:tcBorders>
            <w:vAlign w:val="center"/>
          </w:tcPr>
          <w:p w14:paraId="0A9C6A0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LOOP127</w:t>
            </w:r>
          </w:p>
        </w:tc>
        <w:tc>
          <w:tcPr>
            <w:tcW w:w="3484" w:type="pct"/>
            <w:tcBorders>
              <w:top w:val="single" w:sz="4" w:space="0" w:color="000000"/>
              <w:left w:val="single" w:sz="4" w:space="0" w:color="000000"/>
              <w:bottom w:val="single" w:sz="4" w:space="0" w:color="000000"/>
              <w:right w:val="single" w:sz="4" w:space="0" w:color="000000"/>
            </w:tcBorders>
          </w:tcPr>
          <w:p w14:paraId="2D9D858F"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8C345A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4AB27AE"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42</w:t>
            </w:r>
          </w:p>
        </w:tc>
        <w:tc>
          <w:tcPr>
            <w:tcW w:w="940" w:type="pct"/>
            <w:tcBorders>
              <w:top w:val="single" w:sz="4" w:space="0" w:color="000000"/>
              <w:left w:val="nil"/>
              <w:bottom w:val="single" w:sz="4" w:space="0" w:color="000000"/>
              <w:right w:val="nil"/>
            </w:tcBorders>
            <w:vAlign w:val="center"/>
          </w:tcPr>
          <w:p w14:paraId="151E393F"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LOOP128</w:t>
            </w:r>
          </w:p>
        </w:tc>
        <w:tc>
          <w:tcPr>
            <w:tcW w:w="3484" w:type="pct"/>
            <w:tcBorders>
              <w:top w:val="single" w:sz="4" w:space="0" w:color="000000"/>
              <w:left w:val="single" w:sz="4" w:space="0" w:color="000000"/>
              <w:bottom w:val="single" w:sz="4" w:space="0" w:color="000000"/>
              <w:right w:val="single" w:sz="4" w:space="0" w:color="000000"/>
            </w:tcBorders>
          </w:tcPr>
          <w:p w14:paraId="4386E31A"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6F775F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653A5AD"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43</w:t>
            </w:r>
          </w:p>
        </w:tc>
        <w:tc>
          <w:tcPr>
            <w:tcW w:w="940" w:type="pct"/>
            <w:tcBorders>
              <w:top w:val="single" w:sz="4" w:space="0" w:color="000000"/>
              <w:left w:val="nil"/>
              <w:bottom w:val="single" w:sz="4" w:space="0" w:color="000000"/>
              <w:right w:val="nil"/>
            </w:tcBorders>
            <w:vAlign w:val="center"/>
          </w:tcPr>
          <w:p w14:paraId="3207DCC7"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LOOP129</w:t>
            </w:r>
          </w:p>
        </w:tc>
        <w:tc>
          <w:tcPr>
            <w:tcW w:w="3484" w:type="pct"/>
            <w:tcBorders>
              <w:top w:val="single" w:sz="4" w:space="0" w:color="000000"/>
              <w:left w:val="single" w:sz="4" w:space="0" w:color="000000"/>
              <w:bottom w:val="single" w:sz="4" w:space="0" w:color="000000"/>
              <w:right w:val="single" w:sz="4" w:space="0" w:color="000000"/>
            </w:tcBorders>
          </w:tcPr>
          <w:p w14:paraId="72AD8C97"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7F6284E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E746668"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44</w:t>
            </w:r>
          </w:p>
        </w:tc>
        <w:tc>
          <w:tcPr>
            <w:tcW w:w="940" w:type="pct"/>
            <w:tcBorders>
              <w:top w:val="single" w:sz="4" w:space="0" w:color="000000"/>
              <w:left w:val="nil"/>
              <w:bottom w:val="single" w:sz="4" w:space="0" w:color="000000"/>
              <w:right w:val="nil"/>
            </w:tcBorders>
            <w:vAlign w:val="center"/>
          </w:tcPr>
          <w:p w14:paraId="3289850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LOOP130</w:t>
            </w:r>
          </w:p>
        </w:tc>
        <w:tc>
          <w:tcPr>
            <w:tcW w:w="3484" w:type="pct"/>
            <w:tcBorders>
              <w:top w:val="single" w:sz="4" w:space="0" w:color="000000"/>
              <w:left w:val="single" w:sz="4" w:space="0" w:color="000000"/>
              <w:bottom w:val="single" w:sz="4" w:space="0" w:color="000000"/>
              <w:right w:val="single" w:sz="4" w:space="0" w:color="000000"/>
            </w:tcBorders>
          </w:tcPr>
          <w:p w14:paraId="60C1A1A1"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039417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190EBC9"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45</w:t>
            </w:r>
          </w:p>
        </w:tc>
        <w:tc>
          <w:tcPr>
            <w:tcW w:w="940" w:type="pct"/>
            <w:tcBorders>
              <w:top w:val="single" w:sz="4" w:space="0" w:color="000000"/>
              <w:left w:val="nil"/>
              <w:bottom w:val="single" w:sz="4" w:space="0" w:color="000000"/>
              <w:right w:val="nil"/>
            </w:tcBorders>
            <w:vAlign w:val="center"/>
          </w:tcPr>
          <w:p w14:paraId="2FB2201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LOOP131</w:t>
            </w:r>
          </w:p>
        </w:tc>
        <w:tc>
          <w:tcPr>
            <w:tcW w:w="3484" w:type="pct"/>
            <w:tcBorders>
              <w:top w:val="single" w:sz="4" w:space="0" w:color="000000"/>
              <w:left w:val="single" w:sz="4" w:space="0" w:color="000000"/>
              <w:bottom w:val="single" w:sz="4" w:space="0" w:color="000000"/>
              <w:right w:val="single" w:sz="4" w:space="0" w:color="000000"/>
            </w:tcBorders>
          </w:tcPr>
          <w:p w14:paraId="5F86C4D0"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7B5350F"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F90F83A"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46</w:t>
            </w:r>
          </w:p>
        </w:tc>
        <w:tc>
          <w:tcPr>
            <w:tcW w:w="940" w:type="pct"/>
            <w:tcBorders>
              <w:top w:val="single" w:sz="4" w:space="0" w:color="000000"/>
              <w:left w:val="nil"/>
              <w:bottom w:val="single" w:sz="4" w:space="0" w:color="000000"/>
              <w:right w:val="nil"/>
            </w:tcBorders>
            <w:vAlign w:val="center"/>
          </w:tcPr>
          <w:p w14:paraId="378F90E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LOOP132</w:t>
            </w:r>
          </w:p>
        </w:tc>
        <w:tc>
          <w:tcPr>
            <w:tcW w:w="3484" w:type="pct"/>
            <w:tcBorders>
              <w:top w:val="single" w:sz="4" w:space="0" w:color="000000"/>
              <w:left w:val="single" w:sz="4" w:space="0" w:color="000000"/>
              <w:bottom w:val="single" w:sz="4" w:space="0" w:color="000000"/>
              <w:right w:val="single" w:sz="4" w:space="0" w:color="000000"/>
            </w:tcBorders>
          </w:tcPr>
          <w:p w14:paraId="19B7B55B"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8D01BEE"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DC1417D"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47</w:t>
            </w:r>
          </w:p>
        </w:tc>
        <w:tc>
          <w:tcPr>
            <w:tcW w:w="940" w:type="pct"/>
            <w:tcBorders>
              <w:top w:val="single" w:sz="4" w:space="0" w:color="000000"/>
              <w:left w:val="nil"/>
              <w:bottom w:val="single" w:sz="4" w:space="0" w:color="000000"/>
              <w:right w:val="nil"/>
            </w:tcBorders>
            <w:vAlign w:val="center"/>
          </w:tcPr>
          <w:p w14:paraId="39FA255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LOOP133</w:t>
            </w:r>
          </w:p>
        </w:tc>
        <w:tc>
          <w:tcPr>
            <w:tcW w:w="3484" w:type="pct"/>
            <w:tcBorders>
              <w:top w:val="single" w:sz="4" w:space="0" w:color="000000"/>
              <w:left w:val="single" w:sz="4" w:space="0" w:color="000000"/>
              <w:bottom w:val="single" w:sz="4" w:space="0" w:color="000000"/>
              <w:right w:val="single" w:sz="4" w:space="0" w:color="000000"/>
            </w:tcBorders>
          </w:tcPr>
          <w:p w14:paraId="4C78292A"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0764D5EF"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2CC53FA"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48</w:t>
            </w:r>
          </w:p>
        </w:tc>
        <w:tc>
          <w:tcPr>
            <w:tcW w:w="940" w:type="pct"/>
            <w:tcBorders>
              <w:top w:val="single" w:sz="4" w:space="0" w:color="000000"/>
              <w:left w:val="nil"/>
              <w:bottom w:val="single" w:sz="4" w:space="0" w:color="000000"/>
              <w:right w:val="nil"/>
            </w:tcBorders>
            <w:vAlign w:val="center"/>
          </w:tcPr>
          <w:p w14:paraId="13BE617C"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LOOP134</w:t>
            </w:r>
          </w:p>
        </w:tc>
        <w:tc>
          <w:tcPr>
            <w:tcW w:w="3484" w:type="pct"/>
            <w:tcBorders>
              <w:top w:val="single" w:sz="4" w:space="0" w:color="000000"/>
              <w:left w:val="single" w:sz="4" w:space="0" w:color="000000"/>
              <w:bottom w:val="single" w:sz="4" w:space="0" w:color="000000"/>
              <w:right w:val="single" w:sz="4" w:space="0" w:color="000000"/>
            </w:tcBorders>
          </w:tcPr>
          <w:p w14:paraId="09AE865A"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174DA0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26FDDE2"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49</w:t>
            </w:r>
          </w:p>
        </w:tc>
        <w:tc>
          <w:tcPr>
            <w:tcW w:w="940" w:type="pct"/>
            <w:tcBorders>
              <w:top w:val="single" w:sz="4" w:space="0" w:color="000000"/>
              <w:left w:val="nil"/>
              <w:bottom w:val="single" w:sz="4" w:space="0" w:color="000000"/>
              <w:right w:val="nil"/>
            </w:tcBorders>
            <w:vAlign w:val="center"/>
          </w:tcPr>
          <w:p w14:paraId="589FF97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LOOP135</w:t>
            </w:r>
          </w:p>
        </w:tc>
        <w:tc>
          <w:tcPr>
            <w:tcW w:w="3484" w:type="pct"/>
            <w:tcBorders>
              <w:top w:val="single" w:sz="4" w:space="0" w:color="000000"/>
              <w:left w:val="single" w:sz="4" w:space="0" w:color="000000"/>
              <w:bottom w:val="single" w:sz="4" w:space="0" w:color="000000"/>
              <w:right w:val="single" w:sz="4" w:space="0" w:color="000000"/>
            </w:tcBorders>
          </w:tcPr>
          <w:p w14:paraId="0C317C29"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950E07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ADD3407"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50</w:t>
            </w:r>
          </w:p>
        </w:tc>
        <w:tc>
          <w:tcPr>
            <w:tcW w:w="940" w:type="pct"/>
            <w:tcBorders>
              <w:top w:val="single" w:sz="4" w:space="0" w:color="000000"/>
              <w:left w:val="nil"/>
              <w:bottom w:val="single" w:sz="4" w:space="0" w:color="000000"/>
              <w:right w:val="nil"/>
            </w:tcBorders>
            <w:vAlign w:val="center"/>
          </w:tcPr>
          <w:p w14:paraId="7321E98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LOOP136</w:t>
            </w:r>
          </w:p>
        </w:tc>
        <w:tc>
          <w:tcPr>
            <w:tcW w:w="3484" w:type="pct"/>
            <w:tcBorders>
              <w:top w:val="single" w:sz="4" w:space="0" w:color="000000"/>
              <w:left w:val="single" w:sz="4" w:space="0" w:color="000000"/>
              <w:bottom w:val="single" w:sz="4" w:space="0" w:color="000000"/>
              <w:right w:val="single" w:sz="4" w:space="0" w:color="000000"/>
            </w:tcBorders>
          </w:tcPr>
          <w:p w14:paraId="7709AD79"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DBFAB03"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EC0D3AF"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51</w:t>
            </w:r>
          </w:p>
        </w:tc>
        <w:tc>
          <w:tcPr>
            <w:tcW w:w="940" w:type="pct"/>
            <w:tcBorders>
              <w:top w:val="single" w:sz="4" w:space="0" w:color="000000"/>
              <w:left w:val="nil"/>
              <w:bottom w:val="single" w:sz="4" w:space="0" w:color="000000"/>
              <w:right w:val="nil"/>
            </w:tcBorders>
            <w:vAlign w:val="center"/>
          </w:tcPr>
          <w:p w14:paraId="0685A3DD"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LOOP137</w:t>
            </w:r>
          </w:p>
        </w:tc>
        <w:tc>
          <w:tcPr>
            <w:tcW w:w="3484" w:type="pct"/>
            <w:tcBorders>
              <w:top w:val="single" w:sz="4" w:space="0" w:color="000000"/>
              <w:left w:val="single" w:sz="4" w:space="0" w:color="000000"/>
              <w:bottom w:val="single" w:sz="4" w:space="0" w:color="000000"/>
              <w:right w:val="single" w:sz="4" w:space="0" w:color="000000"/>
            </w:tcBorders>
          </w:tcPr>
          <w:p w14:paraId="4FEC0D1B"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0046E1C"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D1062A4"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52</w:t>
            </w:r>
          </w:p>
        </w:tc>
        <w:tc>
          <w:tcPr>
            <w:tcW w:w="940" w:type="pct"/>
            <w:tcBorders>
              <w:top w:val="single" w:sz="4" w:space="0" w:color="000000"/>
              <w:left w:val="nil"/>
              <w:bottom w:val="single" w:sz="4" w:space="0" w:color="000000"/>
              <w:right w:val="nil"/>
            </w:tcBorders>
            <w:vAlign w:val="center"/>
          </w:tcPr>
          <w:p w14:paraId="68A4EB2B"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LOOP138</w:t>
            </w:r>
          </w:p>
        </w:tc>
        <w:tc>
          <w:tcPr>
            <w:tcW w:w="3484" w:type="pct"/>
            <w:tcBorders>
              <w:top w:val="single" w:sz="4" w:space="0" w:color="000000"/>
              <w:left w:val="single" w:sz="4" w:space="0" w:color="000000"/>
              <w:bottom w:val="single" w:sz="4" w:space="0" w:color="000000"/>
              <w:right w:val="single" w:sz="4" w:space="0" w:color="000000"/>
            </w:tcBorders>
          </w:tcPr>
          <w:p w14:paraId="19DEB64D"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6FFB77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500DC40"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53</w:t>
            </w:r>
          </w:p>
        </w:tc>
        <w:tc>
          <w:tcPr>
            <w:tcW w:w="940" w:type="pct"/>
            <w:tcBorders>
              <w:top w:val="single" w:sz="4" w:space="0" w:color="000000"/>
              <w:left w:val="nil"/>
              <w:bottom w:val="single" w:sz="4" w:space="0" w:color="000000"/>
              <w:right w:val="nil"/>
            </w:tcBorders>
            <w:vAlign w:val="center"/>
          </w:tcPr>
          <w:p w14:paraId="5D0E3FF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LOOP139</w:t>
            </w:r>
          </w:p>
        </w:tc>
        <w:tc>
          <w:tcPr>
            <w:tcW w:w="3484" w:type="pct"/>
            <w:tcBorders>
              <w:top w:val="single" w:sz="4" w:space="0" w:color="000000"/>
              <w:left w:val="single" w:sz="4" w:space="0" w:color="000000"/>
              <w:bottom w:val="single" w:sz="4" w:space="0" w:color="000000"/>
              <w:right w:val="single" w:sz="4" w:space="0" w:color="000000"/>
            </w:tcBorders>
          </w:tcPr>
          <w:p w14:paraId="06B7DF57"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847D369"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B2E262D"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54</w:t>
            </w:r>
          </w:p>
        </w:tc>
        <w:tc>
          <w:tcPr>
            <w:tcW w:w="940" w:type="pct"/>
            <w:tcBorders>
              <w:top w:val="single" w:sz="4" w:space="0" w:color="000000"/>
              <w:left w:val="nil"/>
              <w:bottom w:val="single" w:sz="4" w:space="0" w:color="000000"/>
              <w:right w:val="nil"/>
            </w:tcBorders>
            <w:vAlign w:val="center"/>
          </w:tcPr>
          <w:p w14:paraId="247B4CF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LOOP140</w:t>
            </w:r>
          </w:p>
        </w:tc>
        <w:tc>
          <w:tcPr>
            <w:tcW w:w="3484" w:type="pct"/>
            <w:tcBorders>
              <w:top w:val="single" w:sz="4" w:space="0" w:color="000000"/>
              <w:left w:val="single" w:sz="4" w:space="0" w:color="000000"/>
              <w:bottom w:val="single" w:sz="4" w:space="0" w:color="000000"/>
              <w:right w:val="single" w:sz="4" w:space="0" w:color="000000"/>
            </w:tcBorders>
          </w:tcPr>
          <w:p w14:paraId="29435CB2"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F860EE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6862635"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55</w:t>
            </w:r>
          </w:p>
        </w:tc>
        <w:tc>
          <w:tcPr>
            <w:tcW w:w="940" w:type="pct"/>
            <w:tcBorders>
              <w:top w:val="single" w:sz="4" w:space="0" w:color="000000"/>
              <w:left w:val="nil"/>
              <w:bottom w:val="single" w:sz="4" w:space="0" w:color="000000"/>
              <w:right w:val="nil"/>
            </w:tcBorders>
            <w:vAlign w:val="center"/>
          </w:tcPr>
          <w:p w14:paraId="33748889"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LOOP141</w:t>
            </w:r>
          </w:p>
        </w:tc>
        <w:tc>
          <w:tcPr>
            <w:tcW w:w="3484" w:type="pct"/>
            <w:tcBorders>
              <w:top w:val="single" w:sz="4" w:space="0" w:color="000000"/>
              <w:left w:val="single" w:sz="4" w:space="0" w:color="000000"/>
              <w:bottom w:val="single" w:sz="4" w:space="0" w:color="000000"/>
              <w:right w:val="single" w:sz="4" w:space="0" w:color="000000"/>
            </w:tcBorders>
          </w:tcPr>
          <w:p w14:paraId="18A6BBF9"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7279974"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4F5BC41"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56</w:t>
            </w:r>
          </w:p>
        </w:tc>
        <w:tc>
          <w:tcPr>
            <w:tcW w:w="940" w:type="pct"/>
            <w:tcBorders>
              <w:top w:val="single" w:sz="4" w:space="0" w:color="000000"/>
              <w:left w:val="nil"/>
              <w:bottom w:val="single" w:sz="4" w:space="0" w:color="000000"/>
              <w:right w:val="nil"/>
            </w:tcBorders>
            <w:vAlign w:val="center"/>
          </w:tcPr>
          <w:p w14:paraId="424406BE"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LOOP142</w:t>
            </w:r>
          </w:p>
        </w:tc>
        <w:tc>
          <w:tcPr>
            <w:tcW w:w="3484" w:type="pct"/>
            <w:tcBorders>
              <w:top w:val="single" w:sz="4" w:space="0" w:color="000000"/>
              <w:left w:val="single" w:sz="4" w:space="0" w:color="000000"/>
              <w:bottom w:val="single" w:sz="4" w:space="0" w:color="000000"/>
              <w:right w:val="single" w:sz="4" w:space="0" w:color="000000"/>
            </w:tcBorders>
          </w:tcPr>
          <w:p w14:paraId="46C38DE6"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BB40752"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536DC5F"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57</w:t>
            </w:r>
          </w:p>
        </w:tc>
        <w:tc>
          <w:tcPr>
            <w:tcW w:w="940" w:type="pct"/>
            <w:tcBorders>
              <w:top w:val="single" w:sz="4" w:space="0" w:color="000000"/>
              <w:left w:val="nil"/>
              <w:bottom w:val="single" w:sz="4" w:space="0" w:color="000000"/>
              <w:right w:val="nil"/>
            </w:tcBorders>
            <w:vAlign w:val="center"/>
          </w:tcPr>
          <w:p w14:paraId="44B0EB33"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LOOP143</w:t>
            </w:r>
          </w:p>
        </w:tc>
        <w:tc>
          <w:tcPr>
            <w:tcW w:w="3484" w:type="pct"/>
            <w:tcBorders>
              <w:top w:val="single" w:sz="4" w:space="0" w:color="000000"/>
              <w:left w:val="single" w:sz="4" w:space="0" w:color="000000"/>
              <w:bottom w:val="single" w:sz="4" w:space="0" w:color="000000"/>
              <w:right w:val="single" w:sz="4" w:space="0" w:color="000000"/>
            </w:tcBorders>
          </w:tcPr>
          <w:p w14:paraId="523BD054"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3BB734F"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2489C8B5"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58</w:t>
            </w:r>
          </w:p>
        </w:tc>
        <w:tc>
          <w:tcPr>
            <w:tcW w:w="940" w:type="pct"/>
            <w:tcBorders>
              <w:top w:val="single" w:sz="4" w:space="0" w:color="000000"/>
              <w:left w:val="nil"/>
              <w:bottom w:val="single" w:sz="4" w:space="0" w:color="000000"/>
              <w:right w:val="nil"/>
            </w:tcBorders>
            <w:vAlign w:val="center"/>
          </w:tcPr>
          <w:p w14:paraId="54E57B27"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LOOP144</w:t>
            </w:r>
          </w:p>
        </w:tc>
        <w:tc>
          <w:tcPr>
            <w:tcW w:w="3484" w:type="pct"/>
            <w:tcBorders>
              <w:top w:val="single" w:sz="4" w:space="0" w:color="000000"/>
              <w:left w:val="single" w:sz="4" w:space="0" w:color="000000"/>
              <w:bottom w:val="single" w:sz="4" w:space="0" w:color="000000"/>
              <w:right w:val="single" w:sz="4" w:space="0" w:color="000000"/>
            </w:tcBorders>
          </w:tcPr>
          <w:p w14:paraId="02B2783D"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375F3D4A"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9436B8E"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59</w:t>
            </w:r>
          </w:p>
        </w:tc>
        <w:tc>
          <w:tcPr>
            <w:tcW w:w="940" w:type="pct"/>
            <w:tcBorders>
              <w:top w:val="single" w:sz="4" w:space="0" w:color="000000"/>
              <w:left w:val="nil"/>
              <w:bottom w:val="single" w:sz="4" w:space="0" w:color="000000"/>
              <w:right w:val="nil"/>
            </w:tcBorders>
            <w:vAlign w:val="center"/>
          </w:tcPr>
          <w:p w14:paraId="4A81E68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LOOP145</w:t>
            </w:r>
          </w:p>
        </w:tc>
        <w:tc>
          <w:tcPr>
            <w:tcW w:w="3484" w:type="pct"/>
            <w:tcBorders>
              <w:top w:val="single" w:sz="4" w:space="0" w:color="000000"/>
              <w:left w:val="single" w:sz="4" w:space="0" w:color="000000"/>
              <w:bottom w:val="single" w:sz="4" w:space="0" w:color="000000"/>
              <w:right w:val="single" w:sz="4" w:space="0" w:color="000000"/>
            </w:tcBorders>
          </w:tcPr>
          <w:p w14:paraId="74749403"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0BF3DA6"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BBEFFA5"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lastRenderedPageBreak/>
              <w:t>1</w:t>
            </w:r>
            <w:r>
              <w:rPr>
                <w:rFonts w:ascii="Times New Roman" w:hAnsi="Times New Roman"/>
                <w:color w:val="000000" w:themeColor="text1"/>
                <w:sz w:val="21"/>
              </w:rPr>
              <w:t>60</w:t>
            </w:r>
          </w:p>
        </w:tc>
        <w:tc>
          <w:tcPr>
            <w:tcW w:w="940" w:type="pct"/>
            <w:tcBorders>
              <w:top w:val="single" w:sz="4" w:space="0" w:color="000000"/>
              <w:left w:val="nil"/>
              <w:bottom w:val="single" w:sz="4" w:space="0" w:color="000000"/>
              <w:right w:val="nil"/>
            </w:tcBorders>
            <w:vAlign w:val="center"/>
          </w:tcPr>
          <w:p w14:paraId="49624CE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LOOP146</w:t>
            </w:r>
          </w:p>
        </w:tc>
        <w:tc>
          <w:tcPr>
            <w:tcW w:w="3484" w:type="pct"/>
            <w:tcBorders>
              <w:top w:val="single" w:sz="4" w:space="0" w:color="000000"/>
              <w:left w:val="single" w:sz="4" w:space="0" w:color="000000"/>
              <w:bottom w:val="single" w:sz="4" w:space="0" w:color="000000"/>
              <w:right w:val="single" w:sz="4" w:space="0" w:color="000000"/>
            </w:tcBorders>
          </w:tcPr>
          <w:p w14:paraId="5B2C622D"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4DBE4F57"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53ACF952"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61</w:t>
            </w:r>
          </w:p>
        </w:tc>
        <w:tc>
          <w:tcPr>
            <w:tcW w:w="940" w:type="pct"/>
            <w:tcBorders>
              <w:top w:val="single" w:sz="4" w:space="0" w:color="000000"/>
              <w:left w:val="nil"/>
              <w:bottom w:val="single" w:sz="4" w:space="0" w:color="000000"/>
              <w:right w:val="nil"/>
            </w:tcBorders>
            <w:vAlign w:val="center"/>
          </w:tcPr>
          <w:p w14:paraId="2DE5ADD6"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LOOP147</w:t>
            </w:r>
          </w:p>
        </w:tc>
        <w:tc>
          <w:tcPr>
            <w:tcW w:w="3484" w:type="pct"/>
            <w:tcBorders>
              <w:top w:val="single" w:sz="4" w:space="0" w:color="000000"/>
              <w:left w:val="single" w:sz="4" w:space="0" w:color="000000"/>
              <w:bottom w:val="single" w:sz="4" w:space="0" w:color="000000"/>
              <w:right w:val="single" w:sz="4" w:space="0" w:color="000000"/>
            </w:tcBorders>
          </w:tcPr>
          <w:p w14:paraId="5F4AA58F"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AD72BAE"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18F6A821"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62</w:t>
            </w:r>
          </w:p>
        </w:tc>
        <w:tc>
          <w:tcPr>
            <w:tcW w:w="940" w:type="pct"/>
            <w:tcBorders>
              <w:top w:val="single" w:sz="4" w:space="0" w:color="000000"/>
              <w:left w:val="nil"/>
              <w:bottom w:val="single" w:sz="4" w:space="0" w:color="000000"/>
              <w:right w:val="nil"/>
            </w:tcBorders>
            <w:vAlign w:val="center"/>
          </w:tcPr>
          <w:p w14:paraId="499CC691"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LOOP148</w:t>
            </w:r>
          </w:p>
        </w:tc>
        <w:tc>
          <w:tcPr>
            <w:tcW w:w="3484" w:type="pct"/>
            <w:tcBorders>
              <w:top w:val="single" w:sz="4" w:space="0" w:color="000000"/>
              <w:left w:val="single" w:sz="4" w:space="0" w:color="000000"/>
              <w:bottom w:val="single" w:sz="4" w:space="0" w:color="000000"/>
              <w:right w:val="single" w:sz="4" w:space="0" w:color="000000"/>
            </w:tcBorders>
          </w:tcPr>
          <w:p w14:paraId="1E7A7495"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2C0B1C9D"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0BB38ADB"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63</w:t>
            </w:r>
          </w:p>
        </w:tc>
        <w:tc>
          <w:tcPr>
            <w:tcW w:w="940" w:type="pct"/>
            <w:tcBorders>
              <w:top w:val="single" w:sz="4" w:space="0" w:color="000000"/>
              <w:left w:val="nil"/>
              <w:bottom w:val="single" w:sz="4" w:space="0" w:color="000000"/>
              <w:right w:val="nil"/>
            </w:tcBorders>
            <w:vAlign w:val="center"/>
          </w:tcPr>
          <w:p w14:paraId="01E2A278"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LOOP149</w:t>
            </w:r>
          </w:p>
        </w:tc>
        <w:tc>
          <w:tcPr>
            <w:tcW w:w="3484" w:type="pct"/>
            <w:tcBorders>
              <w:top w:val="single" w:sz="4" w:space="0" w:color="000000"/>
              <w:left w:val="single" w:sz="4" w:space="0" w:color="000000"/>
              <w:bottom w:val="single" w:sz="4" w:space="0" w:color="000000"/>
              <w:right w:val="single" w:sz="4" w:space="0" w:color="000000"/>
            </w:tcBorders>
          </w:tcPr>
          <w:p w14:paraId="6E7F7DD4"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A385D28"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4155817C"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64</w:t>
            </w:r>
          </w:p>
        </w:tc>
        <w:tc>
          <w:tcPr>
            <w:tcW w:w="940" w:type="pct"/>
            <w:tcBorders>
              <w:top w:val="single" w:sz="4" w:space="0" w:color="000000"/>
              <w:left w:val="nil"/>
              <w:bottom w:val="single" w:sz="4" w:space="0" w:color="000000"/>
              <w:right w:val="nil"/>
            </w:tcBorders>
            <w:vAlign w:val="center"/>
          </w:tcPr>
          <w:p w14:paraId="085552B5"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LOOP150</w:t>
            </w:r>
          </w:p>
        </w:tc>
        <w:tc>
          <w:tcPr>
            <w:tcW w:w="3484" w:type="pct"/>
            <w:tcBorders>
              <w:top w:val="single" w:sz="4" w:space="0" w:color="000000"/>
              <w:left w:val="single" w:sz="4" w:space="0" w:color="000000"/>
              <w:bottom w:val="single" w:sz="4" w:space="0" w:color="000000"/>
              <w:right w:val="single" w:sz="4" w:space="0" w:color="000000"/>
            </w:tcBorders>
          </w:tcPr>
          <w:p w14:paraId="4C52A95E"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5B24EF36"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7F5A917B"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65</w:t>
            </w:r>
          </w:p>
        </w:tc>
        <w:tc>
          <w:tcPr>
            <w:tcW w:w="940" w:type="pct"/>
            <w:tcBorders>
              <w:top w:val="single" w:sz="4" w:space="0" w:color="000000"/>
              <w:left w:val="nil"/>
              <w:bottom w:val="single" w:sz="4" w:space="0" w:color="000000"/>
              <w:right w:val="nil"/>
            </w:tcBorders>
            <w:vAlign w:val="center"/>
          </w:tcPr>
          <w:p w14:paraId="508C269A"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LOOP151</w:t>
            </w:r>
          </w:p>
        </w:tc>
        <w:tc>
          <w:tcPr>
            <w:tcW w:w="3484" w:type="pct"/>
            <w:tcBorders>
              <w:top w:val="single" w:sz="4" w:space="0" w:color="000000"/>
              <w:left w:val="single" w:sz="4" w:space="0" w:color="000000"/>
              <w:bottom w:val="single" w:sz="4" w:space="0" w:color="000000"/>
              <w:right w:val="single" w:sz="4" w:space="0" w:color="000000"/>
            </w:tcBorders>
          </w:tcPr>
          <w:p w14:paraId="2BB1B2CB"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127D0D51"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32F9BFD0"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66</w:t>
            </w:r>
          </w:p>
        </w:tc>
        <w:tc>
          <w:tcPr>
            <w:tcW w:w="940" w:type="pct"/>
            <w:tcBorders>
              <w:top w:val="single" w:sz="4" w:space="0" w:color="000000"/>
              <w:left w:val="nil"/>
              <w:bottom w:val="single" w:sz="4" w:space="0" w:color="000000"/>
              <w:right w:val="nil"/>
            </w:tcBorders>
            <w:vAlign w:val="center"/>
          </w:tcPr>
          <w:p w14:paraId="32405632"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LOOP152</w:t>
            </w:r>
          </w:p>
        </w:tc>
        <w:tc>
          <w:tcPr>
            <w:tcW w:w="3484" w:type="pct"/>
            <w:tcBorders>
              <w:top w:val="single" w:sz="4" w:space="0" w:color="000000"/>
              <w:left w:val="single" w:sz="4" w:space="0" w:color="000000"/>
              <w:bottom w:val="single" w:sz="4" w:space="0" w:color="000000"/>
              <w:right w:val="single" w:sz="4" w:space="0" w:color="000000"/>
            </w:tcBorders>
          </w:tcPr>
          <w:p w14:paraId="69378884"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r w:rsidR="003F67D6" w:rsidRPr="00C051E0" w14:paraId="65C184C5" w14:textId="77777777" w:rsidTr="0070658B">
        <w:trPr>
          <w:trHeight w:val="322"/>
        </w:trPr>
        <w:tc>
          <w:tcPr>
            <w:tcW w:w="576" w:type="pct"/>
            <w:tcBorders>
              <w:top w:val="single" w:sz="4" w:space="0" w:color="000000"/>
              <w:left w:val="single" w:sz="4" w:space="0" w:color="000000"/>
              <w:bottom w:val="single" w:sz="4" w:space="0" w:color="000000"/>
              <w:right w:val="single" w:sz="4" w:space="0" w:color="000000"/>
            </w:tcBorders>
          </w:tcPr>
          <w:p w14:paraId="62749C56" w14:textId="77777777" w:rsidR="003F67D6" w:rsidRDefault="003F67D6" w:rsidP="0070658B">
            <w:pPr>
              <w:spacing w:line="220" w:lineRule="exact"/>
              <w:ind w:right="55"/>
              <w:jc w:val="center"/>
              <w:rPr>
                <w:rFonts w:ascii="Times New Roman" w:hAnsi="Times New Roman"/>
                <w:color w:val="000000" w:themeColor="text1"/>
                <w:sz w:val="21"/>
              </w:rPr>
            </w:pPr>
            <w:r>
              <w:rPr>
                <w:rFonts w:ascii="Times New Roman" w:hAnsi="Times New Roman" w:hint="eastAsia"/>
                <w:color w:val="000000" w:themeColor="text1"/>
                <w:sz w:val="21"/>
              </w:rPr>
              <w:t>1</w:t>
            </w:r>
            <w:r>
              <w:rPr>
                <w:rFonts w:ascii="Times New Roman" w:hAnsi="Times New Roman"/>
                <w:color w:val="000000" w:themeColor="text1"/>
                <w:sz w:val="21"/>
              </w:rPr>
              <w:t>67</w:t>
            </w:r>
          </w:p>
        </w:tc>
        <w:tc>
          <w:tcPr>
            <w:tcW w:w="940" w:type="pct"/>
            <w:tcBorders>
              <w:top w:val="single" w:sz="4" w:space="0" w:color="000000"/>
              <w:left w:val="nil"/>
              <w:bottom w:val="single" w:sz="4" w:space="0" w:color="000000"/>
              <w:right w:val="nil"/>
            </w:tcBorders>
            <w:vAlign w:val="center"/>
          </w:tcPr>
          <w:p w14:paraId="2E9E8D20" w14:textId="77777777" w:rsidR="003F67D6" w:rsidRPr="00B60907" w:rsidRDefault="003F67D6" w:rsidP="0070658B">
            <w:pPr>
              <w:spacing w:line="220" w:lineRule="exact"/>
              <w:jc w:val="center"/>
              <w:rPr>
                <w:rFonts w:ascii="Times New Roman" w:eastAsia="Times New Roman" w:hAnsi="Times New Roman" w:cs="Times New Roman"/>
                <w:color w:val="000000" w:themeColor="text1"/>
                <w:sz w:val="21"/>
              </w:rPr>
            </w:pPr>
            <w:r w:rsidRPr="00B60907">
              <w:rPr>
                <w:rFonts w:ascii="Times New Roman" w:eastAsia="Times New Roman" w:hAnsi="Times New Roman" w:cs="Times New Roman" w:hint="eastAsia"/>
                <w:color w:val="000000" w:themeColor="text1"/>
                <w:sz w:val="21"/>
              </w:rPr>
              <w:t>LOOP153</w:t>
            </w:r>
          </w:p>
        </w:tc>
        <w:tc>
          <w:tcPr>
            <w:tcW w:w="3484" w:type="pct"/>
            <w:tcBorders>
              <w:top w:val="single" w:sz="4" w:space="0" w:color="000000"/>
              <w:left w:val="single" w:sz="4" w:space="0" w:color="000000"/>
              <w:bottom w:val="single" w:sz="4" w:space="0" w:color="000000"/>
              <w:right w:val="single" w:sz="4" w:space="0" w:color="000000"/>
            </w:tcBorders>
          </w:tcPr>
          <w:p w14:paraId="1398BE19" w14:textId="77777777" w:rsidR="003F67D6" w:rsidRPr="00C051E0" w:rsidRDefault="003F67D6" w:rsidP="0070658B">
            <w:pPr>
              <w:spacing w:line="220" w:lineRule="exact"/>
              <w:rPr>
                <w:rFonts w:ascii="Times New Roman" w:eastAsia="Times New Roman" w:hAnsi="Times New Roman" w:cs="Times New Roman"/>
                <w:color w:val="000000" w:themeColor="text1"/>
                <w:sz w:val="21"/>
              </w:rPr>
            </w:pPr>
            <w:r w:rsidRPr="00C051E0">
              <w:rPr>
                <w:rFonts w:ascii="Times New Roman" w:eastAsia="Times New Roman" w:hAnsi="Times New Roman" w:cs="Times New Roman"/>
                <w:color w:val="000000" w:themeColor="text1"/>
                <w:sz w:val="21"/>
              </w:rPr>
              <w:t>LOCA</w:t>
            </w:r>
            <w:r w:rsidRPr="00C051E0">
              <w:rPr>
                <w:rFonts w:ascii="微软雅黑" w:hAnsi="微软雅黑" w:cs="微软雅黑" w:hint="eastAsia"/>
                <w:color w:val="000000" w:themeColor="text1"/>
                <w:sz w:val="21"/>
              </w:rPr>
              <w:t>和</w:t>
            </w:r>
            <w:r w:rsidRPr="00C051E0">
              <w:rPr>
                <w:rFonts w:ascii="Times New Roman" w:eastAsia="Times New Roman" w:hAnsi="Times New Roman" w:cs="Times New Roman"/>
                <w:color w:val="000000" w:themeColor="text1"/>
                <w:sz w:val="21"/>
              </w:rPr>
              <w:t>SSE</w:t>
            </w:r>
            <w:r w:rsidRPr="00C051E0">
              <w:rPr>
                <w:rFonts w:ascii="微软雅黑" w:hAnsi="微软雅黑" w:cs="微软雅黑" w:hint="eastAsia"/>
                <w:color w:val="000000" w:themeColor="text1"/>
                <w:sz w:val="21"/>
              </w:rPr>
              <w:t>工况下蒸汽发生器和主泵支撑荷载</w:t>
            </w:r>
            <w:r w:rsidRPr="00C051E0">
              <w:rPr>
                <w:rFonts w:ascii="Times New Roman" w:eastAsia="Times New Roman" w:hAnsi="Times New Roman" w:cs="Times New Roman"/>
                <w:color w:val="000000" w:themeColor="text1"/>
                <w:sz w:val="21"/>
              </w:rPr>
              <w:t xml:space="preserve"> </w:t>
            </w:r>
          </w:p>
        </w:tc>
      </w:tr>
    </w:tbl>
    <w:p w14:paraId="4C0F628A" w14:textId="77777777" w:rsidR="003F67D6" w:rsidRPr="003F67D6" w:rsidRDefault="003F67D6" w:rsidP="003F67D6">
      <w:pPr>
        <w:spacing w:line="360" w:lineRule="auto"/>
        <w:rPr>
          <w:rFonts w:ascii="Times New Roman" w:hAnsi="Times New Roman" w:cs="Times New Roman"/>
          <w:color w:val="000000" w:themeColor="text1"/>
        </w:rPr>
      </w:pPr>
      <w:r w:rsidRPr="003F67D6">
        <w:rPr>
          <w:rFonts w:ascii="Times New Roman" w:hAnsi="Times New Roman" w:cs="Times New Roman" w:hint="eastAsia"/>
          <w:color w:val="000000" w:themeColor="text1"/>
        </w:rPr>
        <w:t>注：表中的</w:t>
      </w:r>
      <w:r w:rsidRPr="003F67D6">
        <w:rPr>
          <w:rFonts w:ascii="Times New Roman" w:hAnsi="Times New Roman" w:cs="Times New Roman"/>
          <w:color w:val="000000" w:themeColor="text1"/>
        </w:rPr>
        <w:t>167</w:t>
      </w:r>
      <w:r w:rsidRPr="003F67D6">
        <w:rPr>
          <w:rFonts w:ascii="Times New Roman" w:hAnsi="Times New Roman" w:cs="Times New Roman" w:hint="eastAsia"/>
          <w:color w:val="000000" w:themeColor="text1"/>
        </w:rPr>
        <w:t>种荷载在</w:t>
      </w:r>
      <w:r w:rsidRPr="003F67D6">
        <w:rPr>
          <w:rFonts w:ascii="Times New Roman" w:hAnsi="Times New Roman" w:cs="Times New Roman" w:hint="eastAsia"/>
          <w:color w:val="000000" w:themeColor="text1"/>
        </w:rPr>
        <w:t xml:space="preserve"> </w:t>
      </w:r>
      <w:r w:rsidRPr="003F67D6">
        <w:rPr>
          <w:rFonts w:ascii="Times New Roman" w:hAnsi="Times New Roman" w:cs="Times New Roman"/>
          <w:color w:val="000000" w:themeColor="text1"/>
        </w:rPr>
        <w:t xml:space="preserve">ANSYS </w:t>
      </w:r>
      <w:r w:rsidRPr="003F67D6">
        <w:rPr>
          <w:rFonts w:ascii="Times New Roman" w:hAnsi="Times New Roman" w:cs="Times New Roman" w:hint="eastAsia"/>
          <w:color w:val="000000" w:themeColor="text1"/>
        </w:rPr>
        <w:t>中分别施加，其结果文件单独输出成一个工况文件，用于后续荷载组合。</w:t>
      </w:r>
    </w:p>
    <w:p w14:paraId="100AD245" w14:textId="00A0F151" w:rsidR="003F67D6" w:rsidRDefault="003F67D6" w:rsidP="003F67D6">
      <w:pPr>
        <w:spacing w:line="360" w:lineRule="auto"/>
        <w:outlineLvl w:val="3"/>
        <w:rPr>
          <w:b/>
        </w:rPr>
      </w:pPr>
      <w:r>
        <w:rPr>
          <w:b/>
        </w:rPr>
        <w:t xml:space="preserve">4. 2 </w:t>
      </w:r>
      <w:r>
        <w:rPr>
          <w:rFonts w:hint="eastAsia"/>
          <w:b/>
        </w:rPr>
        <w:t>抗震</w:t>
      </w:r>
      <w:r>
        <w:rPr>
          <w:b/>
        </w:rPr>
        <w:t>I</w:t>
      </w:r>
      <w:r>
        <w:rPr>
          <w:rFonts w:hint="eastAsia"/>
          <w:b/>
        </w:rPr>
        <w:t>类构筑物工况及荷载效应组合</w:t>
      </w:r>
    </w:p>
    <w:p w14:paraId="05443455" w14:textId="34C05692" w:rsidR="003F67D6" w:rsidRPr="003F67D6" w:rsidRDefault="003F67D6" w:rsidP="003F67D6">
      <w:pPr>
        <w:spacing w:line="360" w:lineRule="auto"/>
        <w:ind w:firstLine="420"/>
        <w:rPr>
          <w:rFonts w:ascii="Times New Roman" w:hAnsi="Times New Roman" w:cs="Times New Roman"/>
          <w:color w:val="000000" w:themeColor="text1"/>
        </w:rPr>
      </w:pPr>
      <w:r w:rsidRPr="003F67D6">
        <w:rPr>
          <w:rFonts w:ascii="Times New Roman" w:hAnsi="Times New Roman" w:cs="Times New Roman"/>
          <w:color w:val="000000" w:themeColor="text1"/>
        </w:rPr>
        <w:t>NB/T 20105-2019</w:t>
      </w:r>
      <w:r w:rsidRPr="003F67D6">
        <w:rPr>
          <w:rFonts w:ascii="Times New Roman" w:hAnsi="Times New Roman" w:cs="Times New Roman" w:hint="eastAsia"/>
          <w:color w:val="000000" w:themeColor="text1"/>
        </w:rPr>
        <w:t>《核电厂厂房设计荷载规范》规定了核电厂厂房的设计中需要的荷载效应组合：</w:t>
      </w:r>
    </w:p>
    <w:tbl>
      <w:tblPr>
        <w:tblStyle w:val="afffa"/>
        <w:tblW w:w="5000" w:type="pct"/>
        <w:tblLook w:val="04A0" w:firstRow="1" w:lastRow="0" w:firstColumn="1" w:lastColumn="0" w:noHBand="0" w:noVBand="1"/>
      </w:tblPr>
      <w:tblGrid>
        <w:gridCol w:w="710"/>
        <w:gridCol w:w="7626"/>
        <w:gridCol w:w="951"/>
      </w:tblGrid>
      <w:tr w:rsidR="003F67D6" w:rsidRPr="00C051E0" w14:paraId="422D5763"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24985F72" w14:textId="77777777" w:rsidR="003F67D6" w:rsidRPr="00C051E0" w:rsidRDefault="003F67D6" w:rsidP="0070658B">
            <w:pPr>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04926598" w14:textId="77777777" w:rsidR="003F67D6" w:rsidRPr="00C051E0" w:rsidRDefault="003F67D6" w:rsidP="0070658B">
            <w:pPr>
              <w:rPr>
                <w:color w:val="000000" w:themeColor="text1"/>
                <w:sz w:val="21"/>
              </w:rPr>
            </w:pPr>
            <w:r w:rsidRPr="00C051E0">
              <w:rPr>
                <w:color w:val="000000" w:themeColor="text1"/>
                <w:sz w:val="21"/>
              </w:rPr>
              <w:t xml:space="preserve">a. </w:t>
            </w:r>
            <w:r w:rsidRPr="00C051E0">
              <w:rPr>
                <w:rFonts w:ascii="微软雅黑" w:hAnsi="微软雅黑" w:cs="微软雅黑" w:hint="eastAsia"/>
                <w:color w:val="000000" w:themeColor="text1"/>
                <w:sz w:val="21"/>
              </w:rPr>
              <w:t>正常运行</w:t>
            </w:r>
          </w:p>
        </w:tc>
        <w:tc>
          <w:tcPr>
            <w:tcW w:w="512" w:type="pct"/>
            <w:tcBorders>
              <w:top w:val="single" w:sz="4" w:space="0" w:color="auto"/>
              <w:left w:val="single" w:sz="4" w:space="0" w:color="auto"/>
              <w:bottom w:val="single" w:sz="4" w:space="0" w:color="auto"/>
              <w:right w:val="single" w:sz="4" w:space="0" w:color="auto"/>
            </w:tcBorders>
            <w:vAlign w:val="center"/>
          </w:tcPr>
          <w:p w14:paraId="7F502F23" w14:textId="77777777" w:rsidR="003F67D6" w:rsidRPr="00C051E0" w:rsidRDefault="003F67D6" w:rsidP="0070658B">
            <w:pPr>
              <w:jc w:val="left"/>
              <w:rPr>
                <w:color w:val="000000" w:themeColor="text1"/>
                <w:sz w:val="21"/>
              </w:rPr>
            </w:pPr>
          </w:p>
        </w:tc>
      </w:tr>
      <w:tr w:rsidR="003F67D6" w:rsidRPr="00C051E0" w14:paraId="0207267E"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607E4C9A" w14:textId="77777777" w:rsidR="003F67D6" w:rsidRPr="00626449"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684D8F67" w14:textId="77777777" w:rsidR="003F67D6" w:rsidRPr="00626449" w:rsidRDefault="003F67D6" w:rsidP="0070658B">
            <w:pPr>
              <w:ind w:firstLineChars="100" w:firstLine="210"/>
              <w:rPr>
                <w:color w:val="000000" w:themeColor="text1"/>
                <w:sz w:val="21"/>
              </w:rPr>
            </w:pPr>
            <w:r w:rsidRPr="00626449">
              <w:rPr>
                <w:color w:val="000000" w:themeColor="text1"/>
                <w:sz w:val="21"/>
              </w:rPr>
              <w:t>1.4D + 1.7L + 1.7R</w:t>
            </w:r>
            <w:r w:rsidRPr="00626449">
              <w:rPr>
                <w:color w:val="000000" w:themeColor="text1"/>
                <w:sz w:val="21"/>
                <w:vertAlign w:val="subscript"/>
              </w:rPr>
              <w:t>0</w:t>
            </w:r>
            <w:r w:rsidRPr="00626449">
              <w:rPr>
                <w:color w:val="000000" w:themeColor="text1"/>
                <w:sz w:val="21"/>
              </w:rPr>
              <w:t xml:space="preserve">+1.4Ccr </w:t>
            </w:r>
          </w:p>
        </w:tc>
        <w:tc>
          <w:tcPr>
            <w:tcW w:w="512" w:type="pct"/>
            <w:tcBorders>
              <w:top w:val="single" w:sz="4" w:space="0" w:color="auto"/>
              <w:left w:val="single" w:sz="4" w:space="0" w:color="auto"/>
              <w:bottom w:val="single" w:sz="4" w:space="0" w:color="auto"/>
              <w:right w:val="single" w:sz="4" w:space="0" w:color="auto"/>
            </w:tcBorders>
            <w:vAlign w:val="center"/>
            <w:hideMark/>
          </w:tcPr>
          <w:p w14:paraId="02834BFF" w14:textId="77777777" w:rsidR="003F67D6" w:rsidRPr="00C051E0" w:rsidRDefault="003F67D6" w:rsidP="0070658B">
            <w:pPr>
              <w:jc w:val="left"/>
              <w:rPr>
                <w:color w:val="000000" w:themeColor="text1"/>
                <w:sz w:val="21"/>
              </w:rPr>
            </w:pPr>
            <w:r w:rsidRPr="00C051E0">
              <w:rPr>
                <w:rFonts w:ascii="宋体" w:hAnsi="宋体" w:cs="宋体" w:hint="eastAsia"/>
                <w:color w:val="000000" w:themeColor="text1"/>
                <w:sz w:val="21"/>
              </w:rPr>
              <w:t>（</w:t>
            </w:r>
            <w:r w:rsidRPr="00C051E0">
              <w:rPr>
                <w:color w:val="000000" w:themeColor="text1"/>
                <w:sz w:val="21"/>
              </w:rPr>
              <w:t>1</w:t>
            </w:r>
            <w:r w:rsidRPr="00C051E0">
              <w:rPr>
                <w:rFonts w:ascii="宋体" w:hAnsi="宋体" w:cs="宋体" w:hint="eastAsia"/>
                <w:color w:val="000000" w:themeColor="text1"/>
                <w:sz w:val="21"/>
              </w:rPr>
              <w:t>）</w:t>
            </w:r>
          </w:p>
        </w:tc>
      </w:tr>
      <w:tr w:rsidR="003F67D6" w:rsidRPr="00C051E0" w14:paraId="6366244C"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675C73BC" w14:textId="77777777" w:rsidR="003F67D6" w:rsidRPr="00C051E0"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60D0DA77" w14:textId="77777777" w:rsidR="003F67D6" w:rsidRPr="00C051E0" w:rsidRDefault="003F67D6" w:rsidP="0070658B">
            <w:pPr>
              <w:ind w:firstLineChars="100" w:firstLine="210"/>
              <w:rPr>
                <w:color w:val="000000" w:themeColor="text1"/>
                <w:sz w:val="21"/>
              </w:rPr>
            </w:pPr>
            <w:r w:rsidRPr="00C051E0">
              <w:rPr>
                <w:color w:val="000000" w:themeColor="text1"/>
                <w:sz w:val="21"/>
              </w:rPr>
              <w:t>1.05D + 1.3L + 1.05T</w:t>
            </w:r>
            <w:r w:rsidRPr="00C051E0">
              <w:rPr>
                <w:color w:val="000000" w:themeColor="text1"/>
                <w:sz w:val="21"/>
                <w:vertAlign w:val="subscript"/>
              </w:rPr>
              <w:t>0</w:t>
            </w:r>
            <w:r w:rsidRPr="00C051E0">
              <w:rPr>
                <w:color w:val="000000" w:themeColor="text1"/>
                <w:sz w:val="21"/>
              </w:rPr>
              <w:t xml:space="preserve"> +1.3 R</w:t>
            </w:r>
            <w:r w:rsidRPr="00C051E0">
              <w:rPr>
                <w:color w:val="000000" w:themeColor="text1"/>
                <w:sz w:val="21"/>
                <w:vertAlign w:val="subscript"/>
              </w:rPr>
              <w:t>0</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475A045C" w14:textId="77777777" w:rsidR="003F67D6" w:rsidRPr="00C051E0" w:rsidRDefault="003F67D6" w:rsidP="0070658B">
            <w:pPr>
              <w:jc w:val="left"/>
              <w:rPr>
                <w:color w:val="000000" w:themeColor="text1"/>
                <w:sz w:val="21"/>
              </w:rPr>
            </w:pPr>
            <w:r w:rsidRPr="00C051E0">
              <w:rPr>
                <w:rFonts w:ascii="宋体" w:hAnsi="宋体" w:cs="宋体" w:hint="eastAsia"/>
                <w:color w:val="000000" w:themeColor="text1"/>
                <w:sz w:val="21"/>
              </w:rPr>
              <w:t>（</w:t>
            </w:r>
            <w:r w:rsidRPr="00C051E0">
              <w:rPr>
                <w:color w:val="000000" w:themeColor="text1"/>
                <w:sz w:val="21"/>
              </w:rPr>
              <w:t>2</w:t>
            </w:r>
            <w:r w:rsidRPr="00C051E0">
              <w:rPr>
                <w:rFonts w:ascii="宋体" w:hAnsi="宋体" w:cs="宋体" w:hint="eastAsia"/>
                <w:color w:val="000000" w:themeColor="text1"/>
                <w:sz w:val="21"/>
              </w:rPr>
              <w:t>）</w:t>
            </w:r>
          </w:p>
        </w:tc>
      </w:tr>
      <w:tr w:rsidR="003F67D6" w:rsidRPr="00C051E0" w14:paraId="2D3BA39B"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608B6082" w14:textId="77777777" w:rsidR="003F67D6" w:rsidRPr="00C051E0" w:rsidRDefault="003F67D6" w:rsidP="0070658B">
            <w:pPr>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5E024074" w14:textId="77777777" w:rsidR="003F67D6" w:rsidRPr="00C051E0" w:rsidRDefault="003F67D6" w:rsidP="0070658B">
            <w:pPr>
              <w:rPr>
                <w:color w:val="000000" w:themeColor="text1"/>
                <w:sz w:val="21"/>
              </w:rPr>
            </w:pPr>
            <w:r w:rsidRPr="00C051E0">
              <w:rPr>
                <w:color w:val="000000" w:themeColor="text1"/>
                <w:sz w:val="21"/>
              </w:rPr>
              <w:t>b</w:t>
            </w:r>
            <w:r w:rsidRPr="00C051E0">
              <w:rPr>
                <w:rFonts w:ascii="微软雅黑" w:hAnsi="微软雅黑" w:cs="微软雅黑" w:hint="eastAsia"/>
                <w:color w:val="000000" w:themeColor="text1"/>
                <w:sz w:val="21"/>
              </w:rPr>
              <w:t>．正常运行加严重环境</w:t>
            </w:r>
          </w:p>
        </w:tc>
        <w:tc>
          <w:tcPr>
            <w:tcW w:w="512" w:type="pct"/>
            <w:tcBorders>
              <w:top w:val="single" w:sz="4" w:space="0" w:color="auto"/>
              <w:left w:val="single" w:sz="4" w:space="0" w:color="auto"/>
              <w:bottom w:val="single" w:sz="4" w:space="0" w:color="auto"/>
              <w:right w:val="single" w:sz="4" w:space="0" w:color="auto"/>
            </w:tcBorders>
            <w:vAlign w:val="center"/>
          </w:tcPr>
          <w:p w14:paraId="176F8B31" w14:textId="77777777" w:rsidR="003F67D6" w:rsidRPr="00C051E0" w:rsidRDefault="003F67D6" w:rsidP="0070658B">
            <w:pPr>
              <w:jc w:val="left"/>
              <w:rPr>
                <w:color w:val="000000" w:themeColor="text1"/>
                <w:sz w:val="21"/>
              </w:rPr>
            </w:pPr>
          </w:p>
        </w:tc>
      </w:tr>
      <w:tr w:rsidR="003F67D6" w:rsidRPr="00C051E0" w14:paraId="574F1E88"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64002BC0" w14:textId="77777777" w:rsidR="003F67D6" w:rsidRPr="00626449"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759B58A9" w14:textId="77777777" w:rsidR="003F67D6" w:rsidRPr="00626449" w:rsidRDefault="003F67D6" w:rsidP="0070658B">
            <w:pPr>
              <w:ind w:firstLineChars="100" w:firstLine="210"/>
              <w:rPr>
                <w:color w:val="000000" w:themeColor="text1"/>
                <w:sz w:val="21"/>
              </w:rPr>
            </w:pPr>
            <w:r w:rsidRPr="00626449">
              <w:rPr>
                <w:color w:val="000000" w:themeColor="text1"/>
                <w:sz w:val="21"/>
              </w:rPr>
              <w:t>1.4D + 1.7L + 1.7E</w:t>
            </w:r>
            <w:r w:rsidRPr="00626449">
              <w:rPr>
                <w:color w:val="000000" w:themeColor="text1"/>
                <w:sz w:val="21"/>
                <w:vertAlign w:val="subscript"/>
              </w:rPr>
              <w:t>1</w:t>
            </w:r>
            <w:r w:rsidRPr="00626449">
              <w:rPr>
                <w:color w:val="000000" w:themeColor="text1"/>
                <w:sz w:val="21"/>
              </w:rPr>
              <w:t xml:space="preserve"> +1.7R</w:t>
            </w:r>
            <w:r w:rsidRPr="00626449">
              <w:rPr>
                <w:color w:val="000000" w:themeColor="text1"/>
                <w:sz w:val="21"/>
                <w:vertAlign w:val="subscript"/>
              </w:rPr>
              <w:t>0</w:t>
            </w:r>
            <w:r w:rsidRPr="00626449">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63A54B85" w14:textId="77777777" w:rsidR="003F67D6" w:rsidRPr="00C051E0" w:rsidRDefault="003F67D6" w:rsidP="0070658B">
            <w:pPr>
              <w:jc w:val="left"/>
              <w:rPr>
                <w:color w:val="000000" w:themeColor="text1"/>
                <w:sz w:val="21"/>
              </w:rPr>
            </w:pPr>
            <w:r w:rsidRPr="00C051E0">
              <w:rPr>
                <w:rFonts w:ascii="宋体" w:hAnsi="宋体" w:cs="宋体" w:hint="eastAsia"/>
                <w:color w:val="000000" w:themeColor="text1"/>
                <w:sz w:val="21"/>
              </w:rPr>
              <w:t>（</w:t>
            </w:r>
            <w:r w:rsidRPr="00C051E0">
              <w:rPr>
                <w:color w:val="000000" w:themeColor="text1"/>
                <w:sz w:val="21"/>
              </w:rPr>
              <w:t>3</w:t>
            </w:r>
            <w:r w:rsidRPr="00C051E0">
              <w:rPr>
                <w:rFonts w:ascii="宋体" w:hAnsi="宋体" w:cs="宋体" w:hint="eastAsia"/>
                <w:color w:val="000000" w:themeColor="text1"/>
                <w:sz w:val="21"/>
              </w:rPr>
              <w:t>）</w:t>
            </w:r>
          </w:p>
        </w:tc>
      </w:tr>
      <w:tr w:rsidR="003F67D6" w:rsidRPr="00C051E0" w14:paraId="00C0B97C"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115332DB" w14:textId="77777777" w:rsidR="003F67D6" w:rsidRPr="00C051E0"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3FD2C12B" w14:textId="77777777" w:rsidR="003F67D6" w:rsidRPr="00C051E0" w:rsidRDefault="003F67D6" w:rsidP="0070658B">
            <w:pPr>
              <w:ind w:firstLineChars="100" w:firstLine="210"/>
              <w:rPr>
                <w:color w:val="000000" w:themeColor="text1"/>
                <w:sz w:val="21"/>
              </w:rPr>
            </w:pPr>
            <w:r w:rsidRPr="00C051E0">
              <w:rPr>
                <w:color w:val="000000" w:themeColor="text1"/>
                <w:sz w:val="21"/>
              </w:rPr>
              <w:t>1.4D + 1.7L + 1.7W +1.7R</w:t>
            </w:r>
            <w:r w:rsidRPr="00C051E0">
              <w:rPr>
                <w:color w:val="000000" w:themeColor="text1"/>
                <w:sz w:val="21"/>
                <w:vertAlign w:val="subscript"/>
              </w:rPr>
              <w:t>0</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13495EA6" w14:textId="77777777" w:rsidR="003F67D6" w:rsidRPr="00C051E0" w:rsidRDefault="003F67D6" w:rsidP="0070658B">
            <w:pPr>
              <w:jc w:val="left"/>
              <w:rPr>
                <w:color w:val="000000" w:themeColor="text1"/>
                <w:sz w:val="21"/>
              </w:rPr>
            </w:pPr>
            <w:r w:rsidRPr="00C051E0">
              <w:rPr>
                <w:rFonts w:ascii="宋体" w:hAnsi="宋体" w:cs="宋体" w:hint="eastAsia"/>
                <w:color w:val="000000" w:themeColor="text1"/>
                <w:sz w:val="21"/>
              </w:rPr>
              <w:t>（</w:t>
            </w:r>
            <w:r w:rsidRPr="00C051E0">
              <w:rPr>
                <w:color w:val="000000" w:themeColor="text1"/>
                <w:sz w:val="21"/>
              </w:rPr>
              <w:t>4</w:t>
            </w:r>
            <w:r w:rsidRPr="00C051E0">
              <w:rPr>
                <w:rFonts w:ascii="宋体" w:hAnsi="宋体" w:cs="宋体" w:hint="eastAsia"/>
                <w:color w:val="000000" w:themeColor="text1"/>
                <w:sz w:val="21"/>
              </w:rPr>
              <w:t>）</w:t>
            </w:r>
          </w:p>
        </w:tc>
      </w:tr>
      <w:tr w:rsidR="003F67D6" w:rsidRPr="00C051E0" w14:paraId="0CA5A176"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7C987FD8" w14:textId="77777777" w:rsidR="003F67D6" w:rsidRPr="00626449"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016D6B59" w14:textId="77777777" w:rsidR="003F67D6" w:rsidRPr="00626449" w:rsidRDefault="003F67D6" w:rsidP="0070658B">
            <w:pPr>
              <w:ind w:firstLineChars="100" w:firstLine="210"/>
              <w:rPr>
                <w:color w:val="000000" w:themeColor="text1"/>
                <w:sz w:val="21"/>
              </w:rPr>
            </w:pPr>
            <w:r w:rsidRPr="00626449">
              <w:rPr>
                <w:color w:val="000000" w:themeColor="text1"/>
                <w:sz w:val="21"/>
              </w:rPr>
              <w:t>1.05D + 1.3L + 1.3E</w:t>
            </w:r>
            <w:r w:rsidRPr="00626449">
              <w:rPr>
                <w:color w:val="000000" w:themeColor="text1"/>
                <w:sz w:val="21"/>
                <w:vertAlign w:val="subscript"/>
              </w:rPr>
              <w:t>1</w:t>
            </w:r>
            <w:r w:rsidRPr="00626449">
              <w:rPr>
                <w:color w:val="000000" w:themeColor="text1"/>
                <w:sz w:val="21"/>
              </w:rPr>
              <w:t xml:space="preserve"> +1.05T</w:t>
            </w:r>
            <w:r w:rsidRPr="00626449">
              <w:rPr>
                <w:color w:val="000000" w:themeColor="text1"/>
                <w:sz w:val="21"/>
                <w:vertAlign w:val="subscript"/>
              </w:rPr>
              <w:t>0</w:t>
            </w:r>
            <w:r w:rsidRPr="00626449">
              <w:rPr>
                <w:color w:val="000000" w:themeColor="text1"/>
                <w:sz w:val="21"/>
              </w:rPr>
              <w:t xml:space="preserve"> +1.3 R</w:t>
            </w:r>
            <w:r w:rsidRPr="00626449">
              <w:rPr>
                <w:color w:val="000000" w:themeColor="text1"/>
                <w:sz w:val="21"/>
                <w:vertAlign w:val="subscript"/>
              </w:rPr>
              <w:t>0</w:t>
            </w:r>
            <w:r w:rsidRPr="00626449">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5DBBE74F" w14:textId="77777777" w:rsidR="003F67D6" w:rsidRPr="00C051E0" w:rsidRDefault="003F67D6" w:rsidP="0070658B">
            <w:pPr>
              <w:jc w:val="left"/>
              <w:rPr>
                <w:color w:val="000000" w:themeColor="text1"/>
                <w:sz w:val="21"/>
              </w:rPr>
            </w:pPr>
            <w:r w:rsidRPr="00C051E0">
              <w:rPr>
                <w:rFonts w:ascii="宋体" w:hAnsi="宋体" w:cs="宋体" w:hint="eastAsia"/>
                <w:color w:val="000000" w:themeColor="text1"/>
                <w:sz w:val="21"/>
              </w:rPr>
              <w:t>（</w:t>
            </w:r>
            <w:r w:rsidRPr="00C051E0">
              <w:rPr>
                <w:color w:val="000000" w:themeColor="text1"/>
                <w:sz w:val="21"/>
              </w:rPr>
              <w:t>5</w:t>
            </w:r>
            <w:r w:rsidRPr="00C051E0">
              <w:rPr>
                <w:rFonts w:ascii="宋体" w:hAnsi="宋体" w:cs="宋体" w:hint="eastAsia"/>
                <w:color w:val="000000" w:themeColor="text1"/>
                <w:sz w:val="21"/>
              </w:rPr>
              <w:t>）</w:t>
            </w:r>
          </w:p>
        </w:tc>
      </w:tr>
      <w:tr w:rsidR="003F67D6" w:rsidRPr="00C051E0" w14:paraId="3F9B3589"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492FF00D" w14:textId="77777777" w:rsidR="003F67D6" w:rsidRPr="00C051E0"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4F1907CD" w14:textId="77777777" w:rsidR="003F67D6" w:rsidRPr="00C051E0" w:rsidRDefault="003F67D6" w:rsidP="0070658B">
            <w:pPr>
              <w:ind w:firstLineChars="100" w:firstLine="210"/>
              <w:rPr>
                <w:color w:val="000000" w:themeColor="text1"/>
                <w:sz w:val="21"/>
              </w:rPr>
            </w:pPr>
            <w:r w:rsidRPr="00C051E0">
              <w:rPr>
                <w:color w:val="000000" w:themeColor="text1"/>
                <w:sz w:val="21"/>
              </w:rPr>
              <w:t>1.05D + 1.3L + 1.3W +1.05T</w:t>
            </w:r>
            <w:r w:rsidRPr="00C051E0">
              <w:rPr>
                <w:color w:val="000000" w:themeColor="text1"/>
                <w:sz w:val="21"/>
                <w:vertAlign w:val="subscript"/>
              </w:rPr>
              <w:t>0</w:t>
            </w:r>
            <w:r w:rsidRPr="00C051E0">
              <w:rPr>
                <w:color w:val="000000" w:themeColor="text1"/>
                <w:sz w:val="21"/>
              </w:rPr>
              <w:t xml:space="preserve"> +1.3 R</w:t>
            </w:r>
            <w:r w:rsidRPr="00C051E0">
              <w:rPr>
                <w:color w:val="000000" w:themeColor="text1"/>
                <w:sz w:val="21"/>
                <w:vertAlign w:val="subscript"/>
              </w:rPr>
              <w:t>0</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0E4D1E97" w14:textId="77777777" w:rsidR="003F67D6" w:rsidRPr="00C051E0" w:rsidRDefault="003F67D6" w:rsidP="0070658B">
            <w:pPr>
              <w:jc w:val="left"/>
              <w:rPr>
                <w:color w:val="000000" w:themeColor="text1"/>
                <w:sz w:val="21"/>
              </w:rPr>
            </w:pPr>
            <w:r w:rsidRPr="00C051E0">
              <w:rPr>
                <w:rFonts w:ascii="宋体" w:hAnsi="宋体" w:cs="宋体" w:hint="eastAsia"/>
                <w:color w:val="000000" w:themeColor="text1"/>
                <w:sz w:val="21"/>
              </w:rPr>
              <w:t>（</w:t>
            </w:r>
            <w:r w:rsidRPr="00C051E0">
              <w:rPr>
                <w:color w:val="000000" w:themeColor="text1"/>
                <w:sz w:val="21"/>
              </w:rPr>
              <w:t>6</w:t>
            </w:r>
            <w:r w:rsidRPr="00C051E0">
              <w:rPr>
                <w:rFonts w:ascii="宋体" w:hAnsi="宋体" w:cs="宋体" w:hint="eastAsia"/>
                <w:color w:val="000000" w:themeColor="text1"/>
                <w:sz w:val="21"/>
              </w:rPr>
              <w:t>）</w:t>
            </w:r>
          </w:p>
        </w:tc>
      </w:tr>
      <w:tr w:rsidR="003F67D6" w:rsidRPr="00C051E0" w14:paraId="4771497A"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4061A8D4" w14:textId="77777777" w:rsidR="003F67D6" w:rsidRPr="00C051E0" w:rsidRDefault="003F67D6" w:rsidP="0070658B">
            <w:pPr>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7D96A19B" w14:textId="77777777" w:rsidR="003F67D6" w:rsidRPr="00C051E0" w:rsidRDefault="003F67D6" w:rsidP="0070658B">
            <w:pPr>
              <w:rPr>
                <w:color w:val="000000" w:themeColor="text1"/>
                <w:sz w:val="21"/>
              </w:rPr>
            </w:pPr>
            <w:r w:rsidRPr="00C051E0">
              <w:rPr>
                <w:color w:val="000000" w:themeColor="text1"/>
                <w:sz w:val="21"/>
              </w:rPr>
              <w:t>c</w:t>
            </w:r>
            <w:r w:rsidRPr="00C051E0">
              <w:rPr>
                <w:rFonts w:ascii="宋体" w:hAnsi="宋体" w:cs="宋体" w:hint="eastAsia"/>
                <w:color w:val="000000" w:themeColor="text1"/>
                <w:sz w:val="21"/>
              </w:rPr>
              <w:t>．正常运行加极端环境</w:t>
            </w:r>
          </w:p>
        </w:tc>
        <w:tc>
          <w:tcPr>
            <w:tcW w:w="512" w:type="pct"/>
            <w:tcBorders>
              <w:top w:val="single" w:sz="4" w:space="0" w:color="auto"/>
              <w:left w:val="single" w:sz="4" w:space="0" w:color="auto"/>
              <w:bottom w:val="single" w:sz="4" w:space="0" w:color="auto"/>
              <w:right w:val="single" w:sz="4" w:space="0" w:color="auto"/>
            </w:tcBorders>
            <w:vAlign w:val="center"/>
          </w:tcPr>
          <w:p w14:paraId="16C2BA49" w14:textId="77777777" w:rsidR="003F67D6" w:rsidRPr="00C051E0" w:rsidRDefault="003F67D6" w:rsidP="0070658B">
            <w:pPr>
              <w:jc w:val="left"/>
              <w:rPr>
                <w:rFonts w:ascii="宋体" w:hAnsi="宋体" w:cs="宋体" w:hint="eastAsia"/>
                <w:color w:val="000000" w:themeColor="text1"/>
                <w:sz w:val="21"/>
              </w:rPr>
            </w:pPr>
          </w:p>
        </w:tc>
      </w:tr>
      <w:tr w:rsidR="003F67D6" w:rsidRPr="00C051E0" w14:paraId="6335B8D2"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601CA7AF" w14:textId="77777777" w:rsidR="003F67D6" w:rsidRPr="00626449" w:rsidRDefault="003F67D6" w:rsidP="0070658B">
            <w:pPr>
              <w:ind w:firstLineChars="100" w:firstLine="210"/>
              <w:rPr>
                <w:rFonts w:eastAsia="微软雅黑"/>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4659C0A9" w14:textId="77777777" w:rsidR="003F67D6" w:rsidRPr="00626449" w:rsidRDefault="003F67D6" w:rsidP="0070658B">
            <w:pPr>
              <w:ind w:firstLineChars="100" w:firstLine="210"/>
              <w:rPr>
                <w:color w:val="000000" w:themeColor="text1"/>
                <w:sz w:val="21"/>
              </w:rPr>
            </w:pPr>
            <w:r w:rsidRPr="00626449">
              <w:rPr>
                <w:color w:val="000000" w:themeColor="text1"/>
                <w:sz w:val="21"/>
              </w:rPr>
              <w:t>D + L + T</w:t>
            </w:r>
            <w:r w:rsidRPr="00626449">
              <w:rPr>
                <w:color w:val="000000" w:themeColor="text1"/>
                <w:sz w:val="21"/>
                <w:vertAlign w:val="subscript"/>
              </w:rPr>
              <w:t>0</w:t>
            </w:r>
            <w:r w:rsidRPr="00626449">
              <w:rPr>
                <w:color w:val="000000" w:themeColor="text1"/>
                <w:sz w:val="21"/>
              </w:rPr>
              <w:t xml:space="preserve"> +R</w:t>
            </w:r>
            <w:r w:rsidRPr="00626449">
              <w:rPr>
                <w:color w:val="000000" w:themeColor="text1"/>
                <w:sz w:val="21"/>
                <w:vertAlign w:val="subscript"/>
              </w:rPr>
              <w:t>0</w:t>
            </w:r>
            <w:r w:rsidRPr="00626449">
              <w:rPr>
                <w:color w:val="000000" w:themeColor="text1"/>
                <w:sz w:val="21"/>
              </w:rPr>
              <w:t xml:space="preserve"> + E</w:t>
            </w:r>
            <w:r w:rsidRPr="00626449">
              <w:rPr>
                <w:color w:val="000000" w:themeColor="text1"/>
                <w:sz w:val="21"/>
                <w:vertAlign w:val="subscript"/>
              </w:rPr>
              <w:t>2</w:t>
            </w:r>
            <w:r w:rsidRPr="00626449">
              <w:rPr>
                <w:color w:val="000000" w:themeColor="text1"/>
                <w:sz w:val="21"/>
              </w:rPr>
              <w:t xml:space="preserve"> +Ccr  </w:t>
            </w:r>
          </w:p>
        </w:tc>
        <w:tc>
          <w:tcPr>
            <w:tcW w:w="512" w:type="pct"/>
            <w:tcBorders>
              <w:top w:val="single" w:sz="4" w:space="0" w:color="auto"/>
              <w:left w:val="single" w:sz="4" w:space="0" w:color="auto"/>
              <w:bottom w:val="single" w:sz="4" w:space="0" w:color="auto"/>
              <w:right w:val="single" w:sz="4" w:space="0" w:color="auto"/>
            </w:tcBorders>
            <w:vAlign w:val="center"/>
            <w:hideMark/>
          </w:tcPr>
          <w:p w14:paraId="7C40F64C" w14:textId="77777777" w:rsidR="003F67D6" w:rsidRPr="00C051E0" w:rsidRDefault="003F67D6" w:rsidP="0070658B">
            <w:pPr>
              <w:jc w:val="left"/>
              <w:rPr>
                <w:rFonts w:ascii="宋体" w:hAnsi="宋体" w:cs="宋体" w:hint="eastAsia"/>
                <w:color w:val="000000" w:themeColor="text1"/>
                <w:sz w:val="21"/>
              </w:rPr>
            </w:pPr>
            <w:r w:rsidRPr="00C051E0">
              <w:rPr>
                <w:rFonts w:ascii="宋体" w:hAnsi="宋体" w:cs="宋体" w:hint="eastAsia"/>
                <w:color w:val="000000" w:themeColor="text1"/>
                <w:sz w:val="21"/>
              </w:rPr>
              <w:t>（7）</w:t>
            </w:r>
          </w:p>
        </w:tc>
      </w:tr>
      <w:tr w:rsidR="003F67D6" w:rsidRPr="00C051E0" w14:paraId="4A19956F"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1F0029D5" w14:textId="77777777" w:rsidR="003F67D6" w:rsidRPr="00C051E0" w:rsidRDefault="003F67D6" w:rsidP="0070658B">
            <w:pPr>
              <w:ind w:firstLineChars="100" w:firstLine="210"/>
              <w:rPr>
                <w:rFonts w:eastAsia="微软雅黑"/>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6451862D" w14:textId="77777777" w:rsidR="003F67D6" w:rsidRPr="00C051E0" w:rsidRDefault="003F67D6" w:rsidP="0070658B">
            <w:pPr>
              <w:ind w:firstLineChars="100" w:firstLine="210"/>
              <w:rPr>
                <w:color w:val="000000" w:themeColor="text1"/>
                <w:sz w:val="21"/>
              </w:rPr>
            </w:pPr>
            <w:r w:rsidRPr="00C051E0">
              <w:rPr>
                <w:color w:val="000000" w:themeColor="text1"/>
                <w:sz w:val="21"/>
              </w:rPr>
              <w:t>D + L + T</w:t>
            </w:r>
            <w:r w:rsidRPr="00C051E0">
              <w:rPr>
                <w:color w:val="000000" w:themeColor="text1"/>
                <w:sz w:val="21"/>
                <w:vertAlign w:val="subscript"/>
              </w:rPr>
              <w:t>0</w:t>
            </w:r>
            <w:r w:rsidRPr="00C051E0">
              <w:rPr>
                <w:color w:val="000000" w:themeColor="text1"/>
                <w:sz w:val="21"/>
              </w:rPr>
              <w:t xml:space="preserve"> +R</w:t>
            </w:r>
            <w:r w:rsidRPr="00C051E0">
              <w:rPr>
                <w:color w:val="000000" w:themeColor="text1"/>
                <w:sz w:val="21"/>
                <w:vertAlign w:val="subscript"/>
              </w:rPr>
              <w:t>0</w:t>
            </w:r>
            <w:r w:rsidRPr="00C051E0">
              <w:rPr>
                <w:color w:val="000000" w:themeColor="text1"/>
                <w:sz w:val="21"/>
              </w:rPr>
              <w:t xml:space="preserve"> + W + W</w:t>
            </w:r>
            <w:r w:rsidRPr="00C051E0">
              <w:rPr>
                <w:color w:val="000000" w:themeColor="text1"/>
                <w:sz w:val="21"/>
                <w:vertAlign w:val="subscript"/>
              </w:rPr>
              <w:t>t</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26955639" w14:textId="77777777" w:rsidR="003F67D6" w:rsidRPr="00C051E0" w:rsidRDefault="003F67D6" w:rsidP="0070658B">
            <w:pPr>
              <w:jc w:val="left"/>
              <w:rPr>
                <w:rFonts w:ascii="宋体" w:hAnsi="宋体" w:cs="宋体" w:hint="eastAsia"/>
                <w:color w:val="000000" w:themeColor="text1"/>
                <w:sz w:val="21"/>
              </w:rPr>
            </w:pPr>
            <w:r w:rsidRPr="00C051E0">
              <w:rPr>
                <w:rFonts w:ascii="微软雅黑" w:hAnsi="微软雅黑" w:cs="微软雅黑" w:hint="eastAsia"/>
                <w:color w:val="000000" w:themeColor="text1"/>
                <w:sz w:val="21"/>
              </w:rPr>
              <w:t>（</w:t>
            </w:r>
            <w:r w:rsidRPr="00C051E0">
              <w:rPr>
                <w:color w:val="000000" w:themeColor="text1"/>
                <w:sz w:val="21"/>
              </w:rPr>
              <w:t>8</w:t>
            </w:r>
            <w:r w:rsidRPr="00C051E0">
              <w:rPr>
                <w:rFonts w:ascii="微软雅黑" w:hAnsi="微软雅黑" w:cs="微软雅黑" w:hint="eastAsia"/>
                <w:color w:val="000000" w:themeColor="text1"/>
                <w:sz w:val="21"/>
              </w:rPr>
              <w:t>）</w:t>
            </w:r>
          </w:p>
        </w:tc>
      </w:tr>
      <w:tr w:rsidR="003F67D6" w:rsidRPr="00C051E0" w14:paraId="1F351D6C"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52869D2A" w14:textId="77777777" w:rsidR="003F67D6" w:rsidRPr="00C051E0" w:rsidRDefault="003F67D6" w:rsidP="0070658B">
            <w:pPr>
              <w:rPr>
                <w:rFonts w:eastAsia="微软雅黑"/>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114825EF" w14:textId="77777777" w:rsidR="003F67D6" w:rsidRPr="00C051E0" w:rsidRDefault="003F67D6" w:rsidP="0070658B">
            <w:pPr>
              <w:rPr>
                <w:color w:val="000000" w:themeColor="text1"/>
                <w:sz w:val="21"/>
              </w:rPr>
            </w:pPr>
            <w:r w:rsidRPr="00C051E0">
              <w:rPr>
                <w:color w:val="000000" w:themeColor="text1"/>
                <w:sz w:val="21"/>
              </w:rPr>
              <w:t>d</w:t>
            </w:r>
            <w:r w:rsidRPr="00C051E0">
              <w:rPr>
                <w:rFonts w:hint="eastAsia"/>
                <w:color w:val="000000" w:themeColor="text1"/>
                <w:sz w:val="21"/>
              </w:rPr>
              <w:t>．异常运行</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17E3F4DA" w14:textId="77777777" w:rsidR="003F67D6" w:rsidRPr="00C051E0" w:rsidRDefault="003F67D6" w:rsidP="0070658B">
            <w:pPr>
              <w:jc w:val="left"/>
              <w:rPr>
                <w:rFonts w:ascii="微软雅黑" w:hAnsi="微软雅黑" w:cs="微软雅黑" w:hint="eastAsia"/>
                <w:color w:val="000000" w:themeColor="text1"/>
                <w:sz w:val="21"/>
              </w:rPr>
            </w:pPr>
          </w:p>
        </w:tc>
      </w:tr>
      <w:tr w:rsidR="003F67D6" w:rsidRPr="00C051E0" w14:paraId="787B07D9"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53B683FC" w14:textId="77777777" w:rsidR="003F67D6" w:rsidRPr="00C051E0"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1BF24CE4" w14:textId="77777777" w:rsidR="003F67D6" w:rsidRPr="00C051E0" w:rsidRDefault="003F67D6" w:rsidP="0070658B">
            <w:pPr>
              <w:ind w:firstLineChars="100" w:firstLine="210"/>
              <w:rPr>
                <w:color w:val="000000" w:themeColor="text1"/>
                <w:sz w:val="21"/>
              </w:rPr>
            </w:pPr>
            <w:r w:rsidRPr="00C051E0">
              <w:rPr>
                <w:color w:val="000000" w:themeColor="text1"/>
                <w:sz w:val="21"/>
              </w:rPr>
              <w:t xml:space="preserve">D+ L+ Ta + Ra +1.25Pa+Ccr   </w:t>
            </w:r>
          </w:p>
        </w:tc>
        <w:tc>
          <w:tcPr>
            <w:tcW w:w="512" w:type="pct"/>
            <w:tcBorders>
              <w:top w:val="single" w:sz="4" w:space="0" w:color="auto"/>
              <w:left w:val="single" w:sz="4" w:space="0" w:color="auto"/>
              <w:bottom w:val="single" w:sz="4" w:space="0" w:color="auto"/>
              <w:right w:val="single" w:sz="4" w:space="0" w:color="auto"/>
            </w:tcBorders>
            <w:vAlign w:val="center"/>
            <w:hideMark/>
          </w:tcPr>
          <w:p w14:paraId="397C8159" w14:textId="77777777" w:rsidR="003F67D6" w:rsidRPr="00C051E0" w:rsidRDefault="003F67D6" w:rsidP="0070658B">
            <w:pPr>
              <w:jc w:val="left"/>
              <w:rPr>
                <w:rFonts w:ascii="微软雅黑" w:hAnsi="微软雅黑" w:cs="微软雅黑" w:hint="eastAsia"/>
                <w:color w:val="000000" w:themeColor="text1"/>
                <w:sz w:val="21"/>
              </w:rPr>
            </w:pPr>
            <w:r w:rsidRPr="00C051E0">
              <w:rPr>
                <w:rFonts w:ascii="微软雅黑" w:hAnsi="微软雅黑" w:cs="微软雅黑" w:hint="eastAsia"/>
                <w:color w:val="000000" w:themeColor="text1"/>
                <w:sz w:val="21"/>
              </w:rPr>
              <w:t>（</w:t>
            </w:r>
            <w:r w:rsidRPr="00C051E0">
              <w:rPr>
                <w:color w:val="000000" w:themeColor="text1"/>
                <w:sz w:val="21"/>
              </w:rPr>
              <w:t>9</w:t>
            </w:r>
            <w:r w:rsidRPr="00C051E0">
              <w:rPr>
                <w:rFonts w:ascii="微软雅黑" w:hAnsi="微软雅黑" w:cs="微软雅黑" w:hint="eastAsia"/>
                <w:color w:val="000000" w:themeColor="text1"/>
                <w:sz w:val="21"/>
              </w:rPr>
              <w:t>）</w:t>
            </w:r>
          </w:p>
        </w:tc>
      </w:tr>
      <w:tr w:rsidR="003F67D6" w:rsidRPr="00C051E0" w14:paraId="7241724F"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22E90BD7" w14:textId="77777777" w:rsidR="003F67D6" w:rsidRPr="00C051E0" w:rsidRDefault="003F67D6" w:rsidP="0070658B">
            <w:pPr>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61780242" w14:textId="77777777" w:rsidR="003F67D6" w:rsidRPr="00C051E0" w:rsidRDefault="003F67D6" w:rsidP="0070658B">
            <w:pPr>
              <w:rPr>
                <w:color w:val="000000" w:themeColor="text1"/>
                <w:sz w:val="21"/>
              </w:rPr>
            </w:pPr>
            <w:r w:rsidRPr="00C051E0">
              <w:rPr>
                <w:color w:val="000000" w:themeColor="text1"/>
                <w:sz w:val="21"/>
              </w:rPr>
              <w:t>e</w:t>
            </w:r>
            <w:r w:rsidRPr="00C051E0">
              <w:rPr>
                <w:rFonts w:ascii="微软雅黑" w:hAnsi="微软雅黑" w:cs="微软雅黑" w:hint="eastAsia"/>
                <w:color w:val="000000" w:themeColor="text1"/>
                <w:sz w:val="21"/>
              </w:rPr>
              <w:t>．异常运行加严重环境</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53FB7EEF" w14:textId="77777777" w:rsidR="003F67D6" w:rsidRPr="00C051E0" w:rsidRDefault="003F67D6" w:rsidP="0070658B">
            <w:pPr>
              <w:jc w:val="left"/>
              <w:rPr>
                <w:rFonts w:ascii="微软雅黑" w:hAnsi="微软雅黑" w:cs="微软雅黑" w:hint="eastAsia"/>
                <w:color w:val="000000" w:themeColor="text1"/>
                <w:sz w:val="21"/>
              </w:rPr>
            </w:pPr>
          </w:p>
        </w:tc>
      </w:tr>
      <w:tr w:rsidR="003F67D6" w:rsidRPr="00C051E0" w14:paraId="2828319B"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53CB3895" w14:textId="77777777" w:rsidR="003F67D6" w:rsidRPr="00C051E0"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36469DF2" w14:textId="77777777" w:rsidR="003F67D6" w:rsidRPr="00C051E0" w:rsidRDefault="003F67D6" w:rsidP="0070658B">
            <w:pPr>
              <w:ind w:firstLineChars="100" w:firstLine="210"/>
              <w:rPr>
                <w:color w:val="000000" w:themeColor="text1"/>
                <w:sz w:val="21"/>
              </w:rPr>
            </w:pPr>
            <w:r w:rsidRPr="00C051E0">
              <w:rPr>
                <w:color w:val="000000" w:themeColor="text1"/>
                <w:sz w:val="21"/>
              </w:rPr>
              <w:t>D+ L+ Ta + Ra +1.15Pa + Rr + 1.15E</w:t>
            </w:r>
            <w:r w:rsidRPr="00C051E0">
              <w:rPr>
                <w:color w:val="000000" w:themeColor="text1"/>
                <w:sz w:val="21"/>
                <w:vertAlign w:val="subscript"/>
              </w:rPr>
              <w:t>1</w:t>
            </w:r>
          </w:p>
        </w:tc>
        <w:tc>
          <w:tcPr>
            <w:tcW w:w="512" w:type="pct"/>
            <w:tcBorders>
              <w:top w:val="single" w:sz="4" w:space="0" w:color="auto"/>
              <w:left w:val="single" w:sz="4" w:space="0" w:color="auto"/>
              <w:bottom w:val="single" w:sz="4" w:space="0" w:color="auto"/>
              <w:right w:val="single" w:sz="4" w:space="0" w:color="auto"/>
            </w:tcBorders>
            <w:vAlign w:val="center"/>
            <w:hideMark/>
          </w:tcPr>
          <w:p w14:paraId="4E262361" w14:textId="77777777" w:rsidR="003F67D6" w:rsidRPr="00C051E0" w:rsidRDefault="003F67D6" w:rsidP="0070658B">
            <w:pPr>
              <w:jc w:val="left"/>
              <w:rPr>
                <w:rFonts w:ascii="微软雅黑" w:hAnsi="微软雅黑" w:cs="微软雅黑" w:hint="eastAsia"/>
                <w:color w:val="000000" w:themeColor="text1"/>
                <w:sz w:val="21"/>
              </w:rPr>
            </w:pPr>
            <w:r w:rsidRPr="00C051E0">
              <w:rPr>
                <w:rFonts w:ascii="微软雅黑" w:hAnsi="微软雅黑" w:cs="微软雅黑" w:hint="eastAsia"/>
                <w:color w:val="000000" w:themeColor="text1"/>
                <w:sz w:val="21"/>
              </w:rPr>
              <w:t>（</w:t>
            </w:r>
            <w:r w:rsidRPr="00C051E0">
              <w:rPr>
                <w:color w:val="000000" w:themeColor="text1"/>
                <w:sz w:val="21"/>
              </w:rPr>
              <w:t>10</w:t>
            </w:r>
            <w:r w:rsidRPr="00C051E0">
              <w:rPr>
                <w:rFonts w:ascii="微软雅黑" w:hAnsi="微软雅黑" w:cs="微软雅黑" w:hint="eastAsia"/>
                <w:color w:val="000000" w:themeColor="text1"/>
                <w:sz w:val="21"/>
              </w:rPr>
              <w:t>）</w:t>
            </w:r>
          </w:p>
        </w:tc>
      </w:tr>
      <w:tr w:rsidR="003F67D6" w:rsidRPr="00C051E0" w14:paraId="5957CEE4"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2903DA55" w14:textId="77777777" w:rsidR="003F67D6" w:rsidRPr="00C051E0" w:rsidRDefault="003F67D6" w:rsidP="0070658B">
            <w:pPr>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13DBAC40" w14:textId="77777777" w:rsidR="003F67D6" w:rsidRPr="00C051E0" w:rsidRDefault="003F67D6" w:rsidP="0070658B">
            <w:pPr>
              <w:rPr>
                <w:color w:val="000000" w:themeColor="text1"/>
                <w:sz w:val="21"/>
              </w:rPr>
            </w:pPr>
            <w:r w:rsidRPr="00C051E0">
              <w:rPr>
                <w:color w:val="000000" w:themeColor="text1"/>
                <w:sz w:val="21"/>
              </w:rPr>
              <w:t>f</w:t>
            </w:r>
            <w:r w:rsidRPr="00C051E0">
              <w:rPr>
                <w:rFonts w:ascii="微软雅黑" w:hAnsi="微软雅黑" w:cs="微软雅黑" w:hint="eastAsia"/>
                <w:color w:val="000000" w:themeColor="text1"/>
                <w:sz w:val="21"/>
              </w:rPr>
              <w:t>．异常运行加极端环境</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6D6BBDA8" w14:textId="77777777" w:rsidR="003F67D6" w:rsidRPr="00C051E0" w:rsidRDefault="003F67D6" w:rsidP="0070658B">
            <w:pPr>
              <w:jc w:val="left"/>
              <w:rPr>
                <w:rFonts w:ascii="微软雅黑" w:hAnsi="微软雅黑" w:cs="微软雅黑" w:hint="eastAsia"/>
                <w:color w:val="000000" w:themeColor="text1"/>
                <w:sz w:val="21"/>
              </w:rPr>
            </w:pPr>
          </w:p>
        </w:tc>
      </w:tr>
      <w:tr w:rsidR="003F67D6" w:rsidRPr="00C051E0" w14:paraId="677637B9"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18A8DA38" w14:textId="77777777" w:rsidR="003F67D6" w:rsidRPr="00626449" w:rsidRDefault="003F67D6" w:rsidP="0070658B">
            <w:pPr>
              <w:ind w:firstLineChars="100" w:firstLine="210"/>
              <w:rPr>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20C86492" w14:textId="77777777" w:rsidR="003F67D6" w:rsidRPr="00626449" w:rsidRDefault="003F67D6" w:rsidP="0070658B">
            <w:pPr>
              <w:ind w:firstLineChars="100" w:firstLine="210"/>
              <w:rPr>
                <w:sz w:val="21"/>
              </w:rPr>
            </w:pPr>
            <w:r w:rsidRPr="00626449">
              <w:rPr>
                <w:sz w:val="21"/>
              </w:rPr>
              <w:t>D+ L+ Ta + Ra + Pa + Rr + E</w:t>
            </w:r>
            <w:r w:rsidRPr="00626449">
              <w:rPr>
                <w:sz w:val="21"/>
                <w:vertAlign w:val="subscript"/>
              </w:rPr>
              <w:t>2</w:t>
            </w:r>
            <w:r w:rsidRPr="00626449">
              <w:rPr>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42C700CB" w14:textId="77777777" w:rsidR="003F67D6" w:rsidRPr="00C051E0" w:rsidRDefault="003F67D6" w:rsidP="0070658B">
            <w:pPr>
              <w:jc w:val="left"/>
              <w:rPr>
                <w:rFonts w:ascii="微软雅黑" w:hAnsi="微软雅黑" w:cs="微软雅黑" w:hint="eastAsia"/>
                <w:color w:val="000000" w:themeColor="text1"/>
                <w:sz w:val="21"/>
              </w:rPr>
            </w:pPr>
            <w:r w:rsidRPr="00C051E0">
              <w:rPr>
                <w:rFonts w:ascii="微软雅黑" w:hAnsi="微软雅黑" w:cs="微软雅黑" w:hint="eastAsia"/>
                <w:color w:val="000000" w:themeColor="text1"/>
                <w:sz w:val="21"/>
              </w:rPr>
              <w:t>（</w:t>
            </w:r>
            <w:r w:rsidRPr="00C051E0">
              <w:rPr>
                <w:color w:val="000000" w:themeColor="text1"/>
                <w:sz w:val="21"/>
              </w:rPr>
              <w:t>11</w:t>
            </w:r>
            <w:r w:rsidRPr="00C051E0">
              <w:rPr>
                <w:rFonts w:ascii="微软雅黑" w:hAnsi="微软雅黑" w:cs="微软雅黑" w:hint="eastAsia"/>
                <w:color w:val="000000" w:themeColor="text1"/>
                <w:sz w:val="21"/>
              </w:rPr>
              <w:t>）</w:t>
            </w:r>
          </w:p>
        </w:tc>
      </w:tr>
      <w:tr w:rsidR="003F67D6" w:rsidRPr="00C051E0" w14:paraId="7166D4E4"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3D449517" w14:textId="77777777" w:rsidR="003F67D6" w:rsidRPr="00C051E0" w:rsidRDefault="003F67D6" w:rsidP="0070658B">
            <w:pPr>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0B1867E1" w14:textId="77777777" w:rsidR="003F67D6" w:rsidRPr="00C051E0" w:rsidRDefault="003F67D6" w:rsidP="0070658B">
            <w:pPr>
              <w:rPr>
                <w:color w:val="000000" w:themeColor="text1"/>
                <w:sz w:val="21"/>
              </w:rPr>
            </w:pPr>
            <w:r w:rsidRPr="00C051E0">
              <w:rPr>
                <w:color w:val="000000" w:themeColor="text1"/>
                <w:sz w:val="21"/>
              </w:rPr>
              <w:t>g</w:t>
            </w:r>
            <w:r w:rsidRPr="00C051E0">
              <w:rPr>
                <w:rFonts w:ascii="宋体" w:hAnsi="宋体" w:cs="宋体" w:hint="eastAsia"/>
                <w:color w:val="000000" w:themeColor="text1"/>
                <w:sz w:val="21"/>
              </w:rPr>
              <w:t>．</w:t>
            </w:r>
            <w:r w:rsidRPr="00C051E0">
              <w:rPr>
                <w:rFonts w:ascii="微软雅黑" w:hAnsi="微软雅黑" w:cs="微软雅黑" w:hint="eastAsia"/>
                <w:color w:val="000000" w:themeColor="text1"/>
                <w:sz w:val="21"/>
              </w:rPr>
              <w:t>正常运行加内部飞射物或外部人为事件</w:t>
            </w:r>
          </w:p>
        </w:tc>
        <w:tc>
          <w:tcPr>
            <w:tcW w:w="512" w:type="pct"/>
            <w:tcBorders>
              <w:top w:val="single" w:sz="4" w:space="0" w:color="auto"/>
              <w:left w:val="single" w:sz="4" w:space="0" w:color="auto"/>
              <w:bottom w:val="single" w:sz="4" w:space="0" w:color="auto"/>
              <w:right w:val="single" w:sz="4" w:space="0" w:color="auto"/>
            </w:tcBorders>
            <w:vAlign w:val="center"/>
          </w:tcPr>
          <w:p w14:paraId="4255D205" w14:textId="77777777" w:rsidR="003F67D6" w:rsidRPr="00C051E0" w:rsidRDefault="003F67D6" w:rsidP="0070658B">
            <w:pPr>
              <w:jc w:val="left"/>
              <w:rPr>
                <w:rFonts w:ascii="微软雅黑" w:hAnsi="微软雅黑" w:cs="微软雅黑" w:hint="eastAsia"/>
                <w:color w:val="000000" w:themeColor="text1"/>
                <w:sz w:val="21"/>
              </w:rPr>
            </w:pPr>
          </w:p>
        </w:tc>
      </w:tr>
      <w:tr w:rsidR="003F67D6" w:rsidRPr="00C051E0" w14:paraId="786D710D"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11022F2F" w14:textId="77777777" w:rsidR="003F67D6" w:rsidRPr="00C051E0"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1BD8D766" w14:textId="77777777" w:rsidR="003F67D6" w:rsidRPr="00C051E0" w:rsidRDefault="003F67D6" w:rsidP="0070658B">
            <w:pPr>
              <w:ind w:firstLineChars="100" w:firstLine="210"/>
              <w:rPr>
                <w:color w:val="000000" w:themeColor="text1"/>
                <w:sz w:val="21"/>
              </w:rPr>
            </w:pPr>
            <w:r w:rsidRPr="00C051E0">
              <w:rPr>
                <w:color w:val="000000" w:themeColor="text1"/>
                <w:sz w:val="21"/>
              </w:rPr>
              <w:t>D + L + T0+ R0 + A</w:t>
            </w:r>
            <w:r w:rsidRPr="00C051E0">
              <w:rPr>
                <w:color w:val="000000" w:themeColor="text1"/>
                <w:sz w:val="21"/>
                <w:vertAlign w:val="subscript"/>
              </w:rPr>
              <w:t>1</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68CC15CE" w14:textId="77777777" w:rsidR="003F67D6" w:rsidRPr="00C051E0" w:rsidRDefault="003F67D6" w:rsidP="0070658B">
            <w:pPr>
              <w:jc w:val="left"/>
              <w:rPr>
                <w:rFonts w:ascii="微软雅黑" w:hAnsi="微软雅黑" w:cs="微软雅黑" w:hint="eastAsia"/>
                <w:color w:val="000000" w:themeColor="text1"/>
                <w:sz w:val="21"/>
              </w:rPr>
            </w:pPr>
            <w:r w:rsidRPr="00C051E0">
              <w:rPr>
                <w:rFonts w:ascii="微软雅黑" w:hAnsi="微软雅黑" w:cs="微软雅黑" w:hint="eastAsia"/>
                <w:color w:val="000000" w:themeColor="text1"/>
                <w:sz w:val="21"/>
              </w:rPr>
              <w:t>（</w:t>
            </w:r>
            <w:r w:rsidRPr="00C051E0">
              <w:rPr>
                <w:color w:val="000000" w:themeColor="text1"/>
                <w:sz w:val="21"/>
              </w:rPr>
              <w:t>12</w:t>
            </w:r>
            <w:r w:rsidRPr="00C051E0">
              <w:rPr>
                <w:rFonts w:ascii="微软雅黑" w:hAnsi="微软雅黑" w:cs="微软雅黑" w:hint="eastAsia"/>
                <w:color w:val="000000" w:themeColor="text1"/>
                <w:sz w:val="21"/>
              </w:rPr>
              <w:t>）</w:t>
            </w:r>
          </w:p>
        </w:tc>
      </w:tr>
      <w:tr w:rsidR="003F67D6" w:rsidRPr="00C051E0" w14:paraId="25626ED9"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1996EB2C" w14:textId="77777777" w:rsidR="003F67D6" w:rsidRPr="00C051E0"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4DC8BCBE" w14:textId="77777777" w:rsidR="003F67D6" w:rsidRPr="00C051E0" w:rsidRDefault="003F67D6" w:rsidP="0070658B">
            <w:pPr>
              <w:ind w:firstLineChars="100" w:firstLine="210"/>
              <w:rPr>
                <w:color w:val="000000" w:themeColor="text1"/>
                <w:sz w:val="21"/>
              </w:rPr>
            </w:pPr>
            <w:r w:rsidRPr="00C051E0">
              <w:rPr>
                <w:color w:val="000000" w:themeColor="text1"/>
                <w:sz w:val="21"/>
              </w:rPr>
              <w:t>D + L + T</w:t>
            </w:r>
            <w:r w:rsidRPr="00C051E0">
              <w:rPr>
                <w:color w:val="000000" w:themeColor="text1"/>
                <w:sz w:val="21"/>
                <w:vertAlign w:val="subscript"/>
              </w:rPr>
              <w:t>0</w:t>
            </w:r>
            <w:r w:rsidRPr="00C051E0">
              <w:rPr>
                <w:color w:val="000000" w:themeColor="text1"/>
                <w:sz w:val="21"/>
              </w:rPr>
              <w:t>+ R</w:t>
            </w:r>
            <w:r w:rsidRPr="00C051E0">
              <w:rPr>
                <w:color w:val="000000" w:themeColor="text1"/>
                <w:sz w:val="21"/>
                <w:vertAlign w:val="subscript"/>
              </w:rPr>
              <w:t>0</w:t>
            </w:r>
            <w:r w:rsidRPr="00C051E0">
              <w:rPr>
                <w:color w:val="000000" w:themeColor="text1"/>
                <w:sz w:val="21"/>
              </w:rPr>
              <w:t xml:space="preserve"> + A</w:t>
            </w:r>
            <w:r w:rsidRPr="00C051E0">
              <w:rPr>
                <w:color w:val="000000" w:themeColor="text1"/>
                <w:sz w:val="21"/>
                <w:vertAlign w:val="subscript"/>
              </w:rPr>
              <w:t>2</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28FDA2FC" w14:textId="77777777" w:rsidR="003F67D6" w:rsidRPr="00C051E0" w:rsidRDefault="003F67D6" w:rsidP="0070658B">
            <w:pPr>
              <w:jc w:val="left"/>
              <w:rPr>
                <w:rFonts w:ascii="微软雅黑" w:hAnsi="微软雅黑" w:cs="微软雅黑" w:hint="eastAsia"/>
                <w:color w:val="000000" w:themeColor="text1"/>
                <w:sz w:val="21"/>
              </w:rPr>
            </w:pPr>
            <w:r w:rsidRPr="00C051E0">
              <w:rPr>
                <w:rFonts w:ascii="微软雅黑" w:hAnsi="微软雅黑" w:cs="微软雅黑" w:hint="eastAsia"/>
                <w:color w:val="000000" w:themeColor="text1"/>
                <w:sz w:val="21"/>
              </w:rPr>
              <w:t>（</w:t>
            </w:r>
            <w:r w:rsidRPr="00C051E0">
              <w:rPr>
                <w:color w:val="000000" w:themeColor="text1"/>
                <w:sz w:val="21"/>
              </w:rPr>
              <w:t>13</w:t>
            </w:r>
            <w:r w:rsidRPr="00C051E0">
              <w:rPr>
                <w:rFonts w:ascii="微软雅黑" w:hAnsi="微软雅黑" w:cs="微软雅黑" w:hint="eastAsia"/>
                <w:color w:val="000000" w:themeColor="text1"/>
                <w:sz w:val="21"/>
              </w:rPr>
              <w:t>）</w:t>
            </w:r>
          </w:p>
        </w:tc>
      </w:tr>
      <w:tr w:rsidR="003F67D6" w:rsidRPr="00C051E0" w14:paraId="3600B375" w14:textId="77777777" w:rsidTr="0070658B">
        <w:trPr>
          <w:trHeight w:hRule="exact" w:val="454"/>
        </w:trPr>
        <w:tc>
          <w:tcPr>
            <w:tcW w:w="382" w:type="pct"/>
            <w:tcBorders>
              <w:top w:val="single" w:sz="4" w:space="0" w:color="auto"/>
              <w:left w:val="single" w:sz="4" w:space="0" w:color="auto"/>
              <w:bottom w:val="single" w:sz="4" w:space="0" w:color="auto"/>
              <w:right w:val="single" w:sz="4" w:space="0" w:color="auto"/>
            </w:tcBorders>
            <w:vAlign w:val="center"/>
          </w:tcPr>
          <w:p w14:paraId="4C433161" w14:textId="77777777" w:rsidR="003F67D6" w:rsidRPr="00C051E0" w:rsidRDefault="003F67D6" w:rsidP="0070658B">
            <w:pPr>
              <w:ind w:firstLineChars="100" w:firstLine="210"/>
              <w:rPr>
                <w:color w:val="000000" w:themeColor="text1"/>
                <w:sz w:val="21"/>
              </w:rPr>
            </w:pPr>
          </w:p>
        </w:tc>
        <w:tc>
          <w:tcPr>
            <w:tcW w:w="4106" w:type="pct"/>
            <w:tcBorders>
              <w:top w:val="single" w:sz="4" w:space="0" w:color="auto"/>
              <w:left w:val="single" w:sz="4" w:space="0" w:color="auto"/>
              <w:bottom w:val="single" w:sz="4" w:space="0" w:color="auto"/>
              <w:right w:val="single" w:sz="4" w:space="0" w:color="auto"/>
            </w:tcBorders>
            <w:vAlign w:val="center"/>
            <w:hideMark/>
          </w:tcPr>
          <w:p w14:paraId="48CA3912" w14:textId="77777777" w:rsidR="003F67D6" w:rsidRPr="00C051E0" w:rsidRDefault="003F67D6" w:rsidP="0070658B">
            <w:pPr>
              <w:ind w:firstLineChars="100" w:firstLine="210"/>
              <w:rPr>
                <w:color w:val="000000" w:themeColor="text1"/>
                <w:sz w:val="21"/>
              </w:rPr>
            </w:pPr>
            <w:r w:rsidRPr="00C051E0">
              <w:rPr>
                <w:color w:val="000000" w:themeColor="text1"/>
                <w:sz w:val="21"/>
              </w:rPr>
              <w:t>D + L + T</w:t>
            </w:r>
            <w:r w:rsidRPr="00C051E0">
              <w:rPr>
                <w:color w:val="000000" w:themeColor="text1"/>
                <w:sz w:val="21"/>
                <w:vertAlign w:val="subscript"/>
              </w:rPr>
              <w:t>0</w:t>
            </w:r>
            <w:r w:rsidRPr="00C051E0">
              <w:rPr>
                <w:color w:val="000000" w:themeColor="text1"/>
                <w:sz w:val="21"/>
              </w:rPr>
              <w:t>+ R</w:t>
            </w:r>
            <w:r w:rsidRPr="00C051E0">
              <w:rPr>
                <w:color w:val="000000" w:themeColor="text1"/>
                <w:sz w:val="21"/>
                <w:vertAlign w:val="subscript"/>
              </w:rPr>
              <w:t>0</w:t>
            </w:r>
            <w:r w:rsidRPr="00C051E0">
              <w:rPr>
                <w:color w:val="000000" w:themeColor="text1"/>
                <w:sz w:val="21"/>
              </w:rPr>
              <w:t xml:space="preserve"> + A</w:t>
            </w:r>
            <w:r w:rsidRPr="00C051E0">
              <w:rPr>
                <w:color w:val="000000" w:themeColor="text1"/>
                <w:sz w:val="21"/>
                <w:vertAlign w:val="subscript"/>
              </w:rPr>
              <w:t>3</w:t>
            </w:r>
            <w:r w:rsidRPr="00C051E0">
              <w:rPr>
                <w:color w:val="000000" w:themeColor="text1"/>
                <w:sz w:val="21"/>
              </w:rPr>
              <w:t xml:space="preserve">  </w:t>
            </w:r>
          </w:p>
        </w:tc>
        <w:tc>
          <w:tcPr>
            <w:tcW w:w="512" w:type="pct"/>
            <w:tcBorders>
              <w:top w:val="single" w:sz="4" w:space="0" w:color="auto"/>
              <w:left w:val="single" w:sz="4" w:space="0" w:color="auto"/>
              <w:bottom w:val="single" w:sz="4" w:space="0" w:color="auto"/>
              <w:right w:val="single" w:sz="4" w:space="0" w:color="auto"/>
            </w:tcBorders>
            <w:vAlign w:val="center"/>
            <w:hideMark/>
          </w:tcPr>
          <w:p w14:paraId="10FC316C" w14:textId="31719D6B" w:rsidR="003F67D6" w:rsidRPr="003F67D6" w:rsidRDefault="003F67D6">
            <w:pPr>
              <w:pStyle w:val="affff1"/>
              <w:numPr>
                <w:ilvl w:val="0"/>
                <w:numId w:val="16"/>
              </w:numPr>
              <w:ind w:firstLineChars="0"/>
              <w:jc w:val="left"/>
              <w:rPr>
                <w:rFonts w:ascii="微软雅黑" w:hAnsi="微软雅黑" w:cs="微软雅黑" w:hint="eastAsia"/>
                <w:color w:val="000000" w:themeColor="text1"/>
                <w:sz w:val="21"/>
              </w:rPr>
            </w:pPr>
          </w:p>
        </w:tc>
      </w:tr>
    </w:tbl>
    <w:p w14:paraId="3C1B5511" w14:textId="77777777" w:rsidR="003F67D6" w:rsidRDefault="003F67D6" w:rsidP="003F67D6">
      <w:pPr>
        <w:pStyle w:val="1"/>
        <w:keepNext/>
        <w:keepLines/>
        <w:numPr>
          <w:ilvl w:val="0"/>
          <w:numId w:val="14"/>
        </w:numPr>
        <w:spacing w:beforeLines="0" w:before="156"/>
        <w:rPr>
          <w:rFonts w:hint="eastAsia"/>
          <w:kern w:val="20"/>
          <w:sz w:val="28"/>
          <w:szCs w:val="28"/>
        </w:rPr>
      </w:pPr>
      <w:bookmarkStart w:id="22" w:name="_Toc3163"/>
      <w:bookmarkStart w:id="23" w:name="_Toc404690993"/>
      <w:r>
        <w:rPr>
          <w:kern w:val="20"/>
          <w:sz w:val="28"/>
          <w:szCs w:val="28"/>
        </w:rPr>
        <w:t>有限元分析的荷载及工况组合</w:t>
      </w:r>
      <w:bookmarkEnd w:id="22"/>
      <w:bookmarkEnd w:id="23"/>
    </w:p>
    <w:p w14:paraId="7F9B38C6" w14:textId="77777777" w:rsidR="003F67D6" w:rsidRDefault="003F67D6" w:rsidP="003F67D6">
      <w:pPr>
        <w:spacing w:line="360" w:lineRule="auto"/>
        <w:outlineLvl w:val="3"/>
        <w:rPr>
          <w:b/>
        </w:rPr>
      </w:pPr>
      <w:r>
        <w:rPr>
          <w:b/>
        </w:rPr>
        <w:t xml:space="preserve">5.1 </w:t>
      </w:r>
      <w:r w:rsidRPr="000B271F">
        <w:rPr>
          <w:color w:val="EE0000"/>
        </w:rPr>
        <w:t>{{</w:t>
      </w:r>
      <w:r>
        <w:rPr>
          <w:rFonts w:hint="eastAsia"/>
          <w:color w:val="EE0000"/>
        </w:rPr>
        <w:t xml:space="preserve"> </w:t>
      </w:r>
      <w:r w:rsidRPr="000B271F">
        <w:rPr>
          <w:color w:val="EE0000"/>
        </w:rPr>
        <w:t>subproject_code</w:t>
      </w:r>
      <w:r>
        <w:rPr>
          <w:rFonts w:hint="eastAsia"/>
          <w:color w:val="EE0000"/>
        </w:rPr>
        <w:t xml:space="preserve"> </w:t>
      </w:r>
      <w:r w:rsidRPr="000B271F">
        <w:rPr>
          <w:color w:val="EE0000"/>
        </w:rPr>
        <w:t>}}</w:t>
      </w:r>
      <w:r>
        <w:rPr>
          <w:b/>
        </w:rPr>
        <w:t>厂房结构计算采用的荷载及相关作用输入</w:t>
      </w:r>
    </w:p>
    <w:p w14:paraId="53F16452" w14:textId="72D1F599" w:rsidR="003F67D6" w:rsidRPr="003F67D6" w:rsidRDefault="003F67D6" w:rsidP="003F67D6">
      <w:pPr>
        <w:spacing w:line="360" w:lineRule="auto"/>
        <w:ind w:firstLine="420"/>
        <w:rPr>
          <w:rFonts w:ascii="Times New Roman" w:hAnsi="Times New Roman" w:cs="微软雅黑"/>
          <w:color w:val="000000" w:themeColor="text1"/>
        </w:rPr>
      </w:pPr>
      <w:r w:rsidRPr="003F67D6">
        <w:rPr>
          <w:rFonts w:ascii="Times New Roman" w:hAnsi="Times New Roman" w:cs="微软雅黑" w:hint="eastAsia"/>
          <w:color w:val="000000" w:themeColor="text1"/>
        </w:rPr>
        <w:t>对于内部结构厂房，不考虑风的作用，故不需考虑组合（</w:t>
      </w:r>
      <w:r w:rsidRPr="003F67D6">
        <w:rPr>
          <w:rFonts w:ascii="Times New Roman" w:hAnsi="Times New Roman" w:cs="微软雅黑"/>
          <w:color w:val="000000" w:themeColor="text1"/>
        </w:rPr>
        <w:t>4</w:t>
      </w:r>
      <w:r w:rsidRPr="003F67D6">
        <w:rPr>
          <w:rFonts w:ascii="Times New Roman" w:hAnsi="Times New Roman" w:cs="微软雅黑" w:hint="eastAsia"/>
          <w:color w:val="000000" w:themeColor="text1"/>
        </w:rPr>
        <w:t>），（</w:t>
      </w:r>
      <w:r w:rsidRPr="003F67D6">
        <w:rPr>
          <w:rFonts w:ascii="Times New Roman" w:hAnsi="Times New Roman" w:cs="微软雅黑"/>
          <w:color w:val="000000" w:themeColor="text1"/>
        </w:rPr>
        <w:t>6</w:t>
      </w:r>
      <w:r w:rsidRPr="003F67D6">
        <w:rPr>
          <w:rFonts w:ascii="Times New Roman" w:hAnsi="Times New Roman" w:cs="微软雅黑" w:hint="eastAsia"/>
          <w:color w:val="000000" w:themeColor="text1"/>
        </w:rPr>
        <w:t>）和（</w:t>
      </w:r>
      <w:r w:rsidRPr="003F67D6">
        <w:rPr>
          <w:rFonts w:ascii="Times New Roman" w:hAnsi="Times New Roman" w:cs="微软雅黑"/>
          <w:color w:val="000000" w:themeColor="text1"/>
        </w:rPr>
        <w:t>8</w:t>
      </w:r>
      <w:r w:rsidRPr="003F67D6">
        <w:rPr>
          <w:rFonts w:ascii="Times New Roman" w:hAnsi="Times New Roman" w:cs="微软雅黑" w:hint="eastAsia"/>
          <w:color w:val="000000" w:themeColor="text1"/>
        </w:rPr>
        <w:t>）；内部飞射物的影响对整体结构影响不大，只是影响局部构件，故只在详细计算中考虑组合（</w:t>
      </w:r>
      <w:r w:rsidRPr="003F67D6">
        <w:rPr>
          <w:rFonts w:ascii="Times New Roman" w:hAnsi="Times New Roman" w:cs="微软雅黑"/>
          <w:color w:val="000000" w:themeColor="text1"/>
        </w:rPr>
        <w:t>12</w:t>
      </w:r>
      <w:r w:rsidRPr="003F67D6">
        <w:rPr>
          <w:rFonts w:ascii="Times New Roman" w:hAnsi="Times New Roman" w:cs="微软雅黑" w:hint="eastAsia"/>
          <w:color w:val="000000" w:themeColor="text1"/>
        </w:rPr>
        <w:t>）；对于内部结构厂房，不需考虑外部飞射物的影响，故不需考虑组合（</w:t>
      </w:r>
      <w:r w:rsidRPr="003F67D6">
        <w:rPr>
          <w:rFonts w:ascii="Times New Roman" w:hAnsi="Times New Roman" w:cs="微软雅黑"/>
          <w:color w:val="000000" w:themeColor="text1"/>
        </w:rPr>
        <w:t>13</w:t>
      </w:r>
      <w:r w:rsidRPr="003F67D6">
        <w:rPr>
          <w:rFonts w:ascii="Times New Roman" w:hAnsi="Times New Roman" w:cs="微软雅黑" w:hint="eastAsia"/>
          <w:color w:val="000000" w:themeColor="text1"/>
        </w:rPr>
        <w:t>）和（</w:t>
      </w:r>
      <w:r w:rsidRPr="003F67D6">
        <w:rPr>
          <w:rFonts w:ascii="Times New Roman" w:hAnsi="Times New Roman" w:cs="微软雅黑"/>
          <w:color w:val="000000" w:themeColor="text1"/>
        </w:rPr>
        <w:t>14</w:t>
      </w:r>
      <w:r w:rsidRPr="003F67D6">
        <w:rPr>
          <w:rFonts w:ascii="Times New Roman" w:hAnsi="Times New Roman" w:cs="微软雅黑" w:hint="eastAsia"/>
          <w:color w:val="000000" w:themeColor="text1"/>
        </w:rPr>
        <w:t>）。</w:t>
      </w:r>
      <w:r w:rsidRPr="003F67D6">
        <w:rPr>
          <w:rFonts w:ascii="Times New Roman" w:hAnsi="Times New Roman" w:cs="微软雅黑"/>
          <w:color w:val="000000" w:themeColor="text1"/>
        </w:rPr>
        <w:t xml:space="preserve"> </w:t>
      </w:r>
    </w:p>
    <w:p w14:paraId="6EA28F4E" w14:textId="77777777" w:rsidR="003F67D6" w:rsidRPr="003F67D6" w:rsidRDefault="003F67D6" w:rsidP="003F67D6">
      <w:pPr>
        <w:spacing w:line="360" w:lineRule="auto"/>
        <w:ind w:firstLine="420"/>
        <w:rPr>
          <w:rFonts w:ascii="Times New Roman" w:hAnsi="Times New Roman" w:cs="微软雅黑"/>
          <w:color w:val="000000" w:themeColor="text1"/>
        </w:rPr>
      </w:pPr>
      <w:r w:rsidRPr="003F67D6">
        <w:rPr>
          <w:rFonts w:ascii="Times New Roman" w:hAnsi="Times New Roman" w:cs="微软雅黑" w:hint="eastAsia"/>
          <w:color w:val="000000" w:themeColor="text1"/>
        </w:rPr>
        <w:t>组合（</w:t>
      </w:r>
      <w:r w:rsidRPr="003F67D6">
        <w:rPr>
          <w:rFonts w:ascii="Times New Roman" w:hAnsi="Times New Roman" w:cs="微软雅黑"/>
          <w:color w:val="000000" w:themeColor="text1"/>
        </w:rPr>
        <w:t>1</w:t>
      </w:r>
      <w:r w:rsidRPr="003F67D6">
        <w:rPr>
          <w:rFonts w:ascii="Times New Roman" w:hAnsi="Times New Roman" w:cs="微软雅黑" w:hint="eastAsia"/>
          <w:color w:val="000000" w:themeColor="text1"/>
        </w:rPr>
        <w:t>）是土建施工及安装阶段要考虑该种组合，相应的活荷载取值</w:t>
      </w:r>
      <w:r w:rsidRPr="003F67D6">
        <w:rPr>
          <w:rFonts w:ascii="Times New Roman" w:hAnsi="Times New Roman" w:cs="微软雅黑"/>
          <w:color w:val="000000" w:themeColor="text1"/>
        </w:rPr>
        <w:t xml:space="preserve"> L </w:t>
      </w:r>
      <w:r w:rsidRPr="003F67D6">
        <w:rPr>
          <w:rFonts w:ascii="Times New Roman" w:hAnsi="Times New Roman" w:cs="微软雅黑" w:hint="eastAsia"/>
          <w:color w:val="000000" w:themeColor="text1"/>
        </w:rPr>
        <w:t>主要为施工期间的活荷载和停堆换料期间的活荷载。相关的结构单元主要为那些在上部墙板浇注中支承由支撑传递下来的较重荷载的楼板。例如，</w:t>
      </w:r>
      <w:r w:rsidRPr="003F67D6">
        <w:rPr>
          <w:rFonts w:ascii="Times New Roman" w:hAnsi="Times New Roman" w:cs="微软雅黑"/>
          <w:color w:val="000000" w:themeColor="text1"/>
        </w:rPr>
        <w:t xml:space="preserve">0m </w:t>
      </w:r>
      <w:r w:rsidRPr="003F67D6">
        <w:rPr>
          <w:rFonts w:ascii="Times New Roman" w:hAnsi="Times New Roman" w:cs="微软雅黑" w:hint="eastAsia"/>
          <w:color w:val="000000" w:themeColor="text1"/>
        </w:rPr>
        <w:t>楼板和承受主要设备运输荷载的</w:t>
      </w:r>
      <w:r w:rsidRPr="003F67D6">
        <w:rPr>
          <w:rFonts w:ascii="Times New Roman" w:hAnsi="Times New Roman" w:cs="微软雅黑"/>
          <w:color w:val="000000" w:themeColor="text1"/>
        </w:rPr>
        <w:t xml:space="preserve"> 16.42m </w:t>
      </w:r>
      <w:r w:rsidRPr="003F67D6">
        <w:rPr>
          <w:rFonts w:ascii="Times New Roman" w:hAnsi="Times New Roman" w:cs="微软雅黑" w:hint="eastAsia"/>
          <w:color w:val="000000" w:themeColor="text1"/>
        </w:rPr>
        <w:t>楼板、环形区楼板等。整体计算中没有考虑组合（</w:t>
      </w:r>
      <w:r w:rsidRPr="003F67D6">
        <w:rPr>
          <w:rFonts w:ascii="Times New Roman" w:hAnsi="Times New Roman" w:cs="微软雅黑"/>
          <w:color w:val="000000" w:themeColor="text1"/>
        </w:rPr>
        <w:t>1</w:t>
      </w:r>
      <w:r w:rsidRPr="003F67D6">
        <w:rPr>
          <w:rFonts w:ascii="Times New Roman" w:hAnsi="Times New Roman" w:cs="微软雅黑" w:hint="eastAsia"/>
          <w:color w:val="000000" w:themeColor="text1"/>
        </w:rPr>
        <w:t>），在</w:t>
      </w:r>
      <w:r w:rsidRPr="003F67D6">
        <w:rPr>
          <w:rFonts w:ascii="Times New Roman" w:hAnsi="Times New Roman" w:cs="微软雅黑"/>
          <w:color w:val="000000" w:themeColor="text1"/>
        </w:rPr>
        <w:t xml:space="preserve"> 0m </w:t>
      </w:r>
      <w:r w:rsidRPr="003F67D6">
        <w:rPr>
          <w:rFonts w:ascii="Times New Roman" w:hAnsi="Times New Roman" w:cs="微软雅黑" w:hint="eastAsia"/>
          <w:color w:val="000000" w:themeColor="text1"/>
        </w:rPr>
        <w:t>板和</w:t>
      </w:r>
      <w:r w:rsidRPr="003F67D6">
        <w:rPr>
          <w:rFonts w:ascii="Times New Roman" w:hAnsi="Times New Roman" w:cs="微软雅黑"/>
          <w:color w:val="000000" w:themeColor="text1"/>
        </w:rPr>
        <w:t xml:space="preserve"> 16.42m </w:t>
      </w:r>
      <w:r w:rsidRPr="003F67D6">
        <w:rPr>
          <w:rFonts w:ascii="Times New Roman" w:hAnsi="Times New Roman" w:cs="微软雅黑" w:hint="eastAsia"/>
          <w:color w:val="000000" w:themeColor="text1"/>
        </w:rPr>
        <w:t>板的详细计算中考虑。</w:t>
      </w:r>
      <w:r w:rsidRPr="003F67D6">
        <w:rPr>
          <w:rFonts w:ascii="Times New Roman" w:hAnsi="Times New Roman" w:cs="微软雅黑"/>
          <w:color w:val="000000" w:themeColor="text1"/>
        </w:rPr>
        <w:t xml:space="preserve"> </w:t>
      </w:r>
    </w:p>
    <w:p w14:paraId="6D60844A" w14:textId="77777777" w:rsidR="003F67D6" w:rsidRPr="003F67D6" w:rsidRDefault="003F67D6" w:rsidP="003F67D6">
      <w:pPr>
        <w:pStyle w:val="affff1"/>
        <w:spacing w:line="360" w:lineRule="auto"/>
        <w:ind w:firstLineChars="0"/>
        <w:rPr>
          <w:rFonts w:ascii="Times New Roman" w:hAnsi="Times New Roman" w:cs="微软雅黑"/>
          <w:color w:val="000000" w:themeColor="text1"/>
        </w:rPr>
      </w:pPr>
      <w:r w:rsidRPr="003F67D6">
        <w:rPr>
          <w:rFonts w:ascii="Times New Roman" w:hAnsi="Times New Roman" w:cs="微软雅黑" w:hint="eastAsia"/>
          <w:color w:val="000000" w:themeColor="text1"/>
        </w:rPr>
        <w:t>组合（</w:t>
      </w:r>
      <w:r w:rsidRPr="003F67D6">
        <w:rPr>
          <w:rFonts w:ascii="Times New Roman" w:hAnsi="Times New Roman" w:cs="微软雅黑"/>
          <w:color w:val="000000" w:themeColor="text1"/>
        </w:rPr>
        <w:t>2</w:t>
      </w:r>
      <w:r w:rsidRPr="003F67D6">
        <w:rPr>
          <w:rFonts w:ascii="Times New Roman" w:hAnsi="Times New Roman" w:cs="微软雅黑" w:hint="eastAsia"/>
          <w:color w:val="000000" w:themeColor="text1"/>
        </w:rPr>
        <w:t>）与组合（</w:t>
      </w:r>
      <w:r w:rsidRPr="003F67D6">
        <w:rPr>
          <w:rFonts w:ascii="Times New Roman" w:hAnsi="Times New Roman" w:cs="微软雅黑"/>
          <w:color w:val="000000" w:themeColor="text1"/>
        </w:rPr>
        <w:t>5</w:t>
      </w:r>
      <w:r w:rsidRPr="003F67D6">
        <w:rPr>
          <w:rFonts w:ascii="Times New Roman" w:hAnsi="Times New Roman" w:cs="微软雅黑" w:hint="eastAsia"/>
          <w:color w:val="000000" w:themeColor="text1"/>
        </w:rPr>
        <w:t>）相比，荷载效应组合（</w:t>
      </w:r>
      <w:r w:rsidRPr="003F67D6">
        <w:rPr>
          <w:rFonts w:ascii="Times New Roman" w:hAnsi="Times New Roman" w:cs="微软雅黑"/>
          <w:color w:val="000000" w:themeColor="text1"/>
        </w:rPr>
        <w:t>5</w:t>
      </w:r>
      <w:r w:rsidRPr="003F67D6">
        <w:rPr>
          <w:rFonts w:ascii="Times New Roman" w:hAnsi="Times New Roman" w:cs="微软雅黑" w:hint="eastAsia"/>
          <w:color w:val="000000" w:themeColor="text1"/>
        </w:rPr>
        <w:t>）中多了运行安全地震动下的作用，因此组合（</w:t>
      </w:r>
      <w:r w:rsidRPr="003F67D6">
        <w:rPr>
          <w:rFonts w:ascii="Times New Roman" w:hAnsi="Times New Roman" w:cs="微软雅黑"/>
          <w:color w:val="000000" w:themeColor="text1"/>
        </w:rPr>
        <w:t>5</w:t>
      </w:r>
      <w:r w:rsidRPr="003F67D6">
        <w:rPr>
          <w:rFonts w:ascii="Times New Roman" w:hAnsi="Times New Roman" w:cs="微软雅黑" w:hint="eastAsia"/>
          <w:color w:val="000000" w:themeColor="text1"/>
        </w:rPr>
        <w:t>）更为不利，不需考虑组合（</w:t>
      </w:r>
      <w:r w:rsidRPr="003F67D6">
        <w:rPr>
          <w:rFonts w:ascii="Times New Roman" w:hAnsi="Times New Roman" w:cs="微软雅黑"/>
          <w:color w:val="000000" w:themeColor="text1"/>
        </w:rPr>
        <w:t>2</w:t>
      </w:r>
      <w:r w:rsidRPr="003F67D6">
        <w:rPr>
          <w:rFonts w:ascii="Times New Roman" w:hAnsi="Times New Roman" w:cs="微软雅黑" w:hint="eastAsia"/>
          <w:color w:val="000000" w:themeColor="text1"/>
        </w:rPr>
        <w:t>）。</w:t>
      </w:r>
      <w:r w:rsidRPr="003F67D6">
        <w:rPr>
          <w:rFonts w:ascii="Times New Roman" w:hAnsi="Times New Roman" w:cs="微软雅黑"/>
          <w:color w:val="000000" w:themeColor="text1"/>
        </w:rPr>
        <w:t xml:space="preserve"> </w:t>
      </w:r>
    </w:p>
    <w:p w14:paraId="2AC00CE3" w14:textId="77777777" w:rsidR="003F67D6" w:rsidRPr="003F67D6" w:rsidRDefault="003F67D6" w:rsidP="003F67D6">
      <w:pPr>
        <w:spacing w:line="360" w:lineRule="auto"/>
        <w:ind w:firstLine="420"/>
        <w:rPr>
          <w:rFonts w:ascii="Times New Roman" w:hAnsi="Times New Roman" w:cs="微软雅黑"/>
          <w:color w:val="000000" w:themeColor="text1"/>
        </w:rPr>
      </w:pPr>
      <w:r w:rsidRPr="003F67D6">
        <w:rPr>
          <w:rFonts w:ascii="Times New Roman" w:hAnsi="Times New Roman" w:cs="微软雅黑" w:hint="eastAsia"/>
          <w:color w:val="000000" w:themeColor="text1"/>
        </w:rPr>
        <w:t>经过试算分析，压差荷载引起的结构内力远小于地震作用引起的结构内力。工况（</w:t>
      </w:r>
      <w:r w:rsidRPr="003F67D6">
        <w:rPr>
          <w:rFonts w:ascii="Times New Roman" w:hAnsi="Times New Roman" w:cs="微软雅黑"/>
          <w:color w:val="000000" w:themeColor="text1"/>
        </w:rPr>
        <w:t>9</w:t>
      </w:r>
      <w:r w:rsidRPr="003F67D6">
        <w:rPr>
          <w:rFonts w:ascii="Times New Roman" w:hAnsi="Times New Roman" w:cs="微软雅黑" w:hint="eastAsia"/>
          <w:color w:val="000000" w:themeColor="text1"/>
        </w:rPr>
        <w:t>）同工况（</w:t>
      </w:r>
      <w:r w:rsidRPr="003F67D6">
        <w:rPr>
          <w:rFonts w:ascii="Times New Roman" w:hAnsi="Times New Roman" w:cs="微软雅黑"/>
          <w:color w:val="000000" w:themeColor="text1"/>
        </w:rPr>
        <w:t>11</w:t>
      </w:r>
      <w:r w:rsidRPr="003F67D6">
        <w:rPr>
          <w:rFonts w:ascii="Times New Roman" w:hAnsi="Times New Roman" w:cs="微软雅黑" w:hint="eastAsia"/>
          <w:color w:val="000000" w:themeColor="text1"/>
        </w:rPr>
        <w:t>）相比，工况（</w:t>
      </w:r>
      <w:r w:rsidRPr="003F67D6">
        <w:rPr>
          <w:rFonts w:ascii="Times New Roman" w:hAnsi="Times New Roman" w:cs="微软雅黑"/>
          <w:color w:val="000000" w:themeColor="text1"/>
        </w:rPr>
        <w:t>11</w:t>
      </w:r>
      <w:r w:rsidRPr="003F67D6">
        <w:rPr>
          <w:rFonts w:ascii="Times New Roman" w:hAnsi="Times New Roman" w:cs="微软雅黑" w:hint="eastAsia"/>
          <w:color w:val="000000" w:themeColor="text1"/>
        </w:rPr>
        <w:t>）多了</w:t>
      </w:r>
      <w:r w:rsidRPr="003F67D6">
        <w:rPr>
          <w:rFonts w:ascii="Times New Roman" w:hAnsi="Times New Roman" w:cs="微软雅黑" w:hint="eastAsia"/>
          <w:color w:val="000000" w:themeColor="text1"/>
        </w:rPr>
        <w:t xml:space="preserve"> </w:t>
      </w:r>
      <w:r w:rsidRPr="003F67D6">
        <w:rPr>
          <w:rFonts w:ascii="Times New Roman" w:hAnsi="Times New Roman" w:cs="微软雅黑"/>
          <w:color w:val="000000" w:themeColor="text1"/>
        </w:rPr>
        <w:t>E2</w:t>
      </w:r>
      <w:r w:rsidRPr="003F67D6">
        <w:rPr>
          <w:rFonts w:ascii="Times New Roman" w:hAnsi="Times New Roman" w:cs="微软雅黑" w:hint="eastAsia"/>
          <w:color w:val="000000" w:themeColor="text1"/>
        </w:rPr>
        <w:t>，少了</w:t>
      </w:r>
      <w:r w:rsidRPr="003F67D6">
        <w:rPr>
          <w:rFonts w:ascii="Times New Roman" w:hAnsi="Times New Roman" w:cs="微软雅黑" w:hint="eastAsia"/>
          <w:color w:val="000000" w:themeColor="text1"/>
        </w:rPr>
        <w:t xml:space="preserve"> </w:t>
      </w:r>
      <w:r w:rsidRPr="003F67D6">
        <w:rPr>
          <w:rFonts w:ascii="Times New Roman" w:hAnsi="Times New Roman" w:cs="微软雅黑"/>
          <w:color w:val="000000" w:themeColor="text1"/>
        </w:rPr>
        <w:t>0.25Pa</w:t>
      </w:r>
      <w:r w:rsidRPr="003F67D6">
        <w:rPr>
          <w:rFonts w:ascii="Times New Roman" w:hAnsi="Times New Roman" w:cs="微软雅黑" w:hint="eastAsia"/>
          <w:color w:val="000000" w:themeColor="text1"/>
        </w:rPr>
        <w:t>，因此只需考虑工况（</w:t>
      </w:r>
      <w:r w:rsidRPr="003F67D6">
        <w:rPr>
          <w:rFonts w:ascii="Times New Roman" w:hAnsi="Times New Roman" w:cs="微软雅黑"/>
          <w:color w:val="000000" w:themeColor="text1"/>
        </w:rPr>
        <w:t>11</w:t>
      </w:r>
      <w:r w:rsidRPr="003F67D6">
        <w:rPr>
          <w:rFonts w:ascii="Times New Roman" w:hAnsi="Times New Roman" w:cs="微软雅黑" w:hint="eastAsia"/>
          <w:color w:val="000000" w:themeColor="text1"/>
        </w:rPr>
        <w:t>）的组合即可。</w:t>
      </w:r>
      <w:r w:rsidRPr="003F67D6">
        <w:rPr>
          <w:rFonts w:ascii="Times New Roman" w:hAnsi="Times New Roman" w:cs="微软雅黑"/>
          <w:color w:val="000000" w:themeColor="text1"/>
        </w:rPr>
        <w:t xml:space="preserve"> </w:t>
      </w:r>
    </w:p>
    <w:p w14:paraId="24BB19A3" w14:textId="77777777" w:rsidR="003F67D6" w:rsidRPr="003F67D6" w:rsidRDefault="003F67D6" w:rsidP="003F67D6">
      <w:pPr>
        <w:spacing w:line="360" w:lineRule="auto"/>
        <w:ind w:firstLine="420"/>
        <w:rPr>
          <w:rFonts w:ascii="Times New Roman" w:hAnsi="Times New Roman" w:cs="微软雅黑"/>
          <w:color w:val="000000" w:themeColor="text1"/>
        </w:rPr>
      </w:pPr>
      <w:r w:rsidRPr="003F67D6">
        <w:rPr>
          <w:rFonts w:ascii="Times New Roman" w:hAnsi="Times New Roman" w:cs="微软雅黑" w:hint="eastAsia"/>
          <w:color w:val="000000" w:themeColor="text1"/>
        </w:rPr>
        <w:t>经过试算，</w:t>
      </w:r>
      <w:r w:rsidRPr="003F67D6">
        <w:rPr>
          <w:rFonts w:ascii="Times New Roman" w:hAnsi="Times New Roman" w:cs="微软雅黑"/>
          <w:color w:val="000000" w:themeColor="text1"/>
        </w:rPr>
        <w:t xml:space="preserve">E2 </w:t>
      </w:r>
      <w:r w:rsidRPr="003F67D6">
        <w:rPr>
          <w:rFonts w:ascii="Times New Roman" w:hAnsi="Times New Roman" w:cs="微软雅黑" w:hint="eastAsia"/>
          <w:color w:val="000000" w:themeColor="text1"/>
        </w:rPr>
        <w:t>引起的结构内力约为</w:t>
      </w:r>
      <w:r w:rsidRPr="003F67D6">
        <w:rPr>
          <w:rFonts w:ascii="Times New Roman" w:hAnsi="Times New Roman" w:cs="微软雅黑" w:hint="eastAsia"/>
          <w:color w:val="000000" w:themeColor="text1"/>
        </w:rPr>
        <w:t xml:space="preserve"> </w:t>
      </w:r>
      <w:r w:rsidRPr="003F67D6">
        <w:rPr>
          <w:rFonts w:ascii="Times New Roman" w:hAnsi="Times New Roman" w:cs="微软雅黑"/>
          <w:color w:val="000000" w:themeColor="text1"/>
        </w:rPr>
        <w:t xml:space="preserve">E1 </w:t>
      </w:r>
      <w:r w:rsidRPr="003F67D6">
        <w:rPr>
          <w:rFonts w:ascii="Times New Roman" w:hAnsi="Times New Roman" w:cs="微软雅黑" w:hint="eastAsia"/>
          <w:color w:val="000000" w:themeColor="text1"/>
        </w:rPr>
        <w:t>引起结构内力的</w:t>
      </w:r>
      <w:r w:rsidRPr="003F67D6">
        <w:rPr>
          <w:rFonts w:ascii="Times New Roman" w:hAnsi="Times New Roman" w:cs="微软雅黑" w:hint="eastAsia"/>
          <w:color w:val="000000" w:themeColor="text1"/>
        </w:rPr>
        <w:t xml:space="preserve"> </w:t>
      </w:r>
      <w:r w:rsidRPr="003F67D6">
        <w:rPr>
          <w:rFonts w:ascii="Times New Roman" w:hAnsi="Times New Roman" w:cs="微软雅黑"/>
          <w:color w:val="000000" w:themeColor="text1"/>
        </w:rPr>
        <w:t xml:space="preserve">3 </w:t>
      </w:r>
      <w:r w:rsidRPr="003F67D6">
        <w:rPr>
          <w:rFonts w:ascii="Times New Roman" w:hAnsi="Times New Roman" w:cs="微软雅黑" w:hint="eastAsia"/>
          <w:color w:val="000000" w:themeColor="text1"/>
        </w:rPr>
        <w:t>倍，因此，工况（</w:t>
      </w:r>
      <w:r w:rsidRPr="003F67D6">
        <w:rPr>
          <w:rFonts w:ascii="Times New Roman" w:hAnsi="Times New Roman" w:cs="微软雅黑"/>
          <w:color w:val="000000" w:themeColor="text1"/>
        </w:rPr>
        <w:t>11</w:t>
      </w:r>
      <w:r w:rsidRPr="003F67D6">
        <w:rPr>
          <w:rFonts w:ascii="Times New Roman" w:hAnsi="Times New Roman" w:cs="微软雅黑" w:hint="eastAsia"/>
          <w:color w:val="000000" w:themeColor="text1"/>
        </w:rPr>
        <w:t>）比工况（</w:t>
      </w:r>
      <w:r w:rsidRPr="003F67D6">
        <w:rPr>
          <w:rFonts w:ascii="Times New Roman" w:hAnsi="Times New Roman" w:cs="微软雅黑"/>
          <w:color w:val="000000" w:themeColor="text1"/>
        </w:rPr>
        <w:t>10</w:t>
      </w:r>
      <w:r w:rsidRPr="003F67D6">
        <w:rPr>
          <w:rFonts w:ascii="Times New Roman" w:hAnsi="Times New Roman" w:cs="微软雅黑" w:hint="eastAsia"/>
          <w:color w:val="000000" w:themeColor="text1"/>
        </w:rPr>
        <w:t>）更为不利，整体分析中也不考虑工况（</w:t>
      </w:r>
      <w:r w:rsidRPr="003F67D6">
        <w:rPr>
          <w:rFonts w:ascii="Times New Roman" w:hAnsi="Times New Roman" w:cs="微软雅黑"/>
          <w:color w:val="000000" w:themeColor="text1"/>
        </w:rPr>
        <w:t>10</w:t>
      </w:r>
      <w:r w:rsidRPr="003F67D6">
        <w:rPr>
          <w:rFonts w:ascii="Times New Roman" w:hAnsi="Times New Roman" w:cs="微软雅黑" w:hint="eastAsia"/>
          <w:color w:val="000000" w:themeColor="text1"/>
        </w:rPr>
        <w:t>）。</w:t>
      </w:r>
      <w:r w:rsidRPr="003F67D6">
        <w:rPr>
          <w:rFonts w:ascii="Times New Roman" w:hAnsi="Times New Roman" w:cs="微软雅黑"/>
          <w:color w:val="000000" w:themeColor="text1"/>
        </w:rPr>
        <w:t xml:space="preserve"> </w:t>
      </w:r>
    </w:p>
    <w:p w14:paraId="38D34C65" w14:textId="77777777" w:rsidR="003F67D6" w:rsidRPr="003F67D6" w:rsidRDefault="003F67D6" w:rsidP="003F67D6">
      <w:pPr>
        <w:spacing w:after="181" w:line="360" w:lineRule="auto"/>
        <w:ind w:right="2" w:firstLine="420"/>
        <w:rPr>
          <w:rFonts w:ascii="微软雅黑" w:hAnsi="微软雅黑" w:cs="微软雅黑" w:hint="eastAsia"/>
          <w:color w:val="000000" w:themeColor="text1"/>
        </w:rPr>
      </w:pPr>
      <w:r w:rsidRPr="003F67D6">
        <w:rPr>
          <w:rFonts w:ascii="微软雅黑" w:hAnsi="微软雅黑" w:cs="微软雅黑" w:hint="eastAsia"/>
          <w:color w:val="000000" w:themeColor="text1"/>
        </w:rPr>
        <w:t>因此，内部结构整体分析中最后所考虑的荷载效应组合有：</w:t>
      </w:r>
      <w:r w:rsidRPr="003F67D6">
        <w:rPr>
          <w:rFonts w:ascii="微软雅黑" w:hAnsi="微软雅黑" w:cs="微软雅黑"/>
          <w:color w:val="000000" w:themeColor="text1"/>
        </w:rPr>
        <w:t xml:space="preserve"> </w:t>
      </w:r>
    </w:p>
    <w:tbl>
      <w:tblPr>
        <w:tblStyle w:val="afffa"/>
        <w:tblW w:w="4080" w:type="pct"/>
        <w:jc w:val="center"/>
        <w:tblLook w:val="04A0" w:firstRow="1" w:lastRow="0" w:firstColumn="1" w:lastColumn="0" w:noHBand="0" w:noVBand="1"/>
      </w:tblPr>
      <w:tblGrid>
        <w:gridCol w:w="1934"/>
        <w:gridCol w:w="5644"/>
      </w:tblGrid>
      <w:tr w:rsidR="003F67D6" w:rsidRPr="00C051E0" w14:paraId="68757D7E" w14:textId="77777777" w:rsidTr="0070658B">
        <w:trPr>
          <w:trHeight w:hRule="exact" w:val="510"/>
          <w:jc w:val="center"/>
        </w:trPr>
        <w:tc>
          <w:tcPr>
            <w:tcW w:w="1276" w:type="pct"/>
            <w:vAlign w:val="center"/>
          </w:tcPr>
          <w:p w14:paraId="1D2691CA" w14:textId="77777777" w:rsidR="003F67D6" w:rsidRPr="00C051E0" w:rsidRDefault="003F67D6" w:rsidP="0070658B">
            <w:pPr>
              <w:rPr>
                <w:rFonts w:ascii="微软雅黑" w:hAnsi="微软雅黑" w:cs="微软雅黑" w:hint="eastAsia"/>
                <w:color w:val="000000" w:themeColor="text1"/>
                <w:sz w:val="21"/>
              </w:rPr>
            </w:pPr>
            <w:r w:rsidRPr="00C051E0">
              <w:rPr>
                <w:rFonts w:ascii="微软雅黑" w:hAnsi="微软雅黑" w:cs="微软雅黑" w:hint="eastAsia"/>
                <w:color w:val="000000" w:themeColor="text1"/>
                <w:sz w:val="21"/>
              </w:rPr>
              <w:t>（</w:t>
            </w:r>
            <w:r w:rsidRPr="00C051E0">
              <w:rPr>
                <w:rFonts w:ascii="微软雅黑" w:hAnsi="微软雅黑" w:cs="微软雅黑"/>
                <w:color w:val="000000" w:themeColor="text1"/>
                <w:sz w:val="21"/>
              </w:rPr>
              <w:t>3</w:t>
            </w:r>
            <w:r w:rsidRPr="00C051E0">
              <w:rPr>
                <w:rFonts w:ascii="微软雅黑" w:hAnsi="微软雅黑" w:cs="微软雅黑" w:hint="eastAsia"/>
                <w:color w:val="000000" w:themeColor="text1"/>
                <w:sz w:val="21"/>
              </w:rPr>
              <w:t>）</w:t>
            </w:r>
          </w:p>
        </w:tc>
        <w:tc>
          <w:tcPr>
            <w:tcW w:w="3724" w:type="pct"/>
            <w:vAlign w:val="center"/>
          </w:tcPr>
          <w:p w14:paraId="6BB3B6B7" w14:textId="77777777" w:rsidR="003F67D6" w:rsidRPr="00C051E0" w:rsidRDefault="003F67D6" w:rsidP="0070658B">
            <w:pPr>
              <w:rPr>
                <w:rFonts w:ascii="微软雅黑" w:hAnsi="微软雅黑" w:cs="微软雅黑" w:hint="eastAsia"/>
                <w:color w:val="000000" w:themeColor="text1"/>
                <w:sz w:val="21"/>
              </w:rPr>
            </w:pPr>
            <w:r w:rsidRPr="00C051E0">
              <w:rPr>
                <w:rFonts w:ascii="微软雅黑" w:hAnsi="微软雅黑" w:cs="微软雅黑"/>
                <w:color w:val="000000" w:themeColor="text1"/>
                <w:sz w:val="21"/>
              </w:rPr>
              <w:t>1.4D + 1.7L + 1.7E1 +1.7R0</w:t>
            </w:r>
          </w:p>
        </w:tc>
      </w:tr>
      <w:tr w:rsidR="003F67D6" w:rsidRPr="00C051E0" w14:paraId="60DDEF5F" w14:textId="77777777" w:rsidTr="0070658B">
        <w:trPr>
          <w:trHeight w:hRule="exact" w:val="510"/>
          <w:jc w:val="center"/>
        </w:trPr>
        <w:tc>
          <w:tcPr>
            <w:tcW w:w="1276" w:type="pct"/>
            <w:vAlign w:val="center"/>
          </w:tcPr>
          <w:p w14:paraId="7E5C4414" w14:textId="77777777" w:rsidR="003F67D6" w:rsidRPr="00C051E0" w:rsidRDefault="003F67D6" w:rsidP="0070658B">
            <w:pPr>
              <w:rPr>
                <w:rFonts w:ascii="微软雅黑" w:hAnsi="微软雅黑" w:cs="微软雅黑" w:hint="eastAsia"/>
                <w:color w:val="000000" w:themeColor="text1"/>
                <w:sz w:val="21"/>
              </w:rPr>
            </w:pPr>
            <w:r w:rsidRPr="00C051E0">
              <w:rPr>
                <w:rFonts w:ascii="微软雅黑" w:hAnsi="微软雅黑" w:cs="微软雅黑" w:hint="eastAsia"/>
                <w:color w:val="000000" w:themeColor="text1"/>
                <w:sz w:val="21"/>
              </w:rPr>
              <w:t>（</w:t>
            </w:r>
            <w:r w:rsidRPr="00C051E0">
              <w:rPr>
                <w:rFonts w:ascii="微软雅黑" w:hAnsi="微软雅黑" w:cs="微软雅黑"/>
                <w:color w:val="000000" w:themeColor="text1"/>
                <w:sz w:val="21"/>
              </w:rPr>
              <w:t>5</w:t>
            </w:r>
            <w:r w:rsidRPr="00C051E0">
              <w:rPr>
                <w:rFonts w:ascii="微软雅黑" w:hAnsi="微软雅黑" w:cs="微软雅黑" w:hint="eastAsia"/>
                <w:color w:val="000000" w:themeColor="text1"/>
                <w:sz w:val="21"/>
              </w:rPr>
              <w:t>）</w:t>
            </w:r>
          </w:p>
        </w:tc>
        <w:tc>
          <w:tcPr>
            <w:tcW w:w="3724" w:type="pct"/>
            <w:vAlign w:val="center"/>
          </w:tcPr>
          <w:p w14:paraId="34ACB664" w14:textId="77777777" w:rsidR="003F67D6" w:rsidRPr="00C051E0" w:rsidRDefault="003F67D6" w:rsidP="0070658B">
            <w:pPr>
              <w:rPr>
                <w:rFonts w:ascii="微软雅黑" w:hAnsi="微软雅黑" w:cs="微软雅黑" w:hint="eastAsia"/>
                <w:color w:val="000000" w:themeColor="text1"/>
                <w:sz w:val="21"/>
              </w:rPr>
            </w:pPr>
            <w:r w:rsidRPr="00C051E0">
              <w:rPr>
                <w:rFonts w:ascii="微软雅黑" w:hAnsi="微软雅黑" w:cs="微软雅黑"/>
                <w:color w:val="000000" w:themeColor="text1"/>
                <w:sz w:val="21"/>
              </w:rPr>
              <w:t>1.05D + 1.3L + 1.3E1 +1.05T0 +1.3 R0</w:t>
            </w:r>
          </w:p>
        </w:tc>
      </w:tr>
      <w:tr w:rsidR="003F67D6" w:rsidRPr="00C051E0" w14:paraId="11A18B77" w14:textId="77777777" w:rsidTr="0070658B">
        <w:trPr>
          <w:trHeight w:hRule="exact" w:val="510"/>
          <w:jc w:val="center"/>
        </w:trPr>
        <w:tc>
          <w:tcPr>
            <w:tcW w:w="1276" w:type="pct"/>
            <w:vAlign w:val="center"/>
          </w:tcPr>
          <w:p w14:paraId="3D34EF92" w14:textId="77777777" w:rsidR="003F67D6" w:rsidRPr="00C051E0" w:rsidRDefault="003F67D6" w:rsidP="0070658B">
            <w:pPr>
              <w:rPr>
                <w:rFonts w:ascii="微软雅黑" w:hAnsi="微软雅黑" w:cs="微软雅黑" w:hint="eastAsia"/>
                <w:color w:val="000000" w:themeColor="text1"/>
                <w:sz w:val="21"/>
              </w:rPr>
            </w:pPr>
            <w:r w:rsidRPr="00C051E0">
              <w:rPr>
                <w:rFonts w:ascii="微软雅黑" w:hAnsi="微软雅黑" w:cs="微软雅黑" w:hint="eastAsia"/>
                <w:color w:val="000000" w:themeColor="text1"/>
                <w:sz w:val="21"/>
              </w:rPr>
              <w:t>（</w:t>
            </w:r>
            <w:r w:rsidRPr="00C051E0">
              <w:rPr>
                <w:rFonts w:ascii="微软雅黑" w:hAnsi="微软雅黑" w:cs="微软雅黑"/>
                <w:color w:val="000000" w:themeColor="text1"/>
                <w:sz w:val="21"/>
              </w:rPr>
              <w:t>7</w:t>
            </w:r>
            <w:r w:rsidRPr="00C051E0">
              <w:rPr>
                <w:rFonts w:ascii="微软雅黑" w:hAnsi="微软雅黑" w:cs="微软雅黑" w:hint="eastAsia"/>
                <w:color w:val="000000" w:themeColor="text1"/>
                <w:sz w:val="21"/>
              </w:rPr>
              <w:t>）</w:t>
            </w:r>
          </w:p>
        </w:tc>
        <w:tc>
          <w:tcPr>
            <w:tcW w:w="3724" w:type="pct"/>
            <w:vAlign w:val="center"/>
          </w:tcPr>
          <w:p w14:paraId="32D788A2" w14:textId="77777777" w:rsidR="003F67D6" w:rsidRPr="00C051E0" w:rsidRDefault="003F67D6" w:rsidP="0070658B">
            <w:pPr>
              <w:rPr>
                <w:rFonts w:ascii="微软雅黑" w:hAnsi="微软雅黑" w:cs="微软雅黑" w:hint="eastAsia"/>
                <w:color w:val="000000" w:themeColor="text1"/>
                <w:sz w:val="21"/>
              </w:rPr>
            </w:pPr>
            <w:r w:rsidRPr="00C051E0">
              <w:rPr>
                <w:rFonts w:ascii="微软雅黑" w:hAnsi="微软雅黑" w:cs="微软雅黑"/>
                <w:color w:val="000000" w:themeColor="text1"/>
                <w:sz w:val="21"/>
              </w:rPr>
              <w:t>D + L + T0 +R0 + E2+Ccr</w:t>
            </w:r>
          </w:p>
        </w:tc>
      </w:tr>
      <w:tr w:rsidR="003F67D6" w:rsidRPr="00C051E0" w14:paraId="5109C6B5" w14:textId="77777777" w:rsidTr="0070658B">
        <w:trPr>
          <w:trHeight w:hRule="exact" w:val="510"/>
          <w:jc w:val="center"/>
        </w:trPr>
        <w:tc>
          <w:tcPr>
            <w:tcW w:w="1276" w:type="pct"/>
            <w:vAlign w:val="center"/>
          </w:tcPr>
          <w:p w14:paraId="7D701B2F" w14:textId="77777777" w:rsidR="003F67D6" w:rsidRPr="00C051E0" w:rsidRDefault="003F67D6" w:rsidP="0070658B">
            <w:pPr>
              <w:rPr>
                <w:rFonts w:ascii="微软雅黑" w:hAnsi="微软雅黑" w:cs="微软雅黑" w:hint="eastAsia"/>
                <w:color w:val="000000" w:themeColor="text1"/>
                <w:sz w:val="21"/>
              </w:rPr>
            </w:pPr>
            <w:r w:rsidRPr="00C051E0">
              <w:rPr>
                <w:rFonts w:ascii="微软雅黑" w:hAnsi="微软雅黑" w:cs="微软雅黑" w:hint="eastAsia"/>
                <w:color w:val="000000" w:themeColor="text1"/>
                <w:sz w:val="21"/>
              </w:rPr>
              <w:t>（</w:t>
            </w:r>
            <w:r w:rsidRPr="00C051E0">
              <w:rPr>
                <w:rFonts w:ascii="微软雅黑" w:hAnsi="微软雅黑" w:cs="微软雅黑"/>
                <w:color w:val="000000" w:themeColor="text1"/>
                <w:sz w:val="21"/>
              </w:rPr>
              <w:t>11</w:t>
            </w:r>
            <w:r w:rsidRPr="00C051E0">
              <w:rPr>
                <w:rFonts w:ascii="微软雅黑" w:hAnsi="微软雅黑" w:cs="微软雅黑" w:hint="eastAsia"/>
                <w:color w:val="000000" w:themeColor="text1"/>
                <w:sz w:val="21"/>
              </w:rPr>
              <w:t>）</w:t>
            </w:r>
          </w:p>
        </w:tc>
        <w:tc>
          <w:tcPr>
            <w:tcW w:w="3724" w:type="pct"/>
            <w:vAlign w:val="center"/>
          </w:tcPr>
          <w:p w14:paraId="50CFDACD" w14:textId="77777777" w:rsidR="003F67D6" w:rsidRPr="00C051E0" w:rsidRDefault="003F67D6" w:rsidP="0070658B">
            <w:pPr>
              <w:rPr>
                <w:rFonts w:ascii="微软雅黑" w:hAnsi="微软雅黑" w:cs="微软雅黑" w:hint="eastAsia"/>
                <w:color w:val="000000" w:themeColor="text1"/>
                <w:sz w:val="21"/>
              </w:rPr>
            </w:pPr>
            <w:r w:rsidRPr="00C051E0">
              <w:rPr>
                <w:rFonts w:ascii="微软雅黑" w:hAnsi="微软雅黑" w:cs="微软雅黑"/>
                <w:color w:val="000000" w:themeColor="text1"/>
                <w:sz w:val="21"/>
              </w:rPr>
              <w:t>D+ L+ Ta + Ra + Pa + Rr + E2</w:t>
            </w:r>
          </w:p>
        </w:tc>
      </w:tr>
    </w:tbl>
    <w:p w14:paraId="7F18FE98" w14:textId="77777777" w:rsidR="003F67D6" w:rsidRPr="003F67D6" w:rsidRDefault="003F67D6" w:rsidP="003F67D6">
      <w:pPr>
        <w:spacing w:line="360" w:lineRule="auto"/>
        <w:ind w:firstLine="420"/>
        <w:rPr>
          <w:rFonts w:ascii="Times New Roman" w:hAnsi="Times New Roman" w:cs="微软雅黑"/>
          <w:color w:val="000000" w:themeColor="text1"/>
        </w:rPr>
      </w:pPr>
      <w:r w:rsidRPr="003F67D6">
        <w:rPr>
          <w:rFonts w:ascii="Times New Roman" w:hAnsi="Times New Roman" w:cs="微软雅黑" w:hint="eastAsia"/>
          <w:color w:val="000000" w:themeColor="text1"/>
        </w:rPr>
        <w:t>组合中的活荷载为正常运行期间的活荷载。</w:t>
      </w:r>
      <w:r w:rsidRPr="003F67D6">
        <w:rPr>
          <w:rFonts w:ascii="Times New Roman" w:hAnsi="Times New Roman" w:cs="微软雅黑"/>
          <w:color w:val="000000" w:themeColor="text1"/>
        </w:rPr>
        <w:t xml:space="preserve"> </w:t>
      </w:r>
    </w:p>
    <w:p w14:paraId="7CEBFC2F" w14:textId="77777777" w:rsidR="003F67D6" w:rsidRPr="003F67D6" w:rsidRDefault="003F67D6" w:rsidP="003F67D6">
      <w:pPr>
        <w:spacing w:line="360" w:lineRule="auto"/>
        <w:ind w:firstLine="420"/>
        <w:rPr>
          <w:rFonts w:ascii="Times New Roman" w:hAnsi="Times New Roman" w:cs="微软雅黑"/>
        </w:rPr>
      </w:pPr>
      <w:r w:rsidRPr="003F67D6">
        <w:rPr>
          <w:rFonts w:ascii="Times New Roman" w:hAnsi="Times New Roman" w:cs="微软雅黑" w:hint="eastAsia"/>
          <w:color w:val="000000" w:themeColor="text1"/>
        </w:rPr>
        <w:t>注：</w:t>
      </w:r>
      <w:r w:rsidRPr="003F67D6">
        <w:rPr>
          <w:rFonts w:ascii="Times New Roman" w:hAnsi="Times New Roman" w:cs="微软雅黑" w:hint="eastAsia"/>
        </w:rPr>
        <w:t>参照</w:t>
      </w:r>
      <w:r w:rsidRPr="003F67D6">
        <w:rPr>
          <w:rFonts w:ascii="Times New Roman" w:hAnsi="Times New Roman" w:cs="微软雅黑"/>
        </w:rPr>
        <w:t xml:space="preserve"> RG1.142 </w:t>
      </w:r>
      <w:r w:rsidRPr="003F67D6">
        <w:rPr>
          <w:rFonts w:ascii="Times New Roman" w:hAnsi="Times New Roman" w:cs="微软雅黑" w:hint="eastAsia"/>
        </w:rPr>
        <w:t>中要求，荷载组合（</w:t>
      </w:r>
      <w:r w:rsidRPr="003F67D6">
        <w:rPr>
          <w:rFonts w:ascii="Times New Roman" w:hAnsi="Times New Roman" w:cs="微软雅黑"/>
        </w:rPr>
        <w:t>5</w:t>
      </w:r>
      <w:r w:rsidRPr="003F67D6">
        <w:rPr>
          <w:rFonts w:ascii="Times New Roman" w:hAnsi="Times New Roman" w:cs="微软雅黑" w:hint="eastAsia"/>
        </w:rPr>
        <w:t>）中的</w:t>
      </w:r>
      <w:r w:rsidRPr="003F67D6">
        <w:rPr>
          <w:rFonts w:ascii="Times New Roman" w:hAnsi="Times New Roman" w:cs="微软雅黑"/>
        </w:rPr>
        <w:t xml:space="preserve"> T0 </w:t>
      </w:r>
      <w:r w:rsidRPr="003F67D6">
        <w:rPr>
          <w:rFonts w:ascii="Times New Roman" w:hAnsi="Times New Roman" w:cs="微软雅黑" w:hint="eastAsia"/>
        </w:rPr>
        <w:t>系数由</w:t>
      </w:r>
      <w:r w:rsidRPr="003F67D6">
        <w:rPr>
          <w:rFonts w:ascii="Times New Roman" w:hAnsi="Times New Roman" w:cs="微软雅黑"/>
        </w:rPr>
        <w:t xml:space="preserve"> 1.05 </w:t>
      </w:r>
      <w:r w:rsidRPr="003F67D6">
        <w:rPr>
          <w:rFonts w:ascii="Times New Roman" w:hAnsi="Times New Roman" w:cs="微软雅黑" w:hint="eastAsia"/>
        </w:rPr>
        <w:t>修改为</w:t>
      </w:r>
      <w:r w:rsidRPr="003F67D6">
        <w:rPr>
          <w:rFonts w:ascii="Times New Roman" w:hAnsi="Times New Roman" w:cs="微软雅黑"/>
        </w:rPr>
        <w:t xml:space="preserve"> 1.2</w:t>
      </w:r>
      <w:r w:rsidRPr="003F67D6">
        <w:rPr>
          <w:rFonts w:ascii="Times New Roman" w:hAnsi="Times New Roman" w:cs="微软雅黑" w:hint="eastAsia"/>
        </w:rPr>
        <w:t>。</w:t>
      </w:r>
      <w:r w:rsidRPr="003F67D6">
        <w:rPr>
          <w:rFonts w:ascii="Times New Roman" w:hAnsi="Times New Roman" w:cs="微软雅黑"/>
        </w:rPr>
        <w:t xml:space="preserve"> </w:t>
      </w:r>
    </w:p>
    <w:p w14:paraId="043697BB" w14:textId="77777777" w:rsidR="003F67D6" w:rsidRPr="003F67D6" w:rsidRDefault="003F67D6" w:rsidP="003F67D6">
      <w:pPr>
        <w:spacing w:line="360" w:lineRule="auto"/>
        <w:ind w:firstLine="420"/>
        <w:rPr>
          <w:rFonts w:ascii="Times New Roman" w:hAnsi="Times New Roman" w:cs="微软雅黑"/>
          <w:color w:val="000000" w:themeColor="text1"/>
        </w:rPr>
      </w:pPr>
      <w:r w:rsidRPr="003F67D6">
        <w:rPr>
          <w:rFonts w:ascii="Times New Roman" w:hAnsi="Times New Roman" w:cs="微软雅黑" w:hint="eastAsia"/>
          <w:color w:val="000000" w:themeColor="text1"/>
        </w:rPr>
        <w:t>上述荷载效应组合中的荷载</w:t>
      </w:r>
      <w:r w:rsidRPr="003F67D6">
        <w:rPr>
          <w:rFonts w:ascii="Times New Roman" w:hAnsi="Times New Roman" w:cs="微软雅黑" w:hint="eastAsia"/>
          <w:color w:val="000000" w:themeColor="text1"/>
        </w:rPr>
        <w:t xml:space="preserve"> </w:t>
      </w:r>
      <w:r w:rsidRPr="003F67D6">
        <w:rPr>
          <w:rFonts w:ascii="Times New Roman" w:hAnsi="Times New Roman" w:cs="微软雅黑"/>
          <w:color w:val="000000" w:themeColor="text1"/>
        </w:rPr>
        <w:t>R0</w:t>
      </w:r>
      <w:r w:rsidRPr="003F67D6">
        <w:rPr>
          <w:rFonts w:ascii="Times New Roman" w:hAnsi="Times New Roman" w:cs="微软雅黑" w:hint="eastAsia"/>
          <w:color w:val="000000" w:themeColor="text1"/>
        </w:rPr>
        <w:t>，主要包括小设备运行期间的设备和管道反力，这部分荷载数量较多，但数值相对较小，且在整体计算阶段，</w:t>
      </w:r>
      <w:r w:rsidRPr="003F67D6">
        <w:rPr>
          <w:rFonts w:ascii="Times New Roman" w:hAnsi="Times New Roman" w:cs="微软雅黑"/>
          <w:color w:val="000000" w:themeColor="text1"/>
        </w:rPr>
        <w:t xml:space="preserve">R0 </w:t>
      </w:r>
      <w:r w:rsidRPr="003F67D6">
        <w:rPr>
          <w:rFonts w:ascii="Times New Roman" w:hAnsi="Times New Roman" w:cs="微软雅黑" w:hint="eastAsia"/>
          <w:color w:val="000000" w:themeColor="text1"/>
        </w:rPr>
        <w:t>的信息不完善。为减少整体计算中的工作量，这部分荷载在整体计算中不考虑，即荷载效应组合中，不考虑</w:t>
      </w:r>
      <w:r w:rsidRPr="003F67D6">
        <w:rPr>
          <w:rFonts w:ascii="Times New Roman" w:hAnsi="Times New Roman" w:cs="微软雅黑" w:hint="eastAsia"/>
          <w:color w:val="000000" w:themeColor="text1"/>
        </w:rPr>
        <w:t xml:space="preserve"> </w:t>
      </w:r>
      <w:r w:rsidRPr="003F67D6">
        <w:rPr>
          <w:rFonts w:ascii="Times New Roman" w:hAnsi="Times New Roman" w:cs="微软雅黑"/>
          <w:color w:val="000000" w:themeColor="text1"/>
        </w:rPr>
        <w:t xml:space="preserve">R0 </w:t>
      </w:r>
      <w:r w:rsidRPr="003F67D6">
        <w:rPr>
          <w:rFonts w:ascii="Times New Roman" w:hAnsi="Times New Roman" w:cs="微软雅黑" w:hint="eastAsia"/>
          <w:color w:val="000000" w:themeColor="text1"/>
        </w:rPr>
        <w:t>的效</w:t>
      </w:r>
      <w:r w:rsidRPr="003F67D6">
        <w:rPr>
          <w:rFonts w:ascii="Times New Roman" w:hAnsi="Times New Roman" w:cs="微软雅黑" w:hint="eastAsia"/>
          <w:color w:val="000000" w:themeColor="text1"/>
        </w:rPr>
        <w:lastRenderedPageBreak/>
        <w:t>应。在详细计算阶段，对于相关结构构件单元，单独施加</w:t>
      </w:r>
      <w:r w:rsidRPr="003F67D6">
        <w:rPr>
          <w:rFonts w:ascii="Times New Roman" w:hAnsi="Times New Roman" w:cs="微软雅黑" w:hint="eastAsia"/>
          <w:color w:val="000000" w:themeColor="text1"/>
        </w:rPr>
        <w:t xml:space="preserve"> </w:t>
      </w:r>
      <w:r w:rsidRPr="003F67D6">
        <w:rPr>
          <w:rFonts w:ascii="Times New Roman" w:hAnsi="Times New Roman" w:cs="微软雅黑"/>
          <w:color w:val="000000" w:themeColor="text1"/>
        </w:rPr>
        <w:t>R0</w:t>
      </w:r>
      <w:r w:rsidRPr="003F67D6">
        <w:rPr>
          <w:rFonts w:ascii="Times New Roman" w:hAnsi="Times New Roman" w:cs="微软雅黑" w:hint="eastAsia"/>
          <w:color w:val="000000" w:themeColor="text1"/>
        </w:rPr>
        <w:t>，并计算其效应引起的构件配筋，与整体计算组合的配筋相叠加，得到构件的最终配筋结果。这样考虑，结果偏于保守。</w:t>
      </w:r>
      <w:r w:rsidRPr="003F67D6">
        <w:rPr>
          <w:rFonts w:ascii="Times New Roman" w:hAnsi="Times New Roman" w:cs="微软雅黑"/>
          <w:color w:val="000000" w:themeColor="text1"/>
        </w:rPr>
        <w:t xml:space="preserve"> </w:t>
      </w:r>
    </w:p>
    <w:p w14:paraId="3D678FC4" w14:textId="77777777" w:rsidR="003F67D6" w:rsidRPr="003F67D6" w:rsidRDefault="003F67D6" w:rsidP="003F67D6">
      <w:pPr>
        <w:spacing w:line="360" w:lineRule="auto"/>
        <w:ind w:firstLine="420"/>
        <w:rPr>
          <w:rFonts w:ascii="Times New Roman" w:hAnsi="Times New Roman" w:cs="微软雅黑"/>
          <w:color w:val="000000" w:themeColor="text1"/>
        </w:rPr>
      </w:pPr>
      <w:r w:rsidRPr="003F67D6">
        <w:rPr>
          <w:rFonts w:ascii="Times New Roman" w:hAnsi="Times New Roman" w:cs="微软雅黑" w:hint="eastAsia"/>
          <w:color w:val="000000" w:themeColor="text1"/>
        </w:rPr>
        <w:t>事故工况下的荷载一般包括温度效应，支承反力和压力效应及局部冲击等，整体计算中只考虑事故工况下的支承反力</w:t>
      </w:r>
      <w:r w:rsidRPr="003F67D6">
        <w:rPr>
          <w:rFonts w:ascii="Times New Roman" w:hAnsi="Times New Roman" w:cs="微软雅黑"/>
          <w:color w:val="000000" w:themeColor="text1"/>
        </w:rPr>
        <w:t>Ra</w:t>
      </w:r>
      <w:r w:rsidRPr="003F67D6">
        <w:rPr>
          <w:rFonts w:ascii="Times New Roman" w:hAnsi="Times New Roman" w:cs="微软雅黑" w:hint="eastAsia"/>
          <w:color w:val="000000" w:themeColor="text1"/>
        </w:rPr>
        <w:t>，其他相关荷载在详细计算阶段对相关构件进行复核。</w:t>
      </w:r>
      <w:r w:rsidRPr="003F67D6">
        <w:rPr>
          <w:rFonts w:ascii="Times New Roman" w:hAnsi="Times New Roman" w:cs="微软雅黑"/>
          <w:color w:val="000000" w:themeColor="text1"/>
        </w:rPr>
        <w:t xml:space="preserve"> </w:t>
      </w:r>
    </w:p>
    <w:p w14:paraId="490319D6" w14:textId="77777777" w:rsidR="003F67D6" w:rsidRPr="003F67D6" w:rsidRDefault="003F67D6" w:rsidP="003F67D6">
      <w:pPr>
        <w:spacing w:line="360" w:lineRule="auto"/>
        <w:ind w:firstLine="420"/>
        <w:rPr>
          <w:rFonts w:ascii="Times New Roman" w:hAnsi="Times New Roman" w:cs="微软雅黑"/>
          <w:color w:val="000000" w:themeColor="text1"/>
        </w:rPr>
      </w:pPr>
      <w:r w:rsidRPr="003F67D6">
        <w:rPr>
          <w:rFonts w:ascii="Times New Roman" w:hAnsi="Times New Roman" w:cs="微软雅黑" w:hint="eastAsia"/>
          <w:color w:val="000000" w:themeColor="text1"/>
        </w:rPr>
        <w:t>另外，对于上述组合工况中的某些工况，由于参与组合的荷载</w:t>
      </w:r>
      <w:r w:rsidRPr="003F67D6">
        <w:rPr>
          <w:rFonts w:ascii="Times New Roman" w:hAnsi="Times New Roman" w:cs="微软雅黑" w:hint="eastAsia"/>
          <w:color w:val="000000" w:themeColor="text1"/>
        </w:rPr>
        <w:t xml:space="preserve"> </w:t>
      </w:r>
      <w:r w:rsidRPr="003F67D6">
        <w:rPr>
          <w:rFonts w:ascii="Times New Roman" w:hAnsi="Times New Roman" w:cs="微软雅黑"/>
          <w:color w:val="000000" w:themeColor="text1"/>
        </w:rPr>
        <w:t xml:space="preserve">Ra </w:t>
      </w:r>
      <w:r w:rsidRPr="003F67D6">
        <w:rPr>
          <w:rFonts w:ascii="Times New Roman" w:hAnsi="Times New Roman" w:cs="微软雅黑" w:hint="eastAsia"/>
          <w:color w:val="000000" w:themeColor="text1"/>
        </w:rPr>
        <w:t>种类较多，故该类效应组合下包含多组不同的荷载效应组合。</w:t>
      </w:r>
      <w:r w:rsidRPr="003F67D6">
        <w:rPr>
          <w:rFonts w:ascii="Times New Roman" w:hAnsi="Times New Roman" w:cs="微软雅黑"/>
          <w:color w:val="000000" w:themeColor="text1"/>
        </w:rPr>
        <w:t xml:space="preserve"> </w:t>
      </w:r>
    </w:p>
    <w:p w14:paraId="1702F319" w14:textId="77777777" w:rsidR="003F67D6" w:rsidRPr="003F67D6" w:rsidRDefault="003F67D6" w:rsidP="003F67D6">
      <w:pPr>
        <w:spacing w:line="360" w:lineRule="auto"/>
        <w:ind w:firstLine="420"/>
        <w:rPr>
          <w:rFonts w:ascii="Times New Roman" w:hAnsi="Times New Roman" w:cs="微软雅黑"/>
          <w:color w:val="000000" w:themeColor="text1"/>
        </w:rPr>
      </w:pPr>
      <w:r w:rsidRPr="003F67D6">
        <w:rPr>
          <w:rFonts w:ascii="Times New Roman" w:hAnsi="Times New Roman" w:cs="微软雅黑" w:hint="eastAsia"/>
          <w:color w:val="000000" w:themeColor="text1"/>
        </w:rPr>
        <w:t>对于有地震动（包括运行安全地震动和极限安全地震动）参与的荷载效应组合，地震动的空间效应组合考虑采用平方和平方根组合（</w:t>
      </w:r>
      <w:r w:rsidRPr="003F67D6">
        <w:rPr>
          <w:rFonts w:ascii="Times New Roman" w:hAnsi="Times New Roman" w:cs="微软雅黑"/>
          <w:color w:val="000000" w:themeColor="text1"/>
        </w:rPr>
        <w:t>SRSS</w:t>
      </w:r>
      <w:r w:rsidRPr="003F67D6">
        <w:rPr>
          <w:rFonts w:ascii="Times New Roman" w:hAnsi="Times New Roman" w:cs="微软雅黑" w:hint="eastAsia"/>
          <w:color w:val="000000" w:themeColor="text1"/>
        </w:rPr>
        <w:t>）。</w:t>
      </w:r>
      <w:r w:rsidRPr="003F67D6">
        <w:rPr>
          <w:rFonts w:ascii="Times New Roman" w:hAnsi="Times New Roman" w:cs="微软雅黑"/>
          <w:color w:val="000000" w:themeColor="text1"/>
        </w:rPr>
        <w:t xml:space="preserve"> </w:t>
      </w:r>
    </w:p>
    <w:p w14:paraId="0C1E6914" w14:textId="1504639F" w:rsidR="003C3FB5" w:rsidRPr="005C5245" w:rsidRDefault="005C5245" w:rsidP="005C5245">
      <w:pPr>
        <w:spacing w:line="360" w:lineRule="auto"/>
        <w:outlineLvl w:val="3"/>
        <w:rPr>
          <w:b/>
        </w:rPr>
      </w:pPr>
      <w:r>
        <w:rPr>
          <w:b/>
        </w:rPr>
        <w:t>5.2</w:t>
      </w:r>
      <w:r w:rsidRPr="005C5245">
        <w:rPr>
          <w:b/>
        </w:rPr>
        <w:t>埋件荷载</w:t>
      </w:r>
    </w:p>
    <w:p w14:paraId="05B1E36F" w14:textId="77777777" w:rsidR="003C3FB5" w:rsidRDefault="009002AF">
      <w:pPr>
        <w:spacing w:line="360" w:lineRule="auto"/>
        <w:ind w:firstLineChars="200" w:firstLine="480"/>
        <w:rPr>
          <w:rFonts w:ascii="Times New Roman" w:hAnsi="Times New Roman"/>
          <w:szCs w:val="24"/>
        </w:rPr>
      </w:pPr>
      <w:r>
        <w:rPr>
          <w:rFonts w:ascii="Times New Roman" w:hAnsi="Times New Roman" w:hint="eastAsia"/>
        </w:rPr>
        <w:t>埋件荷载考虑一定的包络性，在</w:t>
      </w:r>
      <w:r>
        <w:rPr>
          <w:rFonts w:ascii="Times New Roman" w:hAnsi="Times New Roman" w:hint="eastAsia"/>
        </w:rPr>
        <w:t>D1</w:t>
      </w:r>
      <w:r>
        <w:rPr>
          <w:rFonts w:ascii="Times New Roman" w:hAnsi="Times New Roman" w:hint="eastAsia"/>
        </w:rPr>
        <w:t>条件提资中以楼板及墙体上均布恒荷载的形式给出。本图册</w:t>
      </w:r>
      <w:r>
        <w:rPr>
          <w:rFonts w:ascii="Times New Roman" w:hAnsi="Times New Roman" w:hint="eastAsia"/>
          <w:szCs w:val="24"/>
        </w:rPr>
        <w:t>D2</w:t>
      </w:r>
      <w:r>
        <w:rPr>
          <w:rFonts w:ascii="Times New Roman" w:hAnsi="Times New Roman" w:hint="eastAsia"/>
          <w:szCs w:val="24"/>
        </w:rPr>
        <w:t>条件荷载均在包络荷载内，无需对</w:t>
      </w:r>
      <w:r>
        <w:rPr>
          <w:rFonts w:ascii="Times New Roman" w:hAnsi="Times New Roman" w:hint="eastAsia"/>
          <w:szCs w:val="24"/>
        </w:rPr>
        <w:t>D2</w:t>
      </w:r>
      <w:r>
        <w:rPr>
          <w:rFonts w:ascii="Times New Roman" w:hAnsi="Times New Roman" w:hint="eastAsia"/>
          <w:szCs w:val="24"/>
        </w:rPr>
        <w:t>条件埋件荷载单独进行分析计算。</w:t>
      </w:r>
    </w:p>
    <w:p w14:paraId="146ED186" w14:textId="7B341517" w:rsidR="003C3FB5" w:rsidRDefault="009002AF" w:rsidP="003F67D6">
      <w:pPr>
        <w:spacing w:line="360" w:lineRule="auto"/>
        <w:ind w:firstLine="420"/>
        <w:rPr>
          <w:rFonts w:ascii="Times New Roman" w:hAnsi="Times New Roman"/>
        </w:rPr>
      </w:pPr>
      <w:r>
        <w:rPr>
          <w:rFonts w:ascii="Times New Roman" w:hAnsi="Times New Roman"/>
        </w:rPr>
        <w:t>楼板</w:t>
      </w:r>
      <w:r>
        <w:rPr>
          <w:rFonts w:ascii="Times New Roman" w:hAnsi="Times New Roman" w:hint="eastAsia"/>
        </w:rPr>
        <w:t>及墙体上埋件荷载在地震（</w:t>
      </w:r>
      <w:r>
        <w:rPr>
          <w:rFonts w:ascii="Times New Roman" w:hAnsi="Times New Roman" w:hint="eastAsia"/>
        </w:rPr>
        <w:t>S</w:t>
      </w:r>
      <w:r>
        <w:rPr>
          <w:rFonts w:ascii="Times New Roman" w:hAnsi="Times New Roman"/>
        </w:rPr>
        <w:t>L-2</w:t>
      </w:r>
      <w:r>
        <w:rPr>
          <w:rFonts w:ascii="Times New Roman" w:hAnsi="Times New Roman" w:hint="eastAsia"/>
        </w:rPr>
        <w:t>为</w:t>
      </w:r>
      <w:r>
        <w:rPr>
          <w:rFonts w:ascii="Times New Roman" w:hAnsi="Times New Roman" w:hint="eastAsia"/>
        </w:rPr>
        <w:t>0</w:t>
      </w:r>
      <w:r>
        <w:rPr>
          <w:rFonts w:ascii="Times New Roman" w:hAnsi="Times New Roman"/>
        </w:rPr>
        <w:t>.</w:t>
      </w:r>
      <w:r>
        <w:rPr>
          <w:rFonts w:ascii="Times New Roman" w:hAnsi="Times New Roman" w:hint="eastAsia"/>
        </w:rPr>
        <w:t>3g</w:t>
      </w:r>
      <w:r>
        <w:rPr>
          <w:rFonts w:ascii="Times New Roman" w:hAnsi="Times New Roman" w:hint="eastAsia"/>
        </w:rPr>
        <w:t>）及自重工况下的配筋增量计算过程：（</w:t>
      </w:r>
      <w:r>
        <w:rPr>
          <w:rFonts w:ascii="Times New Roman" w:hAnsi="Times New Roman" w:hint="eastAsia"/>
        </w:rPr>
        <w:t>1</w:t>
      </w:r>
      <w:r>
        <w:rPr>
          <w:rFonts w:ascii="Times New Roman" w:hAnsi="Times New Roman"/>
        </w:rPr>
        <w:t>楼板</w:t>
      </w:r>
      <w:r>
        <w:rPr>
          <w:rFonts w:ascii="Times New Roman" w:hAnsi="Times New Roman" w:hint="eastAsia"/>
        </w:rPr>
        <w:t>上埋件荷载的计算（以</w:t>
      </w:r>
      <w:r>
        <w:rPr>
          <w:rFonts w:ascii="Times New Roman" w:hAnsi="Times New Roman" w:hint="eastAsia"/>
        </w:rPr>
        <w:t>-5.05m</w:t>
      </w:r>
      <w:r>
        <w:rPr>
          <w:rFonts w:ascii="Times New Roman" w:hAnsi="Times New Roman" w:hint="eastAsia"/>
        </w:rPr>
        <w:t>楼板举例说明）</w:t>
      </w:r>
    </w:p>
    <w:p w14:paraId="7A68BDFE" w14:textId="77777777" w:rsidR="003C3FB5" w:rsidRDefault="009002AF">
      <w:pPr>
        <w:spacing w:line="360" w:lineRule="auto"/>
        <w:ind w:firstLineChars="200" w:firstLine="480"/>
        <w:rPr>
          <w:rFonts w:ascii="Times New Roman" w:hAnsi="Times New Roman"/>
        </w:rPr>
      </w:pPr>
      <w:r>
        <w:rPr>
          <w:rFonts w:ascii="Times New Roman" w:hAnsi="Times New Roman" w:hint="eastAsia"/>
        </w:rPr>
        <w:t xml:space="preserve"> </w:t>
      </w:r>
      <w:r>
        <w:rPr>
          <w:rFonts w:ascii="Times New Roman" w:hAnsi="Times New Roman"/>
        </w:rPr>
        <w:t xml:space="preserve">  -5.05m</w:t>
      </w:r>
      <w:r>
        <w:rPr>
          <w:rFonts w:ascii="Times New Roman" w:hAnsi="Times New Roman" w:hint="eastAsia"/>
        </w:rPr>
        <w:t>楼板</w:t>
      </w:r>
      <w:r>
        <w:rPr>
          <w:rFonts w:ascii="Times New Roman" w:hAnsi="Times New Roman"/>
        </w:rPr>
        <w:t>埋件荷载</w:t>
      </w:r>
      <w:r>
        <w:rPr>
          <w:rFonts w:ascii="Times New Roman" w:hAnsi="Times New Roman" w:hint="eastAsia"/>
        </w:rPr>
        <w:t>引起的配筋</w:t>
      </w:r>
      <w:r>
        <w:rPr>
          <w:rFonts w:ascii="Times New Roman" w:hAnsi="Times New Roman"/>
        </w:rPr>
        <w:t>计算</w:t>
      </w:r>
      <w:r>
        <w:rPr>
          <w:rFonts w:ascii="Times New Roman" w:hAnsi="Times New Roman" w:hint="eastAsia"/>
        </w:rPr>
        <w:t>如下</w:t>
      </w:r>
      <w:r>
        <w:rPr>
          <w:rFonts w:ascii="Times New Roman" w:hAnsi="Times New Roman"/>
        </w:rPr>
        <w:t>：</w:t>
      </w:r>
    </w:p>
    <w:p w14:paraId="1F4DC1F2"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4</w:t>
      </w:r>
      <w:r>
        <w:rPr>
          <w:rFonts w:ascii="Times New Roman" w:hAnsi="Times New Roman"/>
        </w:rPr>
        <w:t>%</w:t>
      </w:r>
      <w:r>
        <w:rPr>
          <w:rFonts w:ascii="Times New Roman" w:hAnsi="Times New Roman"/>
        </w:rPr>
        <w:t>阻尼</w:t>
      </w:r>
      <w:r>
        <w:rPr>
          <w:rFonts w:ascii="Times New Roman" w:hAnsi="Times New Roman" w:hint="eastAsia"/>
        </w:rPr>
        <w:t>竖向</w:t>
      </w:r>
      <w:r>
        <w:rPr>
          <w:rFonts w:ascii="Times New Roman" w:hAnsi="Times New Roman"/>
        </w:rPr>
        <w:t>反应谱峰值</w:t>
      </w:r>
    </w:p>
    <w:p w14:paraId="05162062"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=2.270g</m:t>
          </m:r>
        </m:oMath>
      </m:oMathPara>
    </w:p>
    <w:p w14:paraId="3CE4FD4F"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竖向</w:t>
      </w:r>
      <w:r>
        <w:rPr>
          <w:rFonts w:ascii="Times New Roman" w:hAnsi="Times New Roman"/>
        </w:rPr>
        <w:t>反应谱</w:t>
      </w:r>
      <w:r>
        <w:rPr>
          <w:rFonts w:ascii="Times New Roman" w:hAnsi="Times New Roman" w:hint="eastAsia"/>
        </w:rPr>
        <w:t>零周期值</w:t>
      </w:r>
    </w:p>
    <w:p w14:paraId="37D691E5" w14:textId="77777777" w:rsidR="003C3FB5" w:rsidRDefault="00000000">
      <w:pPr>
        <w:pStyle w:val="affff1"/>
        <w:spacing w:before="156" w:after="156" w:line="360" w:lineRule="auto"/>
        <w:ind w:left="900" w:firstLineChars="0" w:firstLine="0"/>
        <w:jc w:val="center"/>
        <w:rPr>
          <w:rFonts w:ascii="Times New Roman" w:hAnsi="Times New Roman"/>
          <w:i/>
        </w:rPr>
      </w:pPr>
      <m:oMath>
        <m:sSub>
          <m:sSubPr>
            <m:ctrlPr>
              <w:rPr>
                <w:rFonts w:ascii="Cambria Math" w:hAnsi="Cambria Math"/>
                <w:i/>
              </w:rPr>
            </m:ctrlPr>
          </m:sSubPr>
          <m:e>
            <m:r>
              <w:rPr>
                <w:rFonts w:ascii="Cambria Math" w:hAnsi="Cambria Math"/>
              </w:rPr>
              <m:t>a</m:t>
            </m:r>
          </m:e>
          <m:sub>
            <m:r>
              <w:rPr>
                <w:rFonts w:ascii="Cambria Math" w:hAnsi="Cambria Math"/>
              </w:rPr>
              <m:t>零</m:t>
            </m:r>
          </m:sub>
        </m:sSub>
        <m:r>
          <w:rPr>
            <w:rFonts w:ascii="Cambria Math" w:hAnsi="Cambria Math"/>
          </w:rPr>
          <m:t>=0.467</m:t>
        </m:r>
      </m:oMath>
      <w:r w:rsidR="009002AF">
        <w:rPr>
          <w:rFonts w:ascii="Times New Roman" w:hAnsi="Times New Roman" w:hint="eastAsia"/>
          <w:i/>
        </w:rPr>
        <w:t>g</w:t>
      </w:r>
    </w:p>
    <w:p w14:paraId="3DA7E1FF"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施加</w:t>
      </w:r>
      <w:r>
        <w:rPr>
          <w:rFonts w:ascii="Times New Roman" w:hAnsi="Times New Roman"/>
        </w:rPr>
        <w:t>的埋件荷载（</w:t>
      </w:r>
      <w:r>
        <w:rPr>
          <w:rFonts w:ascii="Times New Roman" w:hAnsi="Times New Roman" w:hint="eastAsia"/>
        </w:rPr>
        <w:t>加速度</w:t>
      </w:r>
      <w:r>
        <w:rPr>
          <w:rFonts w:ascii="Times New Roman" w:hAnsi="Times New Roman"/>
        </w:rPr>
        <w:t>）</w:t>
      </w:r>
    </w:p>
    <w:p w14:paraId="6C95CB60" w14:textId="77777777" w:rsidR="003C3FB5" w:rsidRDefault="00000000">
      <w:pPr>
        <w:pStyle w:val="affff1"/>
        <w:spacing w:before="156" w:after="156" w:line="360" w:lineRule="auto"/>
        <w:ind w:left="900" w:firstLineChars="0" w:firstLine="0"/>
        <w:jc w:val="center"/>
        <w:rPr>
          <w:rFonts w:ascii="Times New Roman" w:hAnsi="Times New Roman"/>
          <w:i/>
        </w:rPr>
      </w:pPr>
      <m:oMathPara>
        <m:oMath>
          <m:sSub>
            <m:sSubPr>
              <m:ctrlPr>
                <w:rPr>
                  <w:rFonts w:ascii="Cambria Math" w:hAnsi="Cambria Math"/>
                  <w:i/>
                </w:rPr>
              </m:ctrlPr>
            </m:sSubPr>
            <m:e>
              <m:r>
                <w:rPr>
                  <w:rFonts w:ascii="Cambria Math" w:hAnsi="Cambria Math"/>
                </w:rPr>
                <m:t>a</m:t>
              </m:r>
            </m:e>
            <m:sub>
              <m:r>
                <m:rPr>
                  <m:sty m:val="p"/>
                </m:rPr>
                <w:rPr>
                  <w:rFonts w:ascii="Cambria Math" w:hAnsi="Cambria Math" w:hint="eastAsia"/>
                </w:rPr>
                <m:t>埋</m:t>
              </m:r>
            </m:sub>
          </m:sSub>
          <m:r>
            <w:rPr>
              <w:rFonts w:ascii="Cambria Math" w:hAnsi="Cambria Math"/>
            </w:rPr>
            <m:t>=2.270g×1.5-0.467g=2.938g</m:t>
          </m:r>
        </m:oMath>
      </m:oMathPara>
    </w:p>
    <w:p w14:paraId="49A8169D"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施加</w:t>
      </w:r>
      <w:r>
        <w:rPr>
          <w:rFonts w:ascii="Times New Roman" w:hAnsi="Times New Roman"/>
        </w:rPr>
        <w:t>的埋件荷载（</w:t>
      </w:r>
      <w:r>
        <w:rPr>
          <w:rFonts w:ascii="Times New Roman" w:hAnsi="Times New Roman" w:hint="eastAsia"/>
        </w:rPr>
        <w:t>压力</w:t>
      </w:r>
      <w:r>
        <w:rPr>
          <w:rFonts w:ascii="Times New Roman" w:hAnsi="Times New Roman"/>
        </w:rPr>
        <w:t>）</w:t>
      </w:r>
    </w:p>
    <w:p w14:paraId="50785EE0" w14:textId="77777777" w:rsidR="003C3FB5" w:rsidRDefault="00000000">
      <w:pPr>
        <w:pStyle w:val="affff1"/>
        <w:spacing w:before="156" w:after="156" w:line="360" w:lineRule="auto"/>
        <w:ind w:left="900" w:firstLineChars="0" w:firstLine="0"/>
        <w:jc w:val="center"/>
        <w:rPr>
          <w:rFonts w:ascii="Times New Roman" w:hAnsi="Times New Roman"/>
        </w:rPr>
      </w:pPr>
      <m:oMathPara>
        <m:oMath>
          <m:sSub>
            <m:sSubPr>
              <m:ctrlPr>
                <w:rPr>
                  <w:rFonts w:ascii="Cambria Math" w:hAnsi="Cambria Math"/>
                </w:rPr>
              </m:ctrlPr>
            </m:sSubPr>
            <m:e>
              <m:r>
                <w:rPr>
                  <w:rFonts w:ascii="Cambria Math" w:hAnsi="Cambria Math"/>
                </w:rPr>
                <m:t>q</m:t>
              </m:r>
            </m:e>
            <m:sub>
              <m:r>
                <m:rPr>
                  <m:sty m:val="p"/>
                </m:rPr>
                <w:rPr>
                  <w:rFonts w:ascii="Cambria Math" w:hAnsi="Cambria Math" w:hint="eastAsia"/>
                </w:rPr>
                <m:t>埋</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a</m:t>
                  </m:r>
                </m:e>
                <m:sub>
                  <m:r>
                    <m:rPr>
                      <m:sty m:val="p"/>
                    </m:rPr>
                    <w:rPr>
                      <w:rFonts w:ascii="Cambria Math" w:hAnsi="Cambria Math" w:hint="eastAsia"/>
                    </w:rPr>
                    <m:t>埋</m:t>
                  </m:r>
                </m:sub>
              </m:sSub>
            </m:num>
            <m:den>
              <m:r>
                <w:rPr>
                  <w:rFonts w:ascii="Cambria Math" w:hAnsi="Cambria Math"/>
                </w:rPr>
                <m:t>A</m:t>
              </m:r>
            </m:den>
          </m:f>
        </m:oMath>
      </m:oMathPara>
    </w:p>
    <w:p w14:paraId="34DC890C" w14:textId="77777777" w:rsidR="003C3FB5" w:rsidRDefault="009002AF">
      <w:pPr>
        <w:pStyle w:val="affff1"/>
        <w:spacing w:before="156" w:after="156" w:line="360" w:lineRule="auto"/>
        <w:ind w:firstLine="480"/>
        <w:rPr>
          <w:rFonts w:ascii="Times New Roman" w:hAnsi="Times New Roman"/>
        </w:rPr>
      </w:pPr>
      <w:r>
        <w:rPr>
          <w:rFonts w:ascii="Times New Roman" w:hAnsi="Times New Roman" w:hint="eastAsia"/>
        </w:rPr>
        <w:t>在</w:t>
      </w:r>
      <w:r>
        <w:rPr>
          <w:rFonts w:ascii="Times New Roman" w:hAnsi="Times New Roman"/>
        </w:rPr>
        <w:t>计算楼板埋件荷载工况时，</w:t>
      </w:r>
      <w:r>
        <w:rPr>
          <w:rFonts w:ascii="Times New Roman" w:hAnsi="Times New Roman" w:hint="eastAsia"/>
        </w:rPr>
        <w:t>等效</w:t>
      </w:r>
      <w:r>
        <w:rPr>
          <w:rFonts w:ascii="Times New Roman" w:hAnsi="Times New Roman"/>
        </w:rPr>
        <w:t>密度只考虑</w:t>
      </w:r>
      <w:r>
        <w:rPr>
          <w:rFonts w:ascii="Times New Roman" w:hAnsi="Times New Roman" w:hint="eastAsia"/>
        </w:rPr>
        <w:t>D1</w:t>
      </w:r>
      <w:r>
        <w:rPr>
          <w:rFonts w:ascii="Times New Roman" w:hAnsi="Times New Roman"/>
        </w:rPr>
        <w:t>荷载条件</w:t>
      </w:r>
      <w:r>
        <w:rPr>
          <w:rFonts w:ascii="Times New Roman" w:hAnsi="Times New Roman" w:hint="eastAsia"/>
        </w:rPr>
        <w:t>中</w:t>
      </w:r>
      <w:r>
        <w:rPr>
          <w:rFonts w:ascii="Times New Roman" w:hAnsi="Times New Roman"/>
        </w:rPr>
        <w:t>的均布恒载折算的质量。</w:t>
      </w:r>
    </w:p>
    <w:p w14:paraId="0B826AC1" w14:textId="77777777" w:rsidR="003C3FB5" w:rsidRDefault="009002AF">
      <w:pPr>
        <w:spacing w:line="360" w:lineRule="auto"/>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hint="eastAsia"/>
        </w:rPr>
        <w:t>墙体上埋件荷载的计算</w:t>
      </w:r>
    </w:p>
    <w:p w14:paraId="254615FA" w14:textId="77777777" w:rsidR="003C3FB5" w:rsidRDefault="009002AF">
      <w:pPr>
        <w:spacing w:line="360" w:lineRule="auto"/>
        <w:ind w:firstLine="480"/>
        <w:rPr>
          <w:rFonts w:ascii="Times New Roman" w:hAnsi="Times New Roman"/>
        </w:rPr>
      </w:pPr>
      <w:r>
        <w:rPr>
          <w:rFonts w:ascii="Times New Roman" w:hAnsi="Times New Roman"/>
        </w:rPr>
        <w:t>以</w:t>
      </w:r>
      <w:r>
        <w:rPr>
          <w:rFonts w:ascii="Times New Roman" w:hAnsi="Times New Roman"/>
        </w:rPr>
        <w:t>-9.5m~-5.05m</w:t>
      </w:r>
      <w:r>
        <w:rPr>
          <w:rFonts w:ascii="Times New Roman" w:hAnsi="Times New Roman" w:hint="eastAsia"/>
        </w:rPr>
        <w:t>的</w:t>
      </w:r>
      <w:r>
        <w:rPr>
          <w:rFonts w:ascii="Times New Roman" w:hAnsi="Times New Roman"/>
        </w:rPr>
        <w:t>墙体</w:t>
      </w:r>
      <w:r>
        <w:rPr>
          <w:rFonts w:ascii="Times New Roman" w:hAnsi="Times New Roman" w:hint="eastAsia"/>
        </w:rPr>
        <w:t>为例：</w:t>
      </w:r>
    </w:p>
    <w:p w14:paraId="0CC5E394" w14:textId="77777777" w:rsidR="003C3FB5" w:rsidRDefault="009002AF">
      <w:pPr>
        <w:spacing w:line="360" w:lineRule="auto"/>
        <w:ind w:firstLine="480"/>
        <w:jc w:val="center"/>
      </w:pPr>
      <w:r>
        <w:rPr>
          <w:noProof/>
        </w:rPr>
        <w:lastRenderedPageBreak/>
        <w:drawing>
          <wp:inline distT="0" distB="0" distL="114300" distR="114300" wp14:anchorId="29469E60" wp14:editId="1536A26B">
            <wp:extent cx="1229360" cy="2619375"/>
            <wp:effectExtent l="0" t="0" r="8890" b="9525"/>
            <wp:docPr id="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
                    <pic:cNvPicPr>
                      <a:picLocks noChangeAspect="1" noChangeArrowheads="1"/>
                    </pic:cNvPicPr>
                  </pic:nvPicPr>
                  <pic:blipFill>
                    <a:blip r:embed="rId9" cstate="print"/>
                    <a:srcRect/>
                    <a:stretch>
                      <a:fillRect/>
                    </a:stretch>
                  </pic:blipFill>
                  <pic:spPr>
                    <a:xfrm>
                      <a:off x="0" y="0"/>
                      <a:ext cx="1229360" cy="2619375"/>
                    </a:xfrm>
                    <a:prstGeom prst="rect">
                      <a:avLst/>
                    </a:prstGeom>
                    <a:noFill/>
                    <a:ln w="9525">
                      <a:noFill/>
                      <a:miter lim="800000"/>
                      <a:headEnd/>
                      <a:tailEnd/>
                    </a:ln>
                  </pic:spPr>
                </pic:pic>
              </a:graphicData>
            </a:graphic>
          </wp:inline>
        </w:drawing>
      </w:r>
    </w:p>
    <w:p w14:paraId="1EB84A62" w14:textId="77777777" w:rsidR="003C3FB5" w:rsidRDefault="009002AF">
      <w:pPr>
        <w:spacing w:line="360" w:lineRule="auto"/>
        <w:ind w:firstLine="480"/>
        <w:jc w:val="center"/>
        <w:rPr>
          <w:szCs w:val="24"/>
        </w:rPr>
      </w:pPr>
      <w:bookmarkStart w:id="24" w:name="_Ref105534052"/>
      <w:r>
        <w:rPr>
          <w:rFonts w:ascii="宋体" w:eastAsia="宋体" w:hAnsi="宋体" w:cs="宋体" w:hint="eastAsia"/>
          <w:szCs w:val="24"/>
        </w:rPr>
        <w:t xml:space="preserve">图 </w:t>
      </w:r>
      <w:bookmarkEnd w:id="24"/>
      <w:r>
        <w:rPr>
          <w:rFonts w:ascii="宋体" w:eastAsia="宋体" w:hAnsi="宋体" w:cs="宋体" w:hint="eastAsia"/>
          <w:szCs w:val="24"/>
        </w:rPr>
        <w:t>5.2水平地震下墙体埋件荷载配筋计算简图</w:t>
      </w:r>
    </w:p>
    <w:p w14:paraId="1F0A4C1F" w14:textId="77777777" w:rsidR="003C3FB5" w:rsidRDefault="009002AF">
      <w:pPr>
        <w:spacing w:line="360" w:lineRule="auto"/>
        <w:ind w:firstLine="480"/>
        <w:jc w:val="center"/>
      </w:pPr>
      <w:r>
        <w:rPr>
          <w:noProof/>
        </w:rPr>
        <w:drawing>
          <wp:inline distT="0" distB="0" distL="114300" distR="114300" wp14:anchorId="6C0198AB" wp14:editId="144AC1FF">
            <wp:extent cx="1663700" cy="2506345"/>
            <wp:effectExtent l="0" t="0" r="12700" b="8255"/>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
                    <pic:cNvPicPr>
                      <a:picLocks noChangeAspect="1" noChangeArrowheads="1"/>
                    </pic:cNvPicPr>
                  </pic:nvPicPr>
                  <pic:blipFill>
                    <a:blip r:embed="rId10" cstate="print"/>
                    <a:srcRect/>
                    <a:stretch>
                      <a:fillRect/>
                    </a:stretch>
                  </pic:blipFill>
                  <pic:spPr>
                    <a:xfrm>
                      <a:off x="0" y="0"/>
                      <a:ext cx="1663700" cy="2506345"/>
                    </a:xfrm>
                    <a:prstGeom prst="rect">
                      <a:avLst/>
                    </a:prstGeom>
                    <a:noFill/>
                    <a:ln w="9525">
                      <a:noFill/>
                      <a:miter lim="800000"/>
                      <a:headEnd/>
                      <a:tailEnd/>
                    </a:ln>
                  </pic:spPr>
                </pic:pic>
              </a:graphicData>
            </a:graphic>
          </wp:inline>
        </w:drawing>
      </w:r>
    </w:p>
    <w:p w14:paraId="691715C7" w14:textId="77777777" w:rsidR="003C3FB5" w:rsidRDefault="009002AF">
      <w:pPr>
        <w:spacing w:line="360" w:lineRule="auto"/>
        <w:jc w:val="center"/>
        <w:rPr>
          <w:rFonts w:ascii="宋体" w:eastAsia="宋体" w:hAnsi="宋体" w:cs="宋体" w:hint="eastAsia"/>
          <w:szCs w:val="24"/>
        </w:rPr>
      </w:pPr>
      <w:r>
        <w:rPr>
          <w:rFonts w:ascii="宋体" w:eastAsia="宋体" w:hAnsi="宋体" w:cs="宋体" w:hint="eastAsia"/>
          <w:szCs w:val="24"/>
        </w:rPr>
        <w:t>图5.3竖向地震下墙体埋件荷载配筋计算简图</w:t>
      </w:r>
    </w:p>
    <w:p w14:paraId="35AB6F4D" w14:textId="77777777" w:rsidR="003C3FB5" w:rsidRDefault="009002AF">
      <w:pPr>
        <w:spacing w:line="360" w:lineRule="auto"/>
        <w:ind w:firstLine="480"/>
        <w:rPr>
          <w:rFonts w:ascii="Times New Roman" w:hAnsi="Times New Roman"/>
        </w:rPr>
      </w:pPr>
      <w:r>
        <w:rPr>
          <w:rFonts w:ascii="Times New Roman" w:hAnsi="Times New Roman" w:hint="eastAsia"/>
        </w:rPr>
        <w:t>-</w:t>
      </w:r>
      <w:r>
        <w:rPr>
          <w:rFonts w:ascii="Times New Roman" w:hAnsi="Times New Roman"/>
        </w:rPr>
        <w:t>9.5m~ -5.05m</w:t>
      </w:r>
      <w:r>
        <w:rPr>
          <w:rFonts w:ascii="Times New Roman" w:hAnsi="Times New Roman" w:hint="eastAsia"/>
        </w:rPr>
        <w:t>典型</w:t>
      </w:r>
      <w:r>
        <w:rPr>
          <w:rFonts w:ascii="Times New Roman" w:hAnsi="Times New Roman"/>
        </w:rPr>
        <w:t>墙体埋件荷载计算</w:t>
      </w:r>
    </w:p>
    <w:p w14:paraId="0CD9A80E" w14:textId="77777777" w:rsidR="003C3FB5" w:rsidRDefault="009002AF">
      <w:pPr>
        <w:spacing w:line="360" w:lineRule="auto"/>
        <w:ind w:firstLine="480"/>
        <w:rPr>
          <w:rFonts w:ascii="Times New Roman" w:hAnsi="Times New Roman"/>
        </w:rPr>
      </w:pPr>
      <w:r>
        <w:rPr>
          <w:rFonts w:ascii="宋体" w:hAnsi="宋体" w:hint="eastAsia"/>
        </w:rPr>
        <w:t>Ⅰ</w:t>
      </w:r>
      <w:r>
        <w:rPr>
          <w:rFonts w:ascii="Times New Roman" w:hAnsi="Times New Roman" w:hint="eastAsia"/>
        </w:rPr>
        <w:t>）</w:t>
      </w:r>
      <w:r>
        <w:rPr>
          <w:rFonts w:ascii="Times New Roman" w:hAnsi="Times New Roman"/>
        </w:rPr>
        <w:t>典型墙体计算相关参数</w:t>
      </w:r>
    </w:p>
    <w:p w14:paraId="1510D4B7"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墙高</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=4.1m</m:t>
        </m:r>
      </m:oMath>
    </w:p>
    <w:p w14:paraId="41BD29BA"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墙厚（以</w:t>
      </w:r>
      <w:r>
        <w:rPr>
          <w:rFonts w:ascii="Times New Roman" w:hAnsi="Times New Roman" w:hint="eastAsia"/>
        </w:rPr>
        <w:t>800</w:t>
      </w:r>
      <w:r>
        <w:rPr>
          <w:rFonts w:ascii="Times New Roman" w:hAnsi="Times New Roman"/>
        </w:rPr>
        <w:t>mm</w:t>
      </w:r>
      <w:r>
        <w:rPr>
          <w:rFonts w:ascii="Times New Roman" w:hAnsi="Times New Roman"/>
        </w:rPr>
        <w:t>厚</w:t>
      </w:r>
      <w:r>
        <w:rPr>
          <w:rFonts w:ascii="Times New Roman" w:hAnsi="Times New Roman" w:hint="eastAsia"/>
        </w:rPr>
        <w:t>内</w:t>
      </w:r>
      <w:r>
        <w:rPr>
          <w:rFonts w:ascii="Times New Roman" w:hAnsi="Times New Roman"/>
        </w:rPr>
        <w:t>墙为例</w:t>
      </w:r>
      <w:r>
        <w:rPr>
          <w:rFonts w:ascii="Times New Roman" w:hAnsi="Times New Roman" w:hint="eastAsia"/>
        </w:rPr>
        <w:t>）</w:t>
      </w:r>
      <m:oMath>
        <m:r>
          <w:rPr>
            <w:rFonts w:ascii="Cambria Math" w:hAnsi="Cambria Math"/>
          </w:rPr>
          <m:t>h=0.8m</m:t>
        </m:r>
      </m:oMath>
    </w:p>
    <w:p w14:paraId="10F695B9"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保护层</w:t>
      </w:r>
      <w:r>
        <w:rPr>
          <w:rFonts w:ascii="Times New Roman" w:hAnsi="Times New Roman"/>
        </w:rPr>
        <w:t>厚度</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m:rPr>
            <m:sty m:val="p"/>
          </m:rPr>
          <w:rPr>
            <w:rFonts w:ascii="Cambria Math" w:hAnsi="Cambria Math"/>
          </w:rPr>
          <m:t>0.04</m:t>
        </m:r>
        <m:r>
          <w:rPr>
            <w:rFonts w:ascii="Cambria Math" w:hAnsi="Cambria Math"/>
          </w:rPr>
          <m:t>m</m:t>
        </m:r>
      </m:oMath>
    </w:p>
    <w:p w14:paraId="5EDA82D1"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钢筋</w:t>
      </w:r>
      <w:r>
        <w:rPr>
          <w:rFonts w:ascii="Times New Roman" w:hAnsi="Times New Roman"/>
        </w:rPr>
        <w:t>直径</w:t>
      </w:r>
      <m:oMath>
        <m:r>
          <w:rPr>
            <w:rFonts w:ascii="Cambria Math" w:hAnsi="Cambria Math"/>
          </w:rPr>
          <m:t>d=40mm</m:t>
        </m:r>
      </m:oMath>
    </w:p>
    <w:p w14:paraId="7FD976FF"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墙</w:t>
      </w:r>
      <w:r>
        <w:rPr>
          <w:rFonts w:ascii="Times New Roman" w:hAnsi="Times New Roman"/>
        </w:rPr>
        <w:t>截面的有效高度</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=0.8-0.04-2×0.04=0.68</m:t>
        </m:r>
        <m:r>
          <w:rPr>
            <w:rFonts w:ascii="Cambria Math" w:hAnsi="Cambria Math"/>
          </w:rPr>
          <m:t>m</m:t>
        </m:r>
      </m:oMath>
    </w:p>
    <w:p w14:paraId="54B70421"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纵向</w:t>
      </w:r>
      <w:r>
        <w:rPr>
          <w:rFonts w:ascii="Times New Roman" w:hAnsi="Times New Roman"/>
        </w:rPr>
        <w:t>钢筋强度</w:t>
      </w:r>
      <m:oMath>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=435</m:t>
        </m:r>
        <m:r>
          <w:rPr>
            <w:rFonts w:ascii="Cambria Math" w:hAnsi="Cambria Math"/>
          </w:rPr>
          <m:t>Mpa</m:t>
        </m:r>
      </m:oMath>
    </w:p>
    <w:p w14:paraId="0C264A9F"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lastRenderedPageBreak/>
        <w:t>抗剪</w:t>
      </w:r>
      <w:r>
        <w:rPr>
          <w:rFonts w:ascii="Times New Roman" w:hAnsi="Times New Roman"/>
        </w:rPr>
        <w:t>钢筋强度</w:t>
      </w:r>
      <m:oMath>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r>
          <m:rPr>
            <m:sty m:val="p"/>
          </m:rPr>
          <w:rPr>
            <w:rFonts w:ascii="Cambria Math" w:hAnsi="Cambria Math"/>
          </w:rPr>
          <m:t>=360</m:t>
        </m:r>
        <m:r>
          <w:rPr>
            <w:rFonts w:ascii="Cambria Math" w:hAnsi="Cambria Math"/>
          </w:rPr>
          <m:t>Mpa</m:t>
        </m:r>
      </m:oMath>
    </w:p>
    <w:p w14:paraId="34096711" w14:textId="77777777" w:rsidR="003C3FB5" w:rsidRDefault="009002AF">
      <w:pPr>
        <w:spacing w:line="360" w:lineRule="auto"/>
        <w:ind w:firstLine="480"/>
        <w:rPr>
          <w:rFonts w:ascii="Times New Roman" w:hAnsi="Times New Roman"/>
        </w:rPr>
      </w:pPr>
      <w:r>
        <w:rPr>
          <w:rFonts w:ascii="宋体" w:hAnsi="宋体" w:hint="eastAsia"/>
        </w:rPr>
        <w:t>Ⅱ</w:t>
      </w:r>
      <w:r>
        <w:rPr>
          <w:rFonts w:ascii="Times New Roman" w:hAnsi="Times New Roman" w:hint="eastAsia"/>
        </w:rPr>
        <w:t>）墙体埋件</w:t>
      </w:r>
      <w:r>
        <w:rPr>
          <w:rFonts w:ascii="Times New Roman" w:hAnsi="Times New Roman"/>
        </w:rPr>
        <w:t>荷载</w:t>
      </w:r>
    </w:p>
    <w:p w14:paraId="67C3BE95"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所在楼层谱</w:t>
      </w:r>
      <w:r>
        <w:rPr>
          <w:rFonts w:ascii="Times New Roman" w:hAnsi="Times New Roman" w:hint="eastAsia"/>
        </w:rPr>
        <w:t>4</w:t>
      </w:r>
      <w:r>
        <w:rPr>
          <w:rFonts w:ascii="Times New Roman" w:hAnsi="Times New Roman"/>
        </w:rPr>
        <w:t>%</w:t>
      </w:r>
      <w:r>
        <w:rPr>
          <w:rFonts w:ascii="Times New Roman" w:hAnsi="Times New Roman"/>
        </w:rPr>
        <w:t>阻尼比水平向最大加速度</w:t>
      </w: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=0.936</m:t>
        </m:r>
        <m:r>
          <w:rPr>
            <w:rFonts w:ascii="Cambria Math" w:hAnsi="Cambria Math"/>
          </w:rPr>
          <m:t>g</m:t>
        </m:r>
      </m:oMath>
    </w:p>
    <w:p w14:paraId="5B7337F0"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所在楼层谱</w:t>
      </w:r>
      <w:r>
        <w:rPr>
          <w:rFonts w:ascii="Times New Roman" w:hAnsi="Times New Roman" w:hint="eastAsia"/>
        </w:rPr>
        <w:t>4</w:t>
      </w:r>
      <w:r>
        <w:rPr>
          <w:rFonts w:ascii="Times New Roman" w:hAnsi="Times New Roman"/>
        </w:rPr>
        <w:t>%</w:t>
      </w:r>
      <w:r>
        <w:rPr>
          <w:rFonts w:ascii="Times New Roman" w:hAnsi="Times New Roman"/>
        </w:rPr>
        <w:t>阻尼比</w:t>
      </w:r>
      <w:r>
        <w:rPr>
          <w:rFonts w:ascii="Times New Roman" w:hAnsi="Times New Roman" w:hint="eastAsia"/>
        </w:rPr>
        <w:t>竖</w:t>
      </w:r>
      <w:r>
        <w:rPr>
          <w:rFonts w:ascii="Times New Roman" w:hAnsi="Times New Roman"/>
        </w:rPr>
        <w:t>向最大加速度</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=1.366</m:t>
        </m:r>
        <m:r>
          <w:rPr>
            <w:rFonts w:ascii="Cambria Math" w:hAnsi="Cambria Math"/>
          </w:rPr>
          <m:t>g</m:t>
        </m:r>
      </m:oMath>
    </w:p>
    <w:p w14:paraId="6E35DBE9"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双侧</w:t>
      </w:r>
      <w:r>
        <w:rPr>
          <w:rFonts w:ascii="Times New Roman" w:hAnsi="Times New Roman"/>
        </w:rPr>
        <w:t>累加均布</w:t>
      </w:r>
      <w:r>
        <w:rPr>
          <w:rFonts w:ascii="Times New Roman" w:hAnsi="Times New Roman" w:hint="eastAsia"/>
        </w:rPr>
        <w:t>质量</w:t>
      </w: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=250×2=500</m:t>
        </m:r>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w:p>
    <w:p w14:paraId="23425ECD"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墙体埋件所渉物项</w:t>
      </w:r>
      <w:r>
        <w:rPr>
          <w:rFonts w:ascii="Times New Roman" w:hAnsi="Times New Roman"/>
        </w:rPr>
        <w:t>中心距墙表面距离</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=0.5</m:t>
        </m:r>
        <m:r>
          <w:rPr>
            <w:rFonts w:ascii="Cambria Math" w:hAnsi="Cambria Math"/>
          </w:rPr>
          <m:t>m</m:t>
        </m:r>
      </m:oMath>
    </w:p>
    <w:p w14:paraId="443B9A57" w14:textId="77777777" w:rsidR="003C3FB5" w:rsidRDefault="009002AF">
      <w:pPr>
        <w:pStyle w:val="affff1"/>
        <w:spacing w:before="156" w:after="156" w:line="360" w:lineRule="auto"/>
        <w:ind w:firstLine="480"/>
        <w:rPr>
          <w:rFonts w:ascii="Times New Roman" w:hAnsi="Times New Roman"/>
        </w:rPr>
      </w:pPr>
      <w:r>
        <w:rPr>
          <w:rFonts w:ascii="宋体" w:hAnsi="宋体" w:hint="eastAsia"/>
        </w:rPr>
        <w:t>Ⅲ</w:t>
      </w:r>
      <w:r>
        <w:rPr>
          <w:rFonts w:ascii="Times New Roman" w:hAnsi="Times New Roman" w:hint="eastAsia"/>
        </w:rPr>
        <w:t>）墙体埋件荷载</w:t>
      </w:r>
      <w:r>
        <w:rPr>
          <w:rFonts w:ascii="Times New Roman" w:hAnsi="Times New Roman"/>
        </w:rPr>
        <w:t>引起的</w:t>
      </w:r>
      <w:r>
        <w:rPr>
          <w:rFonts w:ascii="Times New Roman" w:hAnsi="Times New Roman" w:hint="eastAsia"/>
        </w:rPr>
        <w:t>墙体竖向</w:t>
      </w:r>
      <w:r>
        <w:rPr>
          <w:rFonts w:ascii="Times New Roman" w:hAnsi="Times New Roman"/>
        </w:rPr>
        <w:t>每延米配筋量</w:t>
      </w:r>
    </w:p>
    <w:p w14:paraId="3D9CDA77"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自重在</w:t>
      </w:r>
      <w:r>
        <w:rPr>
          <w:rFonts w:ascii="Times New Roman" w:hAnsi="Times New Roman"/>
        </w:rPr>
        <w:t>墙中线位置的弯矩</w:t>
      </w:r>
    </w:p>
    <w:p w14:paraId="4575DF6C"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×9.81×</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2</m:t>
                  </m:r>
                </m:den>
              </m:f>
            </m:e>
          </m:d>
          <m:r>
            <m:rPr>
              <m:sty m:val="p"/>
            </m:rPr>
            <w:rPr>
              <w:rFonts w:ascii="Cambria Math" w:hAnsi="Cambria Math"/>
            </w:rPr>
            <m:t>=18081</m:t>
          </m:r>
          <m:r>
            <w:rPr>
              <w:rFonts w:ascii="Cambria Math" w:hAnsi="Cambria Math"/>
            </w:rPr>
            <m:t>N</m:t>
          </m:r>
          <m:r>
            <m:rPr>
              <m:sty m:val="p"/>
            </m:rPr>
            <w:rPr>
              <w:rFonts w:ascii="Cambria Math" w:hAnsi="Cambria Math"/>
            </w:rPr>
            <m:t>·</m:t>
          </m:r>
          <m:r>
            <w:rPr>
              <w:rFonts w:ascii="Cambria Math" w:hAnsi="Cambria Math"/>
            </w:rPr>
            <m:t>m</m:t>
          </m:r>
        </m:oMath>
      </m:oMathPara>
    </w:p>
    <w:p w14:paraId="5609040E"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跨中弯矩</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Pr>
          <w:rFonts w:ascii="Times New Roman" w:hAnsi="Times New Roman" w:hint="eastAsia"/>
        </w:rPr>
        <w:t>产生的墙带中的最大弯矩</w:t>
      </w:r>
    </w:p>
    <w:p w14:paraId="32ED746A"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×0.5×</m:t>
          </m:r>
          <m:d>
            <m:dPr>
              <m:ctrlPr>
                <w:rPr>
                  <w:rFonts w:ascii="Cambria Math" w:hAnsi="Cambria Math"/>
                </w:rPr>
              </m:ctrlPr>
            </m:dPr>
            <m:e>
              <m:r>
                <m:rPr>
                  <m:sty m:val="p"/>
                </m:rPr>
                <w:rPr>
                  <w:rFonts w:ascii="Cambria Math" w:hAnsi="Cambria Math"/>
                </w:rPr>
                <m:t>4-9×0.5+6×</m:t>
              </m:r>
              <m:sSup>
                <m:sSupPr>
                  <m:ctrlPr>
                    <w:rPr>
                      <w:rFonts w:ascii="Cambria Math" w:hAnsi="Cambria Math"/>
                    </w:rPr>
                  </m:ctrlPr>
                </m:sSupPr>
                <m:e>
                  <m:r>
                    <m:rPr>
                      <m:sty m:val="p"/>
                    </m:rPr>
                    <w:rPr>
                      <w:rFonts w:ascii="Cambria Math" w:hAnsi="Cambria Math"/>
                    </w:rPr>
                    <m:t>0.5</m:t>
                  </m:r>
                </m:e>
                <m:sup>
                  <m:r>
                    <m:rPr>
                      <m:sty m:val="p"/>
                    </m:rPr>
                    <w:rPr>
                      <w:rFonts w:ascii="Cambria Math" w:hAnsi="Cambria Math"/>
                    </w:rPr>
                    <m:t>2</m:t>
                  </m:r>
                </m:sup>
              </m:sSup>
            </m:e>
          </m:d>
          <m:r>
            <m:rPr>
              <m:sty m:val="p"/>
            </m:rPr>
            <w:rPr>
              <w:rFonts w:ascii="Cambria Math" w:hAnsi="Cambria Math"/>
            </w:rPr>
            <m:t>=9041</m:t>
          </m:r>
          <m:r>
            <w:rPr>
              <w:rFonts w:ascii="Cambria Math" w:hAnsi="Cambria Math"/>
            </w:rPr>
            <m:t>N</m:t>
          </m:r>
          <m:r>
            <m:rPr>
              <m:sty m:val="p"/>
            </m:rPr>
            <w:rPr>
              <w:rFonts w:ascii="Cambria Math" w:hAnsi="Cambria Math"/>
            </w:rPr>
            <m:t>·</m:t>
          </m:r>
          <m:r>
            <w:rPr>
              <w:rFonts w:ascii="Cambria Math" w:hAnsi="Cambria Math"/>
            </w:rPr>
            <m:t>m</m:t>
          </m:r>
        </m:oMath>
      </m:oMathPara>
    </w:p>
    <w:p w14:paraId="5A97CC7D"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自重引起的跨中弯矩作用下所需的</w:t>
      </w:r>
      <w:r>
        <w:rPr>
          <w:rFonts w:ascii="Times New Roman" w:hAnsi="Times New Roman" w:hint="eastAsia"/>
        </w:rPr>
        <w:t>Y</w:t>
      </w:r>
      <w:r>
        <w:rPr>
          <w:rFonts w:ascii="Times New Roman" w:hAnsi="Times New Roman" w:hint="eastAsia"/>
        </w:rPr>
        <w:t>向配筋</w:t>
      </w:r>
    </w:p>
    <w:p w14:paraId="0C8CCA47"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1</m:t>
                  </m:r>
                </m:sub>
              </m:sSub>
            </m:num>
            <m:den>
              <m:r>
                <m:rPr>
                  <m:sty m:val="p"/>
                </m:rPr>
                <w:rPr>
                  <w:rFonts w:ascii="Cambria Math" w:hAnsi="Cambria Math"/>
                </w:rPr>
                <m:t>0.875×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=34</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1038CABB"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竖向</w:t>
      </w:r>
      <w:r>
        <w:rPr>
          <w:rFonts w:ascii="Times New Roman" w:hAnsi="Times New Roman"/>
        </w:rPr>
        <w:t>地震作用</w:t>
      </w:r>
      <w:r>
        <w:rPr>
          <w:rFonts w:ascii="Times New Roman" w:hAnsi="Times New Roman" w:hint="eastAsia"/>
        </w:rPr>
        <w:t>在</w:t>
      </w:r>
      <w:r>
        <w:rPr>
          <w:rFonts w:ascii="Times New Roman" w:hAnsi="Times New Roman"/>
        </w:rPr>
        <w:t>墙中线位置的弯矩</w:t>
      </w:r>
    </w:p>
    <w:p w14:paraId="6DC61F9A"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v</m:t>
              </m:r>
            </m:sub>
          </m:sSub>
          <m:r>
            <m:rPr>
              <m:sty m:val="p"/>
            </m:rPr>
            <w:rPr>
              <w:rFonts w:ascii="Cambria Math" w:hAnsi="Cambria Math"/>
            </w:rPr>
            <m:t>=37048</m:t>
          </m:r>
          <m:r>
            <w:rPr>
              <w:rFonts w:ascii="Cambria Math" w:hAnsi="Cambria Math"/>
            </w:rPr>
            <m:t>N</m:t>
          </m:r>
          <m:r>
            <m:rPr>
              <m:sty m:val="p"/>
            </m:rPr>
            <w:rPr>
              <w:rFonts w:ascii="Cambria Math" w:hAnsi="Cambria Math"/>
            </w:rPr>
            <m:t>·</m:t>
          </m:r>
          <m:r>
            <w:rPr>
              <w:rFonts w:ascii="Cambria Math" w:hAnsi="Cambria Math"/>
            </w:rPr>
            <m:t>m</m:t>
          </m:r>
        </m:oMath>
      </m:oMathPara>
    </w:p>
    <w:p w14:paraId="64B75592"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跨中弯矩</w:t>
      </w:r>
      <m:oMath>
        <m:sSub>
          <m:sSubPr>
            <m:ctrlPr>
              <w:rPr>
                <w:rFonts w:ascii="Cambria Math" w:hAnsi="Cambria Math"/>
              </w:rPr>
            </m:ctrlPr>
          </m:sSubPr>
          <m:e>
            <m:r>
              <w:rPr>
                <w:rFonts w:ascii="Cambria Math" w:hAnsi="Cambria Math"/>
              </w:rPr>
              <m:t>T</m:t>
            </m:r>
          </m:e>
          <m:sub>
            <m:r>
              <m:rPr>
                <m:sty m:val="p"/>
              </m:rPr>
              <w:rPr>
                <w:rFonts w:ascii="Cambria Math" w:hAnsi="Cambria Math"/>
              </w:rPr>
              <m:t>2</m:t>
            </m:r>
          </m:sub>
        </m:sSub>
      </m:oMath>
      <w:r>
        <w:rPr>
          <w:rFonts w:ascii="Times New Roman" w:hAnsi="Times New Roman" w:hint="eastAsia"/>
        </w:rPr>
        <w:t>产生的墙带中的最大弯矩</w:t>
      </w:r>
    </w:p>
    <w:p w14:paraId="685AC157"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×0.5×</m:t>
          </m:r>
          <m:d>
            <m:dPr>
              <m:ctrlPr>
                <w:rPr>
                  <w:rFonts w:ascii="Cambria Math" w:hAnsi="Cambria Math"/>
                </w:rPr>
              </m:ctrlPr>
            </m:dPr>
            <m:e>
              <m:r>
                <m:rPr>
                  <m:sty m:val="p"/>
                </m:rPr>
                <w:rPr>
                  <w:rFonts w:ascii="Cambria Math" w:hAnsi="Cambria Math"/>
                </w:rPr>
                <m:t>4-9×0.5+6×</m:t>
              </m:r>
              <m:sSup>
                <m:sSupPr>
                  <m:ctrlPr>
                    <w:rPr>
                      <w:rFonts w:ascii="Cambria Math" w:hAnsi="Cambria Math"/>
                    </w:rPr>
                  </m:ctrlPr>
                </m:sSupPr>
                <m:e>
                  <m:r>
                    <m:rPr>
                      <m:sty m:val="p"/>
                    </m:rPr>
                    <w:rPr>
                      <w:rFonts w:ascii="Cambria Math" w:hAnsi="Cambria Math"/>
                    </w:rPr>
                    <m:t>0.5</m:t>
                  </m:r>
                </m:e>
                <m:sup>
                  <m:r>
                    <m:rPr>
                      <m:sty m:val="p"/>
                    </m:rPr>
                    <w:rPr>
                      <w:rFonts w:ascii="Cambria Math" w:hAnsi="Cambria Math"/>
                    </w:rPr>
                    <m:t>2</m:t>
                  </m:r>
                </m:sup>
              </m:sSup>
            </m:e>
          </m:d>
          <m:r>
            <m:rPr>
              <m:sty m:val="p"/>
            </m:rPr>
            <w:rPr>
              <w:rFonts w:ascii="Cambria Math" w:hAnsi="Cambria Math"/>
            </w:rPr>
            <m:t>=18524</m:t>
          </m:r>
          <m:r>
            <w:rPr>
              <w:rFonts w:ascii="Cambria Math" w:hAnsi="Cambria Math"/>
            </w:rPr>
            <m:t>N</m:t>
          </m:r>
          <m:r>
            <m:rPr>
              <m:sty m:val="p"/>
            </m:rPr>
            <w:rPr>
              <w:rFonts w:ascii="Cambria Math" w:hAnsi="Cambria Math"/>
            </w:rPr>
            <m:t>·</m:t>
          </m:r>
          <m:r>
            <w:rPr>
              <w:rFonts w:ascii="Cambria Math" w:hAnsi="Cambria Math"/>
            </w:rPr>
            <m:t>m</m:t>
          </m:r>
        </m:oMath>
      </m:oMathPara>
    </w:p>
    <w:p w14:paraId="7CB817BE"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竖向地震引起的的</w:t>
      </w:r>
      <w:r>
        <w:rPr>
          <w:rFonts w:ascii="Times New Roman" w:hAnsi="Times New Roman" w:hint="eastAsia"/>
        </w:rPr>
        <w:t>Y</w:t>
      </w:r>
      <w:r>
        <w:rPr>
          <w:rFonts w:ascii="Times New Roman" w:hAnsi="Times New Roman" w:hint="eastAsia"/>
        </w:rPr>
        <w:t>向配筋</w:t>
      </w:r>
    </w:p>
    <w:p w14:paraId="3D73DEDE"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2</m:t>
                  </m:r>
                </m:sub>
              </m:sSub>
            </m:num>
            <m:den>
              <m:r>
                <m:rPr>
                  <m:sty m:val="p"/>
                </m:rPr>
                <w:rPr>
                  <w:rFonts w:ascii="Cambria Math" w:hAnsi="Cambria Math"/>
                </w:rPr>
                <m:t>0.875×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=71</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2139B474"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水平</w:t>
      </w:r>
      <w:r>
        <w:rPr>
          <w:rFonts w:ascii="Times New Roman" w:hAnsi="Times New Roman"/>
        </w:rPr>
        <w:t>地震作用</w:t>
      </w:r>
      <w:r>
        <w:rPr>
          <w:rFonts w:ascii="Times New Roman" w:hAnsi="Times New Roman" w:hint="eastAsia"/>
        </w:rPr>
        <w:t>下</w:t>
      </w:r>
      <w:r>
        <w:rPr>
          <w:rFonts w:ascii="Times New Roman" w:hAnsi="Times New Roman"/>
        </w:rPr>
        <w:t>的</w:t>
      </w:r>
      <w:r>
        <w:rPr>
          <w:rFonts w:ascii="Times New Roman" w:hAnsi="Times New Roman" w:hint="eastAsia"/>
        </w:rPr>
        <w:t>支座最大弯矩</w:t>
      </w:r>
    </w:p>
    <w:p w14:paraId="3DCC9CC2"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M</m:t>
              </m:r>
            </m:e>
            <m:sub>
              <m:r>
                <w:rPr>
                  <w:rFonts w:ascii="Cambria Math" w:hAnsi="Cambria Math"/>
                </w:rPr>
                <m:t>max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h</m:t>
                  </m:r>
                </m:sub>
              </m:sSub>
              <m:r>
                <m:rPr>
                  <m:sty m:val="p"/>
                </m:rPr>
                <w:rPr>
                  <w:rFonts w:ascii="Cambria Math" w:hAnsi="Cambria Math"/>
                </w:rPr>
                <m:t>×9.81)×</m:t>
              </m:r>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r>
                    <m:rPr>
                      <m:sty m:val="p"/>
                    </m:rPr>
                    <w:rPr>
                      <w:rFonts w:ascii="Cambria Math" w:hAnsi="Cambria Math"/>
                    </w:rPr>
                    <m:t>2</m:t>
                  </m:r>
                </m:sup>
              </m:sSubSup>
            </m:num>
            <m:den>
              <m:r>
                <m:rPr>
                  <m:sty m:val="p"/>
                </m:rPr>
                <w:rPr>
                  <w:rFonts w:ascii="Cambria Math" w:hAnsi="Cambria Math"/>
                </w:rPr>
                <m:t>12</m:t>
              </m:r>
            </m:den>
          </m:f>
          <m:r>
            <m:rPr>
              <m:sty m:val="p"/>
            </m:rPr>
            <w:rPr>
              <w:rFonts w:ascii="Cambria Math" w:hAnsi="Cambria Math"/>
            </w:rPr>
            <m:t>=9637</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6DA6976A"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lastRenderedPageBreak/>
        <w:t>水平地震引起的</w:t>
      </w:r>
      <w:r>
        <w:rPr>
          <w:rFonts w:ascii="Times New Roman" w:hAnsi="Times New Roman" w:hint="eastAsia"/>
        </w:rPr>
        <w:t>Y</w:t>
      </w:r>
      <w:r>
        <w:rPr>
          <w:rFonts w:ascii="Times New Roman" w:hAnsi="Times New Roman" w:hint="eastAsia"/>
        </w:rPr>
        <w:t>向配筋</w:t>
      </w:r>
    </w:p>
    <w:p w14:paraId="2B0BAEA7"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max</m:t>
                  </m:r>
                </m:sub>
              </m:sSub>
            </m:num>
            <m:den>
              <m:r>
                <m:rPr>
                  <m:sty m:val="p"/>
                </m:rPr>
                <w:rPr>
                  <w:rFonts w:ascii="Cambria Math" w:hAnsi="Cambria Math"/>
                </w:rPr>
                <m:t>0.875×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=37</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7A37FAEE"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竖向</w:t>
      </w:r>
      <w:r>
        <w:rPr>
          <w:rFonts w:ascii="Times New Roman" w:hAnsi="Times New Roman"/>
        </w:rPr>
        <w:t>单侧每延米组合配筋量</w:t>
      </w:r>
    </w:p>
    <w:p w14:paraId="50A27A7D"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y</m:t>
              </m:r>
            </m:sub>
          </m:sSub>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r>
                <w:rPr>
                  <w:rFonts w:ascii="Cambria Math" w:hAnsi="Cambria Math"/>
                </w:rPr>
                <m:t>PJ</m:t>
              </m:r>
            </m:e>
            <m:sub>
              <m:r>
                <w:rPr>
                  <w:rFonts w:ascii="Cambria Math" w:hAnsi="Cambria Math"/>
                </w:rPr>
                <m:t>g</m:t>
              </m:r>
            </m:sub>
          </m:sSub>
          <m:r>
            <m:rPr>
              <m:sty m:val="p"/>
            </m:rPr>
            <w:rPr>
              <w:rFonts w:ascii="Cambria Math" w:hAnsi="Cambria Math"/>
            </w:rPr>
            <m:t>×0.5+</m:t>
          </m:r>
          <m:sSub>
            <m:sSubPr>
              <m:ctrlPr>
                <w:rPr>
                  <w:rFonts w:ascii="Cambria Math" w:hAnsi="Cambria Math"/>
                </w:rPr>
              </m:ctrlPr>
            </m:sSubPr>
            <m:e>
              <m:r>
                <w:rPr>
                  <w:rFonts w:ascii="Cambria Math" w:hAnsi="Cambria Math"/>
                </w:rPr>
                <m:t>PJ</m:t>
              </m:r>
            </m:e>
            <m:sub>
              <m:r>
                <w:rPr>
                  <w:rFonts w:ascii="Cambria Math" w:hAnsi="Cambria Math"/>
                </w:rPr>
                <m:t>v</m:t>
              </m:r>
            </m:sub>
          </m:sSub>
          <m:r>
            <m:rPr>
              <m:sty m:val="p"/>
            </m:rPr>
            <w:rPr>
              <w:rFonts w:ascii="Cambria Math" w:hAnsi="Cambria Math"/>
            </w:rPr>
            <m:t>+0.4×</m:t>
          </m:r>
          <m:sSub>
            <m:sSubPr>
              <m:ctrlPr>
                <w:rPr>
                  <w:rFonts w:ascii="Cambria Math" w:hAnsi="Cambria Math"/>
                </w:rPr>
              </m:ctrlPr>
            </m:sSubPr>
            <m:e>
              <m:r>
                <w:rPr>
                  <w:rFonts w:ascii="Cambria Math" w:hAnsi="Cambria Math"/>
                </w:rPr>
                <m:t>PJ</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PJ</m:t>
              </m:r>
            </m:e>
            <m:sub>
              <m:r>
                <w:rPr>
                  <w:rFonts w:ascii="Cambria Math" w:hAnsi="Cambria Math"/>
                </w:rPr>
                <m:t>g</m:t>
              </m:r>
            </m:sub>
          </m:sSub>
          <m:r>
            <m:rPr>
              <m:sty m:val="p"/>
            </m:rPr>
            <w:rPr>
              <w:rFonts w:ascii="Cambria Math" w:hAnsi="Cambria Math"/>
            </w:rPr>
            <m:t>×0.5+</m:t>
          </m:r>
          <m:sSub>
            <m:sSubPr>
              <m:ctrlPr>
                <w:rPr>
                  <w:rFonts w:ascii="Cambria Math" w:hAnsi="Cambria Math"/>
                </w:rPr>
              </m:ctrlPr>
            </m:sSubPr>
            <m:e>
              <m:r>
                <m:rPr>
                  <m:sty m:val="p"/>
                </m:rPr>
                <w:rPr>
                  <w:rFonts w:ascii="Cambria Math" w:hAnsi="Cambria Math"/>
                </w:rPr>
                <m:t>0.4×</m:t>
              </m:r>
              <m:r>
                <w:rPr>
                  <w:rFonts w:ascii="Cambria Math" w:hAnsi="Cambria Math"/>
                </w:rPr>
                <m:t>PJ</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PJ</m:t>
              </m:r>
            </m:e>
            <m:sub>
              <m:r>
                <w:rPr>
                  <w:rFonts w:ascii="Cambria Math" w:hAnsi="Cambria Math"/>
                </w:rPr>
                <m:t>h</m:t>
              </m:r>
            </m:sub>
          </m:sSub>
          <m:r>
            <m:rPr>
              <m:sty m:val="p"/>
            </m:rPr>
            <w:rPr>
              <w:rFonts w:ascii="Cambria Math" w:hAnsi="Cambria Math"/>
            </w:rPr>
            <m:t>)</m:t>
          </m:r>
          <m:r>
            <m:rPr>
              <m:sty m:val="p"/>
              <m:aln/>
            </m:rPr>
            <w:rPr>
              <w:rFonts w:ascii="Cambria Math" w:hAnsi="Cambria Math"/>
            </w:rPr>
            <m:t>=102</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0441FB55" w14:textId="77777777" w:rsidR="003C3FB5" w:rsidRDefault="009002AF">
      <w:pPr>
        <w:pStyle w:val="affff1"/>
        <w:spacing w:before="156" w:after="156" w:line="360" w:lineRule="auto"/>
        <w:ind w:firstLine="480"/>
        <w:rPr>
          <w:rFonts w:ascii="Times New Roman" w:hAnsi="Times New Roman"/>
        </w:rPr>
      </w:pPr>
      <w:r>
        <w:rPr>
          <w:rFonts w:ascii="宋体" w:hAnsi="宋体" w:hint="eastAsia"/>
        </w:rPr>
        <w:t>Ⅳ</w:t>
      </w:r>
      <w:r>
        <w:rPr>
          <w:rFonts w:ascii="Times New Roman" w:hAnsi="Times New Roman" w:hint="eastAsia"/>
        </w:rPr>
        <w:t>）墙体埋件荷载</w:t>
      </w:r>
      <w:r>
        <w:rPr>
          <w:rFonts w:ascii="Times New Roman" w:hAnsi="Times New Roman"/>
        </w:rPr>
        <w:t>引起的</w:t>
      </w:r>
      <w:r>
        <w:rPr>
          <w:rFonts w:ascii="Times New Roman" w:hAnsi="Times New Roman" w:hint="eastAsia"/>
        </w:rPr>
        <w:t>墙体水平</w:t>
      </w:r>
      <w:r>
        <w:rPr>
          <w:rFonts w:ascii="Times New Roman" w:hAnsi="Times New Roman"/>
        </w:rPr>
        <w:t>每延米配筋量</w:t>
      </w:r>
    </w:p>
    <w:p w14:paraId="7253B142"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i/>
                </w:rPr>
              </m:ctrlPr>
            </m:sSubPr>
            <m:e>
              <m:r>
                <w:rPr>
                  <w:rFonts w:ascii="Cambria Math" w:hAnsi="Cambria Math"/>
                </w:rPr>
                <m:t>PJ</m:t>
              </m:r>
            </m:e>
            <m:sub>
              <m:r>
                <w:rPr>
                  <w:rFonts w:ascii="Cambria Math" w:hAnsi="Cambria Math"/>
                </w:rPr>
                <m:t>x</m:t>
              </m:r>
            </m:sub>
          </m:sSub>
          <m:r>
            <w:rPr>
              <w:rFonts w:ascii="Cambria Math" w:hAnsi="Cambria Math"/>
            </w:rPr>
            <m:t>=0.4×</m:t>
          </m:r>
          <m:sSub>
            <m:sSubPr>
              <m:ctrlPr>
                <w:rPr>
                  <w:rFonts w:ascii="Cambria Math" w:hAnsi="Cambria Math"/>
                  <w:i/>
                </w:rPr>
              </m:ctrlPr>
            </m:sSubPr>
            <m:e>
              <m:r>
                <w:rPr>
                  <w:rFonts w:ascii="Cambria Math" w:hAnsi="Cambria Math"/>
                </w:rPr>
                <m:t>PJ</m:t>
              </m:r>
            </m:e>
            <m:sub>
              <m:r>
                <w:rPr>
                  <w:rFonts w:ascii="Cambria Math" w:hAnsi="Cambria Math"/>
                </w:rPr>
                <m:t>y</m:t>
              </m:r>
            </m:sub>
          </m:sSub>
          <m:r>
            <w:rPr>
              <w:rFonts w:ascii="Cambria Math" w:hAnsi="Cambria Math"/>
            </w:rPr>
            <m:t>=41</m:t>
          </m:r>
          <m:sSup>
            <m:sSupPr>
              <m:ctrlPr>
                <w:rPr>
                  <w:rFonts w:ascii="Cambria Math" w:hAnsi="Cambria Math"/>
                  <w:i/>
                </w:rPr>
              </m:ctrlPr>
            </m:sSupPr>
            <m:e>
              <m:r>
                <w:rPr>
                  <w:rFonts w:ascii="Cambria Math" w:hAnsi="Cambria Math"/>
                </w:rPr>
                <m:t>mm</m:t>
              </m:r>
            </m:e>
            <m:sup>
              <m:r>
                <w:rPr>
                  <w:rFonts w:ascii="Cambria Math" w:hAnsi="Cambria Math"/>
                </w:rPr>
                <m:t>2</m:t>
              </m:r>
            </m:sup>
          </m:sSup>
          <m:r>
            <w:rPr>
              <w:rFonts w:ascii="Cambria Math" w:hAnsi="Cambria Math"/>
            </w:rPr>
            <m:t>/m</m:t>
          </m:r>
        </m:oMath>
      </m:oMathPara>
    </w:p>
    <w:p w14:paraId="0FC438D3" w14:textId="77777777" w:rsidR="003C3FB5" w:rsidRDefault="009002AF">
      <w:pPr>
        <w:pStyle w:val="affff1"/>
        <w:spacing w:before="156" w:after="156" w:line="360" w:lineRule="auto"/>
        <w:ind w:firstLine="480"/>
        <w:rPr>
          <w:rFonts w:ascii="Times New Roman" w:hAnsi="Times New Roman"/>
        </w:rPr>
      </w:pPr>
      <w:r>
        <w:rPr>
          <w:rFonts w:ascii="宋体" w:hAnsi="宋体" w:hint="eastAsia"/>
        </w:rPr>
        <w:t>Ⅴ</w:t>
      </w:r>
      <w:r>
        <w:rPr>
          <w:rFonts w:ascii="Times New Roman" w:hAnsi="Times New Roman" w:hint="eastAsia"/>
        </w:rPr>
        <w:t>）墙体埋件荷载</w:t>
      </w:r>
      <w:r>
        <w:rPr>
          <w:rFonts w:ascii="Times New Roman" w:hAnsi="Times New Roman"/>
        </w:rPr>
        <w:t>引起的</w:t>
      </w:r>
      <w:r>
        <w:rPr>
          <w:rFonts w:ascii="Times New Roman" w:hAnsi="Times New Roman" w:hint="eastAsia"/>
        </w:rPr>
        <w:t>墙体抗剪</w:t>
      </w:r>
      <w:r>
        <w:rPr>
          <w:rFonts w:ascii="Times New Roman" w:hAnsi="Times New Roman"/>
        </w:rPr>
        <w:t>钢筋配筋量</w:t>
      </w:r>
    </w:p>
    <w:p w14:paraId="75C4B643"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水平</w:t>
      </w:r>
      <w:r>
        <w:rPr>
          <w:rFonts w:ascii="Times New Roman" w:hAnsi="Times New Roman"/>
        </w:rPr>
        <w:t>地震下</w:t>
      </w:r>
      <w:r>
        <w:rPr>
          <w:rFonts w:ascii="Times New Roman" w:hAnsi="Times New Roman" w:hint="eastAsia"/>
        </w:rPr>
        <w:t>墙体两端距端部</w:t>
      </w:r>
      <w:r>
        <w:rPr>
          <w:rFonts w:ascii="Times New Roman" w:hAnsi="Times New Roman" w:hint="eastAsia"/>
        </w:rPr>
        <w:t>1m</w:t>
      </w:r>
      <w:r>
        <w:rPr>
          <w:rFonts w:ascii="Times New Roman" w:hAnsi="Times New Roman" w:hint="eastAsia"/>
        </w:rPr>
        <w:t>处的剪力</w:t>
      </w:r>
    </w:p>
    <w:p w14:paraId="169130B6" w14:textId="77777777" w:rsidR="003C3FB5" w:rsidRDefault="00000000">
      <w:pPr>
        <w:pStyle w:val="affff1"/>
        <w:spacing w:before="156" w:after="156" w:line="360" w:lineRule="auto"/>
        <w:ind w:left="900" w:firstLineChars="0" w:firstLine="0"/>
        <w:rPr>
          <w:rFonts w:ascii="Times New Roman" w:hAnsi="Times New Roman"/>
          <w:iCs/>
        </w:rPr>
      </w:pPr>
      <m:oMathPara>
        <m:oMath>
          <m:sSub>
            <m:sSubPr>
              <m:ctrlPr>
                <w:rPr>
                  <w:rFonts w:ascii="Cambria Math" w:hAnsi="Cambria Math"/>
                </w:rPr>
              </m:ctrlPr>
            </m:sSubPr>
            <m:e>
              <m:r>
                <w:rPr>
                  <w:rFonts w:ascii="Cambria Math" w:hAnsi="Cambria Math"/>
                </w:rPr>
                <m:t>V</m:t>
              </m:r>
            </m:e>
            <m:sub>
              <m:r>
                <w:rPr>
                  <w:rFonts w:ascii="Cambria Math" w:hAnsi="Cambria Math"/>
                </w:rPr>
                <m:t>h1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h</m:t>
              </m:r>
            </m:sub>
          </m:sSub>
          <m:r>
            <m:rPr>
              <m:sty m:val="p"/>
            </m:rPr>
            <w:rPr>
              <w:rFonts w:ascii="Cambria Math" w:hAnsi="Cambria Math"/>
            </w:rPr>
            <m:t>×9.81×</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/2×(1-</m:t>
          </m:r>
          <m:f>
            <m:fPr>
              <m:ctrlPr>
                <w:rPr>
                  <w:rFonts w:ascii="Cambria Math" w:hAnsi="Cambria Math"/>
                </w:rPr>
              </m:ctrlPr>
            </m:fPr>
            <m:num>
              <m:r>
                <m:rPr>
                  <m:sty m:val="p"/>
                </m:rPr>
                <w:rPr>
                  <w:rFonts w:ascii="Cambria Math" w:hAnsi="Cambria Math"/>
                </w:rPr>
                <m:t>2</m:t>
              </m:r>
            </m:num>
            <m:den>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)=7224</m:t>
          </m:r>
          <m:r>
            <w:rPr>
              <w:rFonts w:ascii="Cambria Math" w:hAnsi="Cambria Math"/>
            </w:rPr>
            <m:t>N</m:t>
          </m:r>
        </m:oMath>
      </m:oMathPara>
    </w:p>
    <w:p w14:paraId="5B068012"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水平</w:t>
      </w:r>
      <w:r>
        <w:rPr>
          <w:rFonts w:ascii="Times New Roman" w:hAnsi="Times New Roman"/>
        </w:rPr>
        <w:t>地震下</w:t>
      </w:r>
      <w:r>
        <w:rPr>
          <w:rFonts w:ascii="Times New Roman" w:hAnsi="Times New Roman" w:hint="eastAsia"/>
        </w:rPr>
        <w:t>墙体两端的剪力</w:t>
      </w:r>
    </w:p>
    <w:p w14:paraId="236C1718"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h</m:t>
              </m:r>
            </m:sub>
          </m:sSub>
          <m:r>
            <m:rPr>
              <m:sty m:val="p"/>
            </m:rPr>
            <w:rPr>
              <w:rFonts w:ascii="Cambria Math" w:hAnsi="Cambria Math"/>
            </w:rPr>
            <m:t>×9.81×</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0</m:t>
                  </m:r>
                </m:sub>
              </m:sSub>
            </m:num>
            <m:den>
              <m:r>
                <m:rPr>
                  <m:sty m:val="p"/>
                </m:rPr>
                <w:rPr>
                  <w:rFonts w:ascii="Cambria Math" w:hAnsi="Cambria Math"/>
                </w:rPr>
                <m:t>2</m:t>
              </m:r>
            </m:den>
          </m:f>
          <m:r>
            <m:rPr>
              <m:sty m:val="p"/>
            </m:rPr>
            <w:rPr>
              <w:rFonts w:ascii="Cambria Math" w:hAnsi="Cambria Math"/>
            </w:rPr>
            <m:t>=14103</m:t>
          </m:r>
          <m:r>
            <w:rPr>
              <w:rFonts w:ascii="Cambria Math" w:hAnsi="Cambria Math"/>
            </w:rPr>
            <m:t>N</m:t>
          </m:r>
        </m:oMath>
      </m:oMathPara>
    </w:p>
    <w:p w14:paraId="04BEC46C"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竖向</w:t>
      </w:r>
      <w:r>
        <w:rPr>
          <w:rFonts w:ascii="Times New Roman" w:hAnsi="Times New Roman"/>
        </w:rPr>
        <w:t>地震下</w:t>
      </w:r>
      <w:r>
        <w:rPr>
          <w:rFonts w:ascii="Times New Roman" w:hAnsi="Times New Roman" w:hint="eastAsia"/>
        </w:rPr>
        <w:t>墙体两端距端部</w:t>
      </w:r>
      <w:r>
        <w:rPr>
          <w:rFonts w:ascii="Times New Roman" w:hAnsi="Times New Roman" w:hint="eastAsia"/>
        </w:rPr>
        <w:t>1m</w:t>
      </w:r>
      <w:r>
        <w:rPr>
          <w:rFonts w:ascii="Times New Roman" w:hAnsi="Times New Roman" w:hint="eastAsia"/>
        </w:rPr>
        <w:t>处的剪力</w:t>
      </w:r>
    </w:p>
    <w:p w14:paraId="25820867"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num>
            <m:den>
              <m:r>
                <m:rPr>
                  <m:sty m:val="p"/>
                </m:rPr>
                <w:rPr>
                  <w:rFonts w:ascii="Cambria Math" w:hAnsi="Cambria Math"/>
                </w:rPr>
                <m:t>2×</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=6777</m:t>
          </m:r>
          <m:r>
            <w:rPr>
              <w:rFonts w:ascii="Cambria Math" w:hAnsi="Cambria Math"/>
            </w:rPr>
            <m:t>N</m:t>
          </m:r>
        </m:oMath>
      </m:oMathPara>
    </w:p>
    <w:p w14:paraId="08890E7E"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墙体非加密区抗剪</w:t>
      </w:r>
      <w:r>
        <w:rPr>
          <w:rFonts w:ascii="Times New Roman" w:hAnsi="Times New Roman"/>
        </w:rPr>
        <w:t>钢筋配筋量</w:t>
      </w:r>
    </w:p>
    <w:p w14:paraId="0CFDBEA9" w14:textId="77777777" w:rsidR="003C3FB5" w:rsidRDefault="00000000">
      <w:pPr>
        <w:pStyle w:val="affff1"/>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num>
            <m:den>
              <m:r>
                <m:rPr>
                  <m:sty m:val="p"/>
                </m:rPr>
                <w:rPr>
                  <w:rFonts w:ascii="Cambria Math" w:hAnsi="Cambria Math"/>
                </w:rPr>
                <m:t>0.9×</m:t>
              </m:r>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=63</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m:oMathPara>
    </w:p>
    <w:p w14:paraId="7D88066C" w14:textId="77777777" w:rsidR="003C3FB5" w:rsidRDefault="009002AF">
      <w:pPr>
        <w:pStyle w:val="affff1"/>
        <w:spacing w:before="156" w:after="156" w:line="360" w:lineRule="auto"/>
        <w:ind w:left="900" w:firstLineChars="0" w:firstLine="0"/>
        <w:rPr>
          <w:rFonts w:ascii="Times New Roman" w:hAnsi="Times New Roman"/>
        </w:rPr>
      </w:pPr>
      <w:r>
        <w:rPr>
          <w:rFonts w:ascii="Times New Roman" w:hAnsi="Times New Roman" w:hint="eastAsia"/>
        </w:rPr>
        <w:t>墙体加密区抗剪</w:t>
      </w:r>
      <w:r>
        <w:rPr>
          <w:rFonts w:ascii="Times New Roman" w:hAnsi="Times New Roman"/>
        </w:rPr>
        <w:t>钢筋配筋量</w:t>
      </w:r>
    </w:p>
    <w:p w14:paraId="666B63CE" w14:textId="77777777" w:rsidR="003C3FB5" w:rsidRDefault="00000000">
      <w:pPr>
        <w:spacing w:line="360" w:lineRule="auto"/>
      </w:pPr>
      <m:oMathPara>
        <m:oMath>
          <m:sSub>
            <m:sSubPr>
              <m:ctrlPr>
                <w:rPr>
                  <w:rFonts w:ascii="Cambria Math" w:hAnsi="Cambria Math"/>
                </w:rPr>
              </m:ctrlPr>
            </m:sSubPr>
            <m:e>
              <m:r>
                <m:rPr>
                  <m:sty m:val="p"/>
                </m:rPr>
                <w:rPr>
                  <w:rFonts w:ascii="Cambria Math" w:hAnsi="Cambria Math"/>
                </w:rPr>
                <m:t>PJ</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v</m:t>
                  </m:r>
                </m:sub>
              </m:sSub>
            </m:num>
            <m:den>
              <m:r>
                <m:rPr>
                  <m:sty m:val="p"/>
                </m:rPr>
                <w:rPr>
                  <w:rFonts w:ascii="Cambria Math" w:hAnsi="Cambria Math"/>
                </w:rPr>
                <m:t>0.9×</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y</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0</m:t>
                  </m:r>
                </m:sub>
              </m:sSub>
            </m:den>
          </m:f>
          <m:r>
            <m:rPr>
              <m:sty m:val="p"/>
            </m:rPr>
            <w:rPr>
              <w:rFonts w:ascii="Cambria Math" w:hAnsi="Cambria Math"/>
            </w:rPr>
            <m:t>=93</m:t>
          </m:r>
          <m:sSup>
            <m:sSupPr>
              <m:ctrlPr>
                <w:rPr>
                  <w:rFonts w:ascii="Cambria Math" w:hAnsi="Cambria Math"/>
                </w:rPr>
              </m:ctrlPr>
            </m:sSupPr>
            <m:e>
              <m:r>
                <m:rPr>
                  <m:sty m:val="p"/>
                </m:rPr>
                <w:rPr>
                  <w:rFonts w:ascii="Cambria Math" w:hAnsi="Cambria Math"/>
                </w:rPr>
                <m:t>mm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14:paraId="40E0B85E" w14:textId="77777777" w:rsidR="003C3FB5" w:rsidRDefault="009002AF">
      <w:pPr>
        <w:spacing w:line="360" w:lineRule="auto"/>
        <w:ind w:firstLineChars="200" w:firstLine="480"/>
      </w:pPr>
      <w:r>
        <w:rPr>
          <w:rFonts w:hint="eastAsia"/>
        </w:rPr>
        <w:t>配筋</w:t>
      </w:r>
      <w:r>
        <w:t>结果包括整体有限元计算的结果及</w:t>
      </w:r>
      <w:r>
        <w:rPr>
          <w:rFonts w:hint="eastAsia"/>
        </w:rPr>
        <w:t>埋件</w:t>
      </w:r>
      <w:r>
        <w:t>的配筋增量两部分</w:t>
      </w:r>
      <w:r>
        <w:rPr>
          <w:rFonts w:hint="eastAsia"/>
        </w:rPr>
        <w:t>。整体有限元</w:t>
      </w:r>
      <w:r>
        <w:t>计算</w:t>
      </w:r>
      <w:r>
        <w:rPr>
          <w:rFonts w:hint="eastAsia"/>
        </w:rPr>
        <w:t>按照</w:t>
      </w:r>
      <w:r>
        <w:rPr>
          <w:rFonts w:hint="eastAsia"/>
        </w:rPr>
        <w:t>NB/T 20012-2019</w:t>
      </w:r>
      <w:r>
        <w:rPr>
          <w:rFonts w:hint="eastAsia"/>
        </w:rPr>
        <w:t>《压水堆核电厂核安全相关混凝土结构设计规范》的</w:t>
      </w:r>
      <w:r>
        <w:t>相关要求</w:t>
      </w:r>
      <w:r>
        <w:rPr>
          <w:rFonts w:hint="eastAsia"/>
        </w:rPr>
        <w:t>进行配筋。埋件</w:t>
      </w:r>
      <w:r>
        <w:t>的</w:t>
      </w:r>
      <w:r>
        <w:rPr>
          <w:rFonts w:hint="eastAsia"/>
        </w:rPr>
        <w:t>配筋</w:t>
      </w:r>
      <w:r>
        <w:t>增量</w:t>
      </w:r>
      <w:r>
        <w:rPr>
          <w:rFonts w:hint="eastAsia"/>
        </w:rPr>
        <w:t>包括</w:t>
      </w:r>
      <w:r>
        <w:t>墙体的埋件配筋</w:t>
      </w:r>
      <w:r>
        <w:rPr>
          <w:rFonts w:hint="eastAsia"/>
        </w:rPr>
        <w:t>增量</w:t>
      </w:r>
      <w:r>
        <w:t>和楼板的配筋增量</w:t>
      </w:r>
      <w:r>
        <w:rPr>
          <w:rFonts w:hint="eastAsia"/>
        </w:rPr>
        <w:t>。</w:t>
      </w:r>
    </w:p>
    <w:p w14:paraId="62F06B2B" w14:textId="77777777" w:rsidR="003C3FB5" w:rsidRDefault="009002AF">
      <w:pPr>
        <w:pStyle w:val="1"/>
        <w:keepNext/>
        <w:keepLines/>
        <w:numPr>
          <w:ilvl w:val="0"/>
          <w:numId w:val="14"/>
        </w:numPr>
        <w:spacing w:beforeLines="0" w:before="156"/>
        <w:rPr>
          <w:rFonts w:hint="eastAsia"/>
          <w:kern w:val="20"/>
          <w:sz w:val="28"/>
          <w:szCs w:val="28"/>
        </w:rPr>
      </w:pPr>
      <w:bookmarkStart w:id="25" w:name="_Toc475373089"/>
      <w:bookmarkStart w:id="26" w:name="_Toc24147"/>
      <w:r>
        <w:rPr>
          <w:rFonts w:hint="eastAsia"/>
          <w:kern w:val="20"/>
          <w:sz w:val="28"/>
          <w:szCs w:val="28"/>
        </w:rPr>
        <w:lastRenderedPageBreak/>
        <w:t>有限元计算</w:t>
      </w:r>
      <w:bookmarkEnd w:id="25"/>
      <w:bookmarkEnd w:id="26"/>
    </w:p>
    <w:p w14:paraId="3C4C412A" w14:textId="77777777" w:rsidR="003C3FB5" w:rsidRDefault="009002AF">
      <w:pPr>
        <w:spacing w:line="360" w:lineRule="auto"/>
        <w:outlineLvl w:val="3"/>
        <w:rPr>
          <w:b/>
        </w:rPr>
      </w:pPr>
      <w:bookmarkStart w:id="27" w:name="_Toc404690994"/>
      <w:r>
        <w:rPr>
          <w:b/>
        </w:rPr>
        <w:t>6.</w:t>
      </w:r>
      <w:r>
        <w:rPr>
          <w:rFonts w:hint="eastAsia"/>
          <w:b/>
        </w:rPr>
        <w:t>1</w:t>
      </w:r>
      <w:r>
        <w:rPr>
          <w:b/>
        </w:rPr>
        <w:t xml:space="preserve"> </w:t>
      </w:r>
      <w:r>
        <w:rPr>
          <w:b/>
        </w:rPr>
        <w:t>有限元计算模型</w:t>
      </w:r>
      <w:bookmarkEnd w:id="27"/>
    </w:p>
    <w:p w14:paraId="546CBB5A" w14:textId="77777777" w:rsidR="003C3FB5" w:rsidRDefault="009002AF">
      <w:pPr>
        <w:spacing w:line="360" w:lineRule="auto"/>
        <w:ind w:firstLineChars="225" w:firstLine="540"/>
      </w:pPr>
      <w:r>
        <w:t>计算软件采用</w:t>
      </w:r>
      <w:r>
        <w:t>ANSYS</w:t>
      </w:r>
      <w:r>
        <w:t>软件，结构分析为：反应谱地震分析和弹性静力分析。</w:t>
      </w:r>
      <w:bookmarkStart w:id="28" w:name="OLE_LINK1"/>
      <w:bookmarkStart w:id="29" w:name="OLE_LINK2"/>
      <w:r>
        <w:t>计算单位采用国际制单位：力－</w:t>
      </w:r>
      <w:r>
        <w:t>N</w:t>
      </w:r>
      <w:r>
        <w:t>，长度－</w:t>
      </w:r>
      <w:r>
        <w:t>m</w:t>
      </w:r>
      <w:r>
        <w:t>，重量－</w:t>
      </w:r>
      <w:r>
        <w:t>Kg</w:t>
      </w:r>
      <w:r>
        <w:t>。采用的单元类型有</w:t>
      </w:r>
      <w:r>
        <w:t>SHELL181(</w:t>
      </w:r>
      <w:r>
        <w:t>墙体、楼板</w:t>
      </w:r>
      <w:r>
        <w:t>)</w:t>
      </w:r>
      <w:r>
        <w:t>，</w:t>
      </w:r>
      <w:r>
        <w:t>BEAM188(</w:t>
      </w:r>
      <w:r>
        <w:t>柱、梁</w:t>
      </w:r>
      <w:r>
        <w:t>)</w:t>
      </w:r>
      <w:r>
        <w:t>，</w:t>
      </w:r>
      <w:r>
        <w:t xml:space="preserve"> SOLID45(</w:t>
      </w:r>
      <w:r>
        <w:rPr>
          <w:rFonts w:hint="eastAsia"/>
        </w:rPr>
        <w:t>筏板基础</w:t>
      </w:r>
      <w:r>
        <w:t xml:space="preserve">) </w:t>
      </w:r>
      <w:r>
        <w:rPr>
          <w:rFonts w:hint="eastAsia"/>
        </w:rPr>
        <w:t>，</w:t>
      </w:r>
      <w:r>
        <w:t>COMBINE14(</w:t>
      </w:r>
      <w:r>
        <w:t>地基</w:t>
      </w:r>
      <w:r>
        <w:t>)</w:t>
      </w:r>
      <w:r>
        <w:t>单元。</w:t>
      </w:r>
      <w:bookmarkEnd w:id="28"/>
      <w:bookmarkEnd w:id="29"/>
    </w:p>
    <w:p w14:paraId="6A5C5664" w14:textId="5AA14EDC" w:rsidR="003C3FB5" w:rsidRDefault="005522DC">
      <w:pPr>
        <w:spacing w:line="360" w:lineRule="auto"/>
        <w:ind w:firstLineChars="225" w:firstLine="540"/>
        <w:rPr>
          <w:szCs w:val="24"/>
        </w:rPr>
      </w:pPr>
      <w:r w:rsidRPr="00FB64A1">
        <w:rPr>
          <w:color w:val="EE0000"/>
        </w:rPr>
        <w:t>{{</w:t>
      </w:r>
      <w:r w:rsidR="00FB64A1" w:rsidRPr="00FB64A1">
        <w:rPr>
          <w:rFonts w:hint="eastAsia"/>
          <w:color w:val="EE0000"/>
        </w:rPr>
        <w:t xml:space="preserve"> </w:t>
      </w:r>
      <w:r w:rsidRPr="00FB64A1">
        <w:rPr>
          <w:color w:val="EE0000"/>
        </w:rPr>
        <w:t>plant_elevation_range</w:t>
      </w:r>
      <w:r w:rsidR="00FB64A1" w:rsidRPr="00FB64A1">
        <w:rPr>
          <w:rFonts w:hint="eastAsia"/>
          <w:color w:val="EE0000"/>
        </w:rPr>
        <w:t xml:space="preserve"> </w:t>
      </w:r>
      <w:r w:rsidRPr="00FB64A1">
        <w:rPr>
          <w:color w:val="EE0000"/>
        </w:rPr>
        <w:t>}}</w:t>
      </w:r>
      <w:r>
        <w:rPr>
          <w:rFonts w:hint="eastAsia"/>
        </w:rPr>
        <w:t>墙体有限元计算模型见下图</w:t>
      </w:r>
      <w:r>
        <w:rPr>
          <w:szCs w:val="24"/>
        </w:rPr>
        <w:t>：</w:t>
      </w:r>
    </w:p>
    <w:p w14:paraId="7BAE3F73" w14:textId="089113D0" w:rsidR="005522DC" w:rsidRPr="005522DC" w:rsidRDefault="004C26E9" w:rsidP="005522DC">
      <w:pPr>
        <w:spacing w:line="360" w:lineRule="auto"/>
        <w:ind w:firstLineChars="200" w:firstLine="480"/>
        <w:jc w:val="center"/>
      </w:pPr>
      <w:r w:rsidRPr="004C26E9">
        <w:rPr>
          <w:color w:val="EE0000"/>
        </w:rPr>
        <w:t>{{ image_wall_fem_calculation_model }}</w:t>
      </w:r>
      <w:r w:rsidR="005522DC" w:rsidRPr="002D77D6">
        <w:rPr>
          <w:rFonts w:hint="eastAsia"/>
        </w:rPr>
        <w:t xml:space="preserve"> </w:t>
      </w:r>
    </w:p>
    <w:p w14:paraId="71B75BD6" w14:textId="773EFE7E" w:rsidR="003C3FB5" w:rsidRDefault="009002AF">
      <w:pPr>
        <w:spacing w:line="360" w:lineRule="auto"/>
        <w:jc w:val="center"/>
        <w:rPr>
          <w:szCs w:val="24"/>
        </w:rPr>
      </w:pPr>
      <w:r>
        <w:rPr>
          <w:rFonts w:hint="eastAsia"/>
          <w:szCs w:val="24"/>
        </w:rPr>
        <w:t>图</w:t>
      </w:r>
      <w:r>
        <w:rPr>
          <w:rFonts w:hint="eastAsia"/>
          <w:szCs w:val="24"/>
        </w:rPr>
        <w:t xml:space="preserve">6-1  </w:t>
      </w:r>
      <w:r w:rsidR="005522DC" w:rsidRPr="004C26E9">
        <w:rPr>
          <w:color w:val="EE0000"/>
        </w:rPr>
        <w:t>{{</w:t>
      </w:r>
      <w:r w:rsidR="004C26E9" w:rsidRPr="004C26E9">
        <w:rPr>
          <w:rFonts w:hint="eastAsia"/>
          <w:color w:val="EE0000"/>
        </w:rPr>
        <w:t xml:space="preserve"> </w:t>
      </w:r>
      <w:r w:rsidR="005522DC" w:rsidRPr="004C26E9">
        <w:rPr>
          <w:color w:val="EE0000"/>
        </w:rPr>
        <w:t>plant_elevation_range</w:t>
      </w:r>
      <w:r w:rsidR="004C26E9" w:rsidRPr="004C26E9">
        <w:rPr>
          <w:rFonts w:hint="eastAsia"/>
          <w:color w:val="EE0000"/>
        </w:rPr>
        <w:t xml:space="preserve"> </w:t>
      </w:r>
      <w:r w:rsidR="005522DC" w:rsidRPr="004C26E9">
        <w:rPr>
          <w:color w:val="EE0000"/>
        </w:rPr>
        <w:t>}}</w:t>
      </w:r>
      <w:r>
        <w:rPr>
          <w:rFonts w:hint="eastAsia"/>
        </w:rPr>
        <w:t>墙有限元计算模型</w:t>
      </w:r>
    </w:p>
    <w:p w14:paraId="224B1D0D" w14:textId="77777777" w:rsidR="003C3FB5" w:rsidRDefault="009002AF">
      <w:pPr>
        <w:spacing w:line="360" w:lineRule="auto"/>
        <w:outlineLvl w:val="3"/>
        <w:rPr>
          <w:b/>
        </w:rPr>
      </w:pPr>
      <w:r>
        <w:rPr>
          <w:rFonts w:hint="eastAsia"/>
          <w:b/>
        </w:rPr>
        <w:t xml:space="preserve">6.2 </w:t>
      </w:r>
      <w:r>
        <w:rPr>
          <w:rFonts w:hint="eastAsia"/>
          <w:b/>
        </w:rPr>
        <w:t>单元输出结果</w:t>
      </w:r>
    </w:p>
    <w:p w14:paraId="36A63C63" w14:textId="77777777" w:rsidR="003C3FB5" w:rsidRDefault="009002AF">
      <w:pPr>
        <w:spacing w:line="360" w:lineRule="auto"/>
        <w:ind w:firstLineChars="200" w:firstLine="480"/>
      </w:pPr>
      <w:r>
        <w:t>对墙、板：提取</w:t>
      </w:r>
      <w:r>
        <w:t>SHELL181</w:t>
      </w:r>
      <w:r>
        <w:t>单元内力（包括由单元薄膜力、剪力及弯矩），进行配筋计算。壳单元</w:t>
      </w:r>
      <w:r>
        <w:t>SHELL181</w:t>
      </w:r>
      <w:r>
        <w:t>内力结果输出包括</w:t>
      </w:r>
      <w:r>
        <w:t>x</w:t>
      </w:r>
      <w:r>
        <w:t>、</w:t>
      </w:r>
      <w:r>
        <w:t>y</w:t>
      </w:r>
      <w:r>
        <w:t>向薄膜力</w:t>
      </w:r>
      <w:r>
        <w:t>N11</w:t>
      </w:r>
      <w:r>
        <w:t>、</w:t>
      </w:r>
      <w:r>
        <w:t>N22</w:t>
      </w:r>
      <w:r>
        <w:t>，平面内剪力</w:t>
      </w:r>
      <w:r>
        <w:t>N12</w:t>
      </w:r>
      <w:r>
        <w:t>，平面外剪力</w:t>
      </w:r>
      <w:r>
        <w:t>Q13</w:t>
      </w:r>
      <w:r>
        <w:t>、</w:t>
      </w:r>
      <w:r>
        <w:t>Q23</w:t>
      </w:r>
      <w:r>
        <w:t>以及平面外弯矩</w:t>
      </w:r>
      <w:r>
        <w:t>M11</w:t>
      </w:r>
      <w:r>
        <w:t>、</w:t>
      </w:r>
      <w:r>
        <w:t>M22</w:t>
      </w:r>
      <w:r>
        <w:t>，详见图</w:t>
      </w:r>
      <w:r>
        <w:rPr>
          <w:rFonts w:hint="eastAsia"/>
        </w:rPr>
        <w:t>6-</w:t>
      </w:r>
      <w:r>
        <w:t>2</w:t>
      </w:r>
      <w:r>
        <w:t>。</w:t>
      </w:r>
    </w:p>
    <w:p w14:paraId="22677271" w14:textId="77777777" w:rsidR="003C3FB5" w:rsidRDefault="009002AF">
      <w:pPr>
        <w:spacing w:line="360" w:lineRule="auto"/>
        <w:ind w:firstLineChars="200" w:firstLine="480"/>
        <w:jc w:val="center"/>
      </w:pPr>
      <w:r>
        <w:rPr>
          <w:noProof/>
        </w:rPr>
        <w:drawing>
          <wp:inline distT="0" distB="0" distL="0" distR="0" wp14:anchorId="7C7E5AAF" wp14:editId="1669EBB4">
            <wp:extent cx="2330450" cy="2164715"/>
            <wp:effectExtent l="19050" t="0" r="0" b="0"/>
            <wp:docPr id="9" name="图片 12" descr="Image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age00000"/>
                    <pic:cNvPicPr>
                      <a:picLocks noChangeAspect="1" noChangeArrowheads="1"/>
                    </pic:cNvPicPr>
                  </pic:nvPicPr>
                  <pic:blipFill>
                    <a:blip r:embed="rId11" cstate="print"/>
                    <a:srcRect r="28802" b="17258"/>
                    <a:stretch>
                      <a:fillRect/>
                    </a:stretch>
                  </pic:blipFill>
                  <pic:spPr>
                    <a:xfrm>
                      <a:off x="0" y="0"/>
                      <a:ext cx="2328716" cy="2163379"/>
                    </a:xfrm>
                    <a:prstGeom prst="rect">
                      <a:avLst/>
                    </a:prstGeom>
                    <a:noFill/>
                    <a:ln w="9525">
                      <a:noFill/>
                      <a:miter lim="800000"/>
                      <a:headEnd/>
                      <a:tailEnd/>
                    </a:ln>
                  </pic:spPr>
                </pic:pic>
              </a:graphicData>
            </a:graphic>
          </wp:inline>
        </w:drawing>
      </w:r>
    </w:p>
    <w:p w14:paraId="759E0FAC" w14:textId="77777777" w:rsidR="003C3FB5" w:rsidRDefault="009002AF">
      <w:pPr>
        <w:spacing w:line="360" w:lineRule="auto"/>
        <w:jc w:val="center"/>
        <w:rPr>
          <w:szCs w:val="24"/>
        </w:rPr>
      </w:pPr>
      <w:r>
        <w:rPr>
          <w:szCs w:val="24"/>
        </w:rPr>
        <w:t>图</w:t>
      </w:r>
      <w:r>
        <w:rPr>
          <w:szCs w:val="24"/>
        </w:rPr>
        <w:t>6-2  SHELL181</w:t>
      </w:r>
      <w:r>
        <w:rPr>
          <w:szCs w:val="24"/>
        </w:rPr>
        <w:t>单元输出</w:t>
      </w:r>
    </w:p>
    <w:p w14:paraId="4BCC2348" w14:textId="77777777" w:rsidR="003C3FB5" w:rsidRDefault="009002AF">
      <w:pPr>
        <w:spacing w:line="360" w:lineRule="auto"/>
        <w:ind w:firstLine="480"/>
      </w:pPr>
      <w:r>
        <w:t>对梁、柱：提取</w:t>
      </w:r>
      <w:r>
        <w:t>BEAM188</w:t>
      </w:r>
      <w:r>
        <w:t>单元内力（包括由单元轴力、剪力及弯矩），进行配筋计算。梁单元</w:t>
      </w:r>
      <w:r>
        <w:t>BEAM188</w:t>
      </w:r>
      <w:r>
        <w:t>内力输出主要包括轴力</w:t>
      </w:r>
      <w:r>
        <w:t>FX</w:t>
      </w:r>
      <w:r>
        <w:t>、弯矩</w:t>
      </w:r>
      <w:r>
        <w:t>MY</w:t>
      </w:r>
      <w:r>
        <w:t>以及剪力</w:t>
      </w:r>
      <w:r>
        <w:t>SFZ</w:t>
      </w:r>
      <w:r>
        <w:t>，单元坐标详见图</w:t>
      </w:r>
      <w:r>
        <w:t>6-</w:t>
      </w:r>
      <w:r>
        <w:rPr>
          <w:rFonts w:hint="eastAsia"/>
        </w:rPr>
        <w:t>3</w:t>
      </w:r>
      <w:r>
        <w:t>。</w:t>
      </w:r>
    </w:p>
    <w:p w14:paraId="71726D46" w14:textId="77777777" w:rsidR="003C3FB5" w:rsidRDefault="009002AF">
      <w:pPr>
        <w:spacing w:line="360" w:lineRule="auto"/>
        <w:jc w:val="center"/>
      </w:pPr>
      <w:r>
        <w:rPr>
          <w:noProof/>
        </w:rPr>
        <w:drawing>
          <wp:inline distT="0" distB="0" distL="0" distR="0" wp14:anchorId="7884233E" wp14:editId="0048ECFA">
            <wp:extent cx="2863850" cy="1682115"/>
            <wp:effectExtent l="19050" t="0" r="0" b="0"/>
            <wp:docPr id="10" name="图片 112" descr="Image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2" descr="Image00002"/>
                    <pic:cNvPicPr>
                      <a:picLocks noChangeAspect="1" noChangeArrowheads="1"/>
                    </pic:cNvPicPr>
                  </pic:nvPicPr>
                  <pic:blipFill>
                    <a:blip r:embed="rId12" cstate="print"/>
                    <a:srcRect/>
                    <a:stretch>
                      <a:fillRect/>
                    </a:stretch>
                  </pic:blipFill>
                  <pic:spPr>
                    <a:xfrm>
                      <a:off x="0" y="0"/>
                      <a:ext cx="2863850" cy="1682115"/>
                    </a:xfrm>
                    <a:prstGeom prst="rect">
                      <a:avLst/>
                    </a:prstGeom>
                    <a:noFill/>
                    <a:ln w="9525">
                      <a:noFill/>
                      <a:miter lim="800000"/>
                      <a:headEnd/>
                      <a:tailEnd/>
                    </a:ln>
                  </pic:spPr>
                </pic:pic>
              </a:graphicData>
            </a:graphic>
          </wp:inline>
        </w:drawing>
      </w:r>
    </w:p>
    <w:p w14:paraId="4DD71AC1" w14:textId="77777777" w:rsidR="003C3FB5" w:rsidRDefault="009002AF">
      <w:pPr>
        <w:spacing w:line="360" w:lineRule="auto"/>
        <w:jc w:val="center"/>
        <w:rPr>
          <w:rFonts w:cs="宋体"/>
          <w:kern w:val="0"/>
          <w:szCs w:val="24"/>
        </w:rPr>
      </w:pPr>
      <w:r>
        <w:rPr>
          <w:rFonts w:cs="宋体"/>
          <w:kern w:val="0"/>
          <w:szCs w:val="24"/>
        </w:rPr>
        <w:lastRenderedPageBreak/>
        <w:t>图</w:t>
      </w:r>
      <w:r>
        <w:rPr>
          <w:rFonts w:cs="宋体"/>
          <w:kern w:val="0"/>
          <w:szCs w:val="24"/>
        </w:rPr>
        <w:t>6-3  BEAM188</w:t>
      </w:r>
      <w:r>
        <w:rPr>
          <w:rFonts w:cs="宋体"/>
          <w:kern w:val="0"/>
          <w:szCs w:val="24"/>
        </w:rPr>
        <w:t>单元坐标</w:t>
      </w:r>
    </w:p>
    <w:p w14:paraId="7D6F6BCB" w14:textId="77777777" w:rsidR="003C3FB5" w:rsidRDefault="009002AF">
      <w:pPr>
        <w:spacing w:line="360" w:lineRule="auto"/>
        <w:outlineLvl w:val="3"/>
        <w:rPr>
          <w:b/>
        </w:rPr>
      </w:pPr>
      <w:r>
        <w:rPr>
          <w:rFonts w:hint="eastAsia"/>
          <w:b/>
        </w:rPr>
        <w:t xml:space="preserve">6.3 </w:t>
      </w:r>
      <w:r>
        <w:rPr>
          <w:rFonts w:hint="eastAsia"/>
          <w:b/>
        </w:rPr>
        <w:t>配筋计算说明</w:t>
      </w:r>
    </w:p>
    <w:p w14:paraId="36874BB3" w14:textId="77777777" w:rsidR="003C3FB5" w:rsidRDefault="009002AF">
      <w:pPr>
        <w:pStyle w:val="2b"/>
        <w:ind w:firstLine="480"/>
      </w:pPr>
      <w:r>
        <w:rPr>
          <w:rFonts w:hint="eastAsia"/>
        </w:rPr>
        <w:t>平面内薄膜力引起的配筋和平面外弯矩引起的配筋结果叠加，得到构件平面内的总配筋，平面外配筋由平面外剪力计算得到。平面内和平面外均按照</w:t>
      </w:r>
      <w:r>
        <w:t>NB/T 20012-201</w:t>
      </w:r>
      <w:r>
        <w:rPr>
          <w:rFonts w:hint="eastAsia"/>
        </w:rPr>
        <w:t>9</w:t>
      </w:r>
      <w:r>
        <w:rPr>
          <w:rFonts w:hint="eastAsia"/>
        </w:rPr>
        <w:t>、</w:t>
      </w:r>
      <w:r>
        <w:rPr>
          <w:rStyle w:val="fontstyle01"/>
        </w:rPr>
        <w:t xml:space="preserve">GB </w:t>
      </w:r>
      <w:r>
        <w:rPr>
          <w:rStyle w:val="fontstyle01"/>
          <w:rFonts w:hint="eastAsia"/>
        </w:rPr>
        <w:t xml:space="preserve">/T </w:t>
      </w:r>
      <w:r>
        <w:rPr>
          <w:rStyle w:val="fontstyle01"/>
        </w:rPr>
        <w:t>50010-2010</w:t>
      </w:r>
      <w:r>
        <w:rPr>
          <w:rFonts w:hint="eastAsia"/>
          <w:szCs w:val="24"/>
        </w:rPr>
        <w:t>进行配筋计算。</w:t>
      </w:r>
    </w:p>
    <w:p w14:paraId="7F6FDCBA" w14:textId="77777777" w:rsidR="003C3FB5" w:rsidRDefault="009002AF">
      <w:pPr>
        <w:pStyle w:val="1"/>
        <w:keepNext/>
        <w:keepLines/>
        <w:numPr>
          <w:ilvl w:val="0"/>
          <w:numId w:val="14"/>
        </w:numPr>
        <w:spacing w:beforeLines="0" w:before="156"/>
        <w:rPr>
          <w:rFonts w:hint="eastAsia"/>
          <w:kern w:val="20"/>
          <w:sz w:val="28"/>
          <w:szCs w:val="28"/>
        </w:rPr>
      </w:pPr>
      <w:bookmarkStart w:id="30" w:name="_Toc404690995"/>
      <w:bookmarkStart w:id="31" w:name="_Toc9121"/>
      <w:bookmarkStart w:id="32" w:name="OLE_LINK3"/>
      <w:r>
        <w:rPr>
          <w:kern w:val="20"/>
          <w:sz w:val="28"/>
          <w:szCs w:val="28"/>
        </w:rPr>
        <w:t>配筋计算结果</w:t>
      </w:r>
      <w:bookmarkEnd w:id="30"/>
      <w:bookmarkEnd w:id="31"/>
    </w:p>
    <w:p w14:paraId="0173CF73" w14:textId="77777777" w:rsidR="003C3FB5" w:rsidRDefault="009002AF">
      <w:pPr>
        <w:spacing w:line="360" w:lineRule="auto"/>
        <w:outlineLvl w:val="3"/>
        <w:rPr>
          <w:b/>
        </w:rPr>
      </w:pPr>
      <w:r>
        <w:rPr>
          <w:b/>
        </w:rPr>
        <w:t>7.1 {% if include_slab_stress %}楼板与墙体单侧{% else %}墙体{% endif %}配筋计算结果</w:t>
      </w:r>
    </w:p>
    <w:bookmarkEnd w:id="32"/>
    <w:p w14:paraId="7964FDFA" w14:textId="77777777" w:rsidR="003C3FB5" w:rsidRDefault="009002AF">
      <w:pPr>
        <w:spacing w:line="300" w:lineRule="auto"/>
        <w:ind w:firstLineChars="200" w:firstLine="480"/>
        <w:rPr>
          <w:rFonts w:hAnsi="宋体" w:hint="eastAsia"/>
        </w:rPr>
      </w:pPr>
      <w:r>
        <w:rPr>
          <w:rFonts w:hAnsi="宋体" w:hint="eastAsia"/>
        </w:rPr>
        <w:t>根据内力分析结果，按</w:t>
      </w:r>
      <w:r>
        <w:rPr>
          <w:rFonts w:hAnsi="宋体"/>
        </w:rPr>
        <w:t>NB/T 20012-2019</w:t>
      </w:r>
      <w:r>
        <w:rPr>
          <w:rFonts w:hAnsi="宋体" w:hint="eastAsia"/>
        </w:rPr>
        <w:t>、</w:t>
      </w:r>
      <w:r>
        <w:rPr>
          <w:rFonts w:hAnsi="宋体" w:hint="eastAsia"/>
        </w:rPr>
        <w:t>GB/T 50010-2010</w:t>
      </w:r>
      <w:r>
        <w:rPr>
          <w:rFonts w:hAnsi="宋体" w:hint="eastAsia"/>
        </w:rPr>
        <w:t>（</w:t>
      </w:r>
      <w:r>
        <w:rPr>
          <w:rFonts w:hAnsi="宋体" w:hint="eastAsia"/>
        </w:rPr>
        <w:t>2024</w:t>
      </w:r>
      <w:r>
        <w:rPr>
          <w:rFonts w:hAnsi="宋体" w:hint="eastAsia"/>
        </w:rPr>
        <w:t>版）进行墙体配筋设计；配筋计算中未考虑墙</w:t>
      </w:r>
      <w:r>
        <w:rPr>
          <w:rFonts w:hAnsi="宋体" w:hint="eastAsia"/>
        </w:rPr>
        <w:t>-</w:t>
      </w:r>
      <w:r>
        <w:rPr>
          <w:rFonts w:hAnsi="宋体" w:hint="eastAsia"/>
        </w:rPr>
        <w:t>板交接处及个别阴角等应力集中区。</w:t>
      </w:r>
    </w:p>
    <w:p w14:paraId="66348210" w14:textId="1641C554" w:rsidR="00A57EB8" w:rsidRPr="00A57EB8" w:rsidRDefault="00A57EB8" w:rsidP="00A57EB8">
      <w:pPr>
        <w:spacing w:line="300" w:lineRule="auto"/>
        <w:ind w:firstLineChars="200" w:firstLine="480"/>
        <w:rPr>
          <w:rFonts w:hAnsi="宋体" w:hint="eastAsia"/>
          <w:color w:val="EE0000"/>
        </w:rPr>
      </w:pPr>
      <w:r w:rsidRPr="00A57EB8">
        <w:rPr>
          <w:rFonts w:hAnsi="宋体"/>
          <w:color w:val="EE0000"/>
        </w:rPr>
        <w:t>{% if include_slab_stress %}</w:t>
      </w:r>
    </w:p>
    <w:p w14:paraId="32704BDE" w14:textId="77777777" w:rsidR="003C3FB5" w:rsidRDefault="009002AF">
      <w:pPr>
        <w:spacing w:line="300" w:lineRule="auto"/>
        <w:ind w:firstLineChars="200" w:firstLine="480"/>
        <w:rPr>
          <w:rFonts w:hAnsi="宋体" w:hint="eastAsia"/>
        </w:rPr>
      </w:pPr>
      <w:r>
        <w:rPr>
          <w:rFonts w:hAnsi="宋体" w:hint="eastAsia"/>
        </w:rPr>
        <w:t>楼板的配筋计算结果如下。配筋结果为单侧配筋量、其单位为mm2/m。</w:t>
      </w:r>
    </w:p>
    <w:p w14:paraId="66348210" w14:textId="1641C554" w:rsidR="00A57EB8" w:rsidRPr="00A57EB8" w:rsidRDefault="00A57EB8" w:rsidP="00A57EB8">
      <w:pPr>
        <w:spacing w:line="300" w:lineRule="auto"/>
        <w:ind w:firstLineChars="200" w:firstLine="480"/>
        <w:rPr>
          <w:rFonts w:hAnsi="宋体" w:hint="eastAsia"/>
          <w:color w:val="EE0000"/>
        </w:rPr>
      </w:pPr>
      <w:r w:rsidRPr="00A57EB8">
        <w:rPr>
          <w:rFonts w:hAnsi="宋体"/>
          <w:color w:val="EE0000"/>
        </w:rPr>
        <w:t>{% for item in slab_figures %}</w:t>
      </w:r>
    </w:p>
    <w:p w14:paraId="076E8472" w14:textId="74B2169A" w:rsidR="00A57EB8" w:rsidRPr="00A57EB8" w:rsidRDefault="00A57EB8" w:rsidP="00A57EB8">
      <w:pPr>
        <w:spacing w:line="300" w:lineRule="auto"/>
        <w:ind w:firstLineChars="200" w:firstLine="480"/>
        <w:rPr>
          <w:rFonts w:hAnsi="宋体" w:hint="eastAsia"/>
          <w:color w:val="EE0000"/>
        </w:rPr>
      </w:pPr>
      <w:r w:rsidRPr="00A57EB8">
        <w:rPr>
          <w:rFonts w:hAnsi="宋体"/>
          <w:color w:val="EE0000"/>
        </w:rPr>
        <w:t>{{ item.image }}</w:t>
      </w:r>
    </w:p>
    <w:p w14:paraId="1307E33E" w14:textId="4306AEF0" w:rsidR="00A57EB8" w:rsidRDefault="0045147F" w:rsidP="00760EFB">
      <w:pPr>
        <w:spacing w:line="300" w:lineRule="auto"/>
        <w:ind w:firstLineChars="200" w:firstLine="480"/>
        <w:jc w:val="center"/>
        <w:rPr>
          <w:rFonts w:hAnsi="宋体" w:hint="eastAsia"/>
          <w:color w:val="EE0000"/>
        </w:rPr>
      </w:pPr>
      <w:r>
        <w:rPr>
          <w:rFonts w:hAnsi="宋体" w:hint="eastAsia"/>
          <w:color w:val="EE0000"/>
        </w:rPr>
        <w:t>图{{ item.figure_number }} {{ item.caption }}配筋云图（mm2/m）</w:t>
      </w:r>
    </w:p>
    <w:p w14:paraId="74037602" w14:textId="41CA070F" w:rsidR="00400A26" w:rsidRPr="00A57EB8" w:rsidRDefault="006C3981" w:rsidP="00A57EB8">
      <w:pPr>
        <w:spacing w:line="300" w:lineRule="auto"/>
        <w:ind w:firstLineChars="200" w:firstLine="480"/>
        <w:rPr>
          <w:rFonts w:hAnsi="宋体" w:hint="eastAsia"/>
          <w:color w:val="EE0000"/>
        </w:rPr>
      </w:pPr>
      <w:r w:rsidRPr="006C3981">
        <w:rPr>
          <w:rFonts w:hAnsi="宋体"/>
          <w:color w:val="EE0000"/>
        </w:rPr>
        <w:t>{{ item.narrative }}</w:t>
      </w:r>
    </w:p>
    <w:p w14:paraId="080325E8" w14:textId="1699D4BE" w:rsidR="007E37E3" w:rsidRPr="00400A26" w:rsidRDefault="007E37E3">
      <w:pPr>
        <w:spacing w:line="300" w:lineRule="auto"/>
        <w:ind w:firstLineChars="200" w:firstLine="480"/>
        <w:rPr>
          <w:rFonts w:hAnsi="宋体" w:hint="eastAsia"/>
          <w:color w:val="EE0000"/>
        </w:rPr>
      </w:pPr>
      <w:r w:rsidRPr="00400A26">
        <w:rPr>
          <w:color w:val="EE0000"/>
          <w:highlight w:val="yellow"/>
        </w:rPr>
        <w:t>{% endfor %}</w:t>
      </w:r>
    </w:p>
    <w:p w14:paraId="080325E8" w14:textId="1699D4BE" w:rsidR="007E37E3" w:rsidRPr="00400A26" w:rsidRDefault="007E37E3">
      <w:pPr>
        <w:spacing w:line="300" w:lineRule="auto"/>
        <w:ind w:firstLineChars="200" w:firstLine="480"/>
        <w:rPr>
          <w:rFonts w:hAnsi="宋体" w:hint="eastAsia"/>
          <w:color w:val="EE0000"/>
        </w:rPr>
      </w:pPr>
      <w:r w:rsidRPr="00400A26">
        <w:rPr>
          <w:color w:val="EE0000"/>
          <w:highlight w:val="yellow"/>
        </w:rPr>
        <w:t>{% endif %}</w:t>
      </w:r>
    </w:p>
    <w:p w14:paraId="32704BDE" w14:textId="77777777" w:rsidR="003C3FB5" w:rsidRDefault="009002AF">
      <w:pPr>
        <w:spacing w:line="300" w:lineRule="auto"/>
        <w:ind w:firstLineChars="200" w:firstLine="480"/>
        <w:rPr>
          <w:rFonts w:hAnsi="宋体" w:hint="eastAsia"/>
        </w:rPr>
      </w:pPr>
      <w:r>
        <w:rPr>
          <w:rFonts w:hAnsi="宋体" w:hint="eastAsia"/>
        </w:rPr>
        <w:t>墙体的配筋计算结果如下。配筋结果为单侧配筋量、其</w:t>
      </w:r>
      <w:r>
        <w:rPr>
          <w:rFonts w:hAnsi="宋体"/>
        </w:rPr>
        <w:t>单位</w:t>
      </w:r>
      <w:r>
        <w:rPr>
          <w:rFonts w:hAnsi="宋体" w:hint="eastAsia"/>
        </w:rPr>
        <w:t>为</w:t>
      </w:r>
      <w:r>
        <w:rPr>
          <w:rFonts w:hAnsi="宋体"/>
        </w:rPr>
        <w:t>mm</w:t>
      </w:r>
      <w:r>
        <w:rPr>
          <w:rFonts w:hAnsi="宋体"/>
          <w:vertAlign w:val="superscript"/>
        </w:rPr>
        <w:t>2</w:t>
      </w:r>
      <w:r>
        <w:rPr>
          <w:rFonts w:hAnsi="宋体"/>
        </w:rPr>
        <w:t>/m</w:t>
      </w:r>
      <w:r>
        <w:rPr>
          <w:rFonts w:hAnsi="宋体" w:hint="eastAsia"/>
        </w:rPr>
        <w:t>。</w:t>
      </w:r>
    </w:p>
    <w:p w14:paraId="66348210" w14:textId="1641C554" w:rsidR="00A57EB8" w:rsidRPr="00A57EB8" w:rsidRDefault="00A57EB8" w:rsidP="00A57EB8">
      <w:pPr>
        <w:spacing w:line="300" w:lineRule="auto"/>
        <w:ind w:firstLineChars="200" w:firstLine="480"/>
        <w:rPr>
          <w:rFonts w:hAnsi="宋体" w:hint="eastAsia"/>
          <w:color w:val="EE0000"/>
        </w:rPr>
      </w:pPr>
      <w:r w:rsidRPr="00A57EB8">
        <w:rPr>
          <w:rFonts w:hAnsi="宋体"/>
          <w:color w:val="EE0000"/>
        </w:rPr>
        <w:t xml:space="preserve">{% for </w:t>
      </w:r>
      <w:r w:rsidR="008D33C9" w:rsidRPr="008D33C9">
        <w:rPr>
          <w:rFonts w:hAnsi="宋体"/>
          <w:color w:val="EE0000"/>
        </w:rPr>
        <w:t>item</w:t>
      </w:r>
      <w:r w:rsidRPr="00A57EB8">
        <w:rPr>
          <w:rFonts w:hAnsi="宋体"/>
          <w:color w:val="EE0000"/>
        </w:rPr>
        <w:t xml:space="preserve"> in reinforcement_figures %}</w:t>
      </w:r>
    </w:p>
    <w:p w14:paraId="076E8472" w14:textId="74B2169A" w:rsidR="00A57EB8" w:rsidRPr="00A57EB8" w:rsidRDefault="00A57EB8" w:rsidP="00A57EB8">
      <w:pPr>
        <w:spacing w:line="300" w:lineRule="auto"/>
        <w:ind w:firstLineChars="200" w:firstLine="480"/>
        <w:rPr>
          <w:rFonts w:hAnsi="宋体" w:hint="eastAsia"/>
          <w:color w:val="EE0000"/>
        </w:rPr>
      </w:pPr>
      <w:r w:rsidRPr="00A57EB8">
        <w:rPr>
          <w:rFonts w:hAnsi="宋体"/>
          <w:color w:val="EE0000"/>
        </w:rPr>
        <w:t>{{</w:t>
      </w:r>
      <w:r w:rsidR="008D33C9">
        <w:rPr>
          <w:rFonts w:hAnsi="宋体" w:hint="eastAsia"/>
          <w:color w:val="EE0000"/>
        </w:rPr>
        <w:t xml:space="preserve"> </w:t>
      </w:r>
      <w:r w:rsidR="008D33C9" w:rsidRPr="008D33C9">
        <w:rPr>
          <w:rFonts w:hAnsi="宋体"/>
          <w:color w:val="EE0000"/>
        </w:rPr>
        <w:t>item</w:t>
      </w:r>
      <w:r w:rsidRPr="00A57EB8">
        <w:rPr>
          <w:rFonts w:hAnsi="宋体"/>
          <w:color w:val="EE0000"/>
        </w:rPr>
        <w:t>.image }}</w:t>
      </w:r>
    </w:p>
    <w:p w14:paraId="1307E33E" w14:textId="4306AEF0" w:rsidR="00A57EB8" w:rsidRDefault="0045147F" w:rsidP="00760EFB">
      <w:pPr>
        <w:spacing w:line="300" w:lineRule="auto"/>
        <w:ind w:firstLineChars="200" w:firstLine="480"/>
        <w:jc w:val="center"/>
        <w:rPr>
          <w:rFonts w:hAnsi="宋体" w:hint="eastAsia"/>
          <w:color w:val="EE0000"/>
        </w:rPr>
      </w:pPr>
      <w:r>
        <w:rPr>
          <w:rFonts w:hAnsi="宋体" w:hint="eastAsia"/>
          <w:color w:val="EE0000"/>
        </w:rPr>
        <w:t>图</w:t>
      </w:r>
      <w:r w:rsidR="007F7156" w:rsidRPr="00A57EB8">
        <w:rPr>
          <w:rFonts w:hAnsi="宋体"/>
          <w:color w:val="EE0000"/>
        </w:rPr>
        <w:t>{{</w:t>
      </w:r>
      <w:r>
        <w:rPr>
          <w:rFonts w:hAnsi="宋体" w:hint="eastAsia"/>
          <w:color w:val="EE0000"/>
        </w:rPr>
        <w:t>item.</w:t>
      </w:r>
      <w:r w:rsidR="007F7156" w:rsidRPr="007F7156">
        <w:rPr>
          <w:rFonts w:hAnsi="宋体"/>
          <w:color w:val="EE0000"/>
        </w:rPr>
        <w:t>figure_number</w:t>
      </w:r>
      <w:r w:rsidR="007F7156" w:rsidRPr="00A57EB8">
        <w:rPr>
          <w:rFonts w:hAnsi="宋体"/>
          <w:color w:val="EE0000"/>
        </w:rPr>
        <w:t xml:space="preserve"> }}</w:t>
      </w:r>
      <w:r w:rsidR="007F7156">
        <w:rPr>
          <w:rFonts w:hAnsi="宋体" w:hint="eastAsia"/>
          <w:color w:val="EE0000"/>
        </w:rPr>
        <w:t xml:space="preserve"> </w:t>
      </w:r>
      <w:r w:rsidR="00A57EB8" w:rsidRPr="00A57EB8">
        <w:rPr>
          <w:rFonts w:hAnsi="宋体"/>
          <w:color w:val="EE0000"/>
        </w:rPr>
        <w:t xml:space="preserve">{{ </w:t>
      </w:r>
      <w:r w:rsidR="008D33C9" w:rsidRPr="008D33C9">
        <w:rPr>
          <w:rFonts w:hAnsi="宋体"/>
          <w:color w:val="EE0000"/>
        </w:rPr>
        <w:t>item</w:t>
      </w:r>
      <w:r w:rsidR="00A57EB8" w:rsidRPr="00A57EB8">
        <w:rPr>
          <w:rFonts w:hAnsi="宋体"/>
          <w:color w:val="EE0000"/>
        </w:rPr>
        <w:t>.caption }}</w:t>
      </w:r>
      <w:r w:rsidR="00681FE3" w:rsidRPr="00681FE3">
        <w:rPr>
          <w:rFonts w:hAnsi="宋体" w:hint="eastAsia"/>
        </w:rPr>
        <w:t>配筋云图</w:t>
      </w:r>
    </w:p>
    <w:p w14:paraId="74037602" w14:textId="41CA070F" w:rsidR="00400A26" w:rsidRPr="00A57EB8" w:rsidRDefault="006C3981" w:rsidP="00A57EB8">
      <w:pPr>
        <w:spacing w:line="300" w:lineRule="auto"/>
        <w:ind w:firstLineChars="200" w:firstLine="480"/>
        <w:rPr>
          <w:rFonts w:hAnsi="宋体" w:hint="eastAsia"/>
          <w:color w:val="EE0000"/>
        </w:rPr>
      </w:pPr>
      <w:r w:rsidRPr="006C3981">
        <w:rPr>
          <w:rFonts w:hAnsi="宋体"/>
          <w:color w:val="EE0000"/>
        </w:rPr>
        <w:t>{{ item.narrative }}</w:t>
      </w:r>
      <w:r w:rsidRPr="006C3981">
        <w:rPr>
          <w:rFonts w:hAnsi="宋体"/>
          <w:color w:val="EE0000"/>
        </w:rPr>
      </w:r>
      <w:r w:rsidRPr="006C3981">
        <w:rPr>
          <w:rFonts w:hAnsi="宋体"/>
          <w:color w:val="EE0000"/>
        </w:rPr>
      </w:r>
      <w:r w:rsidRPr="006C3981">
        <w:rPr>
          <w:rFonts w:hAnsi="宋体"/>
          <w:color w:val="EE0000"/>
        </w:rPr>
      </w:r>
      <w:r w:rsidRPr="006C3981">
        <w:rPr>
          <w:rFonts w:hAnsi="宋体"/>
          <w:color w:val="EE0000"/>
        </w:rPr>
      </w:r>
      <w:r w:rsidRPr="006C3981">
        <w:rPr>
          <w:rFonts w:hAnsi="宋体"/>
          <w:color w:val="EE0000"/>
        </w:rPr>
      </w:r>
      <w:r w:rsidRPr="006C3981">
        <w:rPr>
          <w:rFonts w:hAnsi="宋体"/>
          <w:color w:val="EE0000"/>
        </w:rPr>
      </w:r>
      <w:r w:rsidRPr="006C3981">
        <w:rPr>
          <w:rFonts w:hAnsi="宋体"/>
          <w:color w:val="EE0000"/>
        </w:rPr>
      </w:r>
      <w:r w:rsidRPr="006C3981">
        <w:rPr>
          <w:rFonts w:hAnsi="宋体"/>
          <w:color w:val="EE0000"/>
        </w:rPr>
      </w:r>
      <w:r w:rsidRPr="006C3981">
        <w:rPr>
          <w:rFonts w:hAnsi="宋体"/>
          <w:color w:val="EE0000"/>
        </w:rPr>
      </w:r>
      <w:r w:rsidRPr="006C3981">
        <w:rPr>
          <w:rFonts w:hAnsi="宋体"/>
          <w:color w:val="EE0000"/>
        </w:rPr>
      </w:r>
      <w:r w:rsidRPr="006C3981">
        <w:rPr>
          <w:rFonts w:hAnsi="宋体"/>
          <w:color w:val="EE0000"/>
        </w:rPr>
      </w:r>
      <w:r w:rsidRPr="006C3981">
        <w:rPr>
          <w:rFonts w:hAnsi="宋体"/>
          <w:color w:val="EE0000"/>
        </w:rPr>
      </w:r>
    </w:p>
    <w:p w14:paraId="080325E8" w14:textId="1699D4BE" w:rsidR="007E37E3" w:rsidRPr="00400A26" w:rsidRDefault="007E37E3">
      <w:pPr>
        <w:spacing w:line="300" w:lineRule="auto"/>
        <w:ind w:firstLineChars="200" w:firstLine="480"/>
        <w:rPr>
          <w:rFonts w:hAnsi="宋体" w:hint="eastAsia"/>
          <w:color w:val="EE0000"/>
        </w:rPr>
      </w:pPr>
      <w:r w:rsidRPr="00400A26">
        <w:rPr>
          <w:color w:val="EE0000"/>
          <w:highlight w:val="yellow"/>
        </w:rPr>
        <w:t>{% endfor %}</w:t>
      </w:r>
    </w:p>
    <w:p w14:paraId="185E2BF8" w14:textId="77777777" w:rsidR="003C3FB5" w:rsidRDefault="003C3FB5">
      <w:pPr>
        <w:spacing w:line="300" w:lineRule="auto"/>
        <w:ind w:firstLineChars="200" w:firstLine="480"/>
        <w:rPr>
          <w:rFonts w:ascii="Times New Roman" w:hAnsi="Times New Roman"/>
        </w:rPr>
      </w:pPr>
    </w:p>
    <w:p w14:paraId="6FC987CE" w14:textId="77777777" w:rsidR="003C3FB5" w:rsidRDefault="009002AF">
      <w:pPr>
        <w:spacing w:line="360" w:lineRule="auto"/>
        <w:outlineLvl w:val="3"/>
        <w:rPr>
          <w:b/>
        </w:rPr>
      </w:pPr>
      <w:r>
        <w:rPr>
          <w:b/>
        </w:rPr>
        <w:t>7.</w:t>
      </w:r>
      <w:r>
        <w:rPr>
          <w:rFonts w:hint="eastAsia"/>
          <w:b/>
        </w:rPr>
        <w:t>2</w:t>
      </w:r>
      <w:r>
        <w:rPr>
          <w:b/>
        </w:rPr>
        <w:t xml:space="preserve"> </w:t>
      </w:r>
      <w:r>
        <w:rPr>
          <w:b/>
        </w:rPr>
        <w:t>配筋简图</w:t>
      </w:r>
    </w:p>
    <w:p w14:paraId="216BEB50" w14:textId="77777777" w:rsidR="003C3FB5" w:rsidRDefault="009002AF">
      <w:pPr>
        <w:rPr>
          <w:szCs w:val="24"/>
        </w:rPr>
      </w:pPr>
      <w:r>
        <w:rPr>
          <w:szCs w:val="24"/>
        </w:rPr>
        <w:t xml:space="preserve">(1) </w:t>
      </w:r>
      <w:r>
        <w:rPr>
          <w:rFonts w:hint="eastAsia"/>
          <w:szCs w:val="24"/>
        </w:rPr>
        <w:t>墙</w:t>
      </w:r>
      <w:r>
        <w:rPr>
          <w:szCs w:val="24"/>
        </w:rPr>
        <w:t>配筋图例</w:t>
      </w:r>
    </w:p>
    <w:p w14:paraId="617BB8DD" w14:textId="77777777" w:rsidR="003C3FB5" w:rsidRDefault="009002AF">
      <w:pPr>
        <w:jc w:val="center"/>
      </w:pPr>
      <w:r>
        <w:rPr>
          <w:noProof/>
        </w:rPr>
        <w:lastRenderedPageBreak/>
        <w:drawing>
          <wp:inline distT="0" distB="0" distL="114300" distR="114300" wp14:anchorId="43ACE326" wp14:editId="5A930A83">
            <wp:extent cx="5901690" cy="4067810"/>
            <wp:effectExtent l="0" t="0" r="381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3"/>
                    <a:stretch>
                      <a:fillRect/>
                    </a:stretch>
                  </pic:blipFill>
                  <pic:spPr>
                    <a:xfrm>
                      <a:off x="0" y="0"/>
                      <a:ext cx="5901690" cy="4067810"/>
                    </a:xfrm>
                    <a:prstGeom prst="rect">
                      <a:avLst/>
                    </a:prstGeom>
                    <a:noFill/>
                    <a:ln>
                      <a:noFill/>
                    </a:ln>
                  </pic:spPr>
                </pic:pic>
              </a:graphicData>
            </a:graphic>
          </wp:inline>
        </w:drawing>
      </w:r>
    </w:p>
    <w:p w14:paraId="626FF13E" w14:textId="77777777" w:rsidR="003C3FB5" w:rsidRDefault="009002AF">
      <w:pPr>
        <w:jc w:val="center"/>
      </w:pPr>
      <w:r>
        <w:rPr>
          <w:noProof/>
        </w:rPr>
        <w:drawing>
          <wp:inline distT="0" distB="0" distL="114300" distR="114300" wp14:anchorId="56071808" wp14:editId="6931DFF1">
            <wp:extent cx="5900420" cy="3747770"/>
            <wp:effectExtent l="0" t="0" r="5080" b="508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4"/>
                    <a:stretch>
                      <a:fillRect/>
                    </a:stretch>
                  </pic:blipFill>
                  <pic:spPr>
                    <a:xfrm>
                      <a:off x="0" y="0"/>
                      <a:ext cx="5900420" cy="3747770"/>
                    </a:xfrm>
                    <a:prstGeom prst="rect">
                      <a:avLst/>
                    </a:prstGeom>
                    <a:noFill/>
                    <a:ln>
                      <a:noFill/>
                    </a:ln>
                  </pic:spPr>
                </pic:pic>
              </a:graphicData>
            </a:graphic>
          </wp:inline>
        </w:drawing>
      </w:r>
    </w:p>
    <w:p w14:paraId="7B86B422" w14:textId="77777777" w:rsidR="003C3FB5" w:rsidRDefault="009002AF">
      <w:pPr>
        <w:ind w:firstLineChars="350" w:firstLine="840"/>
        <w:rPr>
          <w:szCs w:val="24"/>
        </w:rPr>
      </w:pPr>
      <w:r>
        <w:rPr>
          <w:rFonts w:hint="eastAsia"/>
          <w:szCs w:val="24"/>
        </w:rPr>
        <w:t xml:space="preserve"> </w:t>
      </w:r>
      <w:r>
        <w:rPr>
          <w:szCs w:val="24"/>
        </w:rPr>
        <w:t xml:space="preserve">             </w:t>
      </w:r>
      <w:r>
        <w:rPr>
          <w:rFonts w:hint="eastAsia"/>
          <w:szCs w:val="24"/>
        </w:rPr>
        <w:t xml:space="preserve">          </w:t>
      </w:r>
      <w:r>
        <w:rPr>
          <w:rFonts w:hint="eastAsia"/>
          <w:szCs w:val="24"/>
        </w:rPr>
        <w:t>墙</w:t>
      </w:r>
      <w:r>
        <w:rPr>
          <w:szCs w:val="24"/>
        </w:rPr>
        <w:t>配筋方式示意图</w:t>
      </w:r>
    </w:p>
    <w:p w14:paraId="1AE84CCD" w14:textId="2B1C7AD9" w:rsidR="003C3FB5" w:rsidRDefault="005C5245">
      <w:pPr>
        <w:spacing w:line="360" w:lineRule="auto"/>
        <w:outlineLvl w:val="3"/>
        <w:rPr>
          <w:b/>
        </w:rPr>
      </w:pPr>
      <w:r>
        <w:rPr>
          <w:rFonts w:hint="eastAsia"/>
          <w:b/>
        </w:rPr>
        <w:t>7.</w:t>
      </w:r>
      <w:r w:rsidR="003434D5">
        <w:rPr>
          <w:rFonts w:hint="eastAsia"/>
          <w:b/>
        </w:rPr>
        <w:t>3</w:t>
      </w:r>
      <w:r w:rsidR="009002AF">
        <w:rPr>
          <w:rFonts w:hint="eastAsia"/>
          <w:b/>
        </w:rPr>
        <w:t>配筋</w:t>
      </w:r>
      <w:r w:rsidR="00A259FD">
        <w:rPr>
          <w:rFonts w:hint="eastAsia"/>
          <w:b/>
        </w:rPr>
        <w:t>裕度</w:t>
      </w:r>
      <w:r w:rsidR="009002AF">
        <w:rPr>
          <w:rFonts w:hint="eastAsia"/>
          <w:b/>
        </w:rPr>
        <w:t>表</w:t>
      </w:r>
    </w:p>
    <w:p w14:paraId="5CD70566" w14:textId="03B7F410" w:rsidR="003C3FB5" w:rsidRDefault="009002AF" w:rsidP="005C5245">
      <w:r>
        <w:rPr>
          <w:rFonts w:hint="eastAsia"/>
        </w:rPr>
        <w:t>由于外墙是按照抗大飞机撞击进行配筋，故不进行</w:t>
      </w:r>
      <w:r w:rsidR="00A259FD">
        <w:rPr>
          <w:rFonts w:hint="eastAsia"/>
        </w:rPr>
        <w:t>裕度</w:t>
      </w:r>
      <w:r>
        <w:rPr>
          <w:rFonts w:hint="eastAsia"/>
        </w:rPr>
        <w:t>分析。</w:t>
      </w: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50"/>
        <w:gridCol w:w="142"/>
        <w:gridCol w:w="992"/>
        <w:gridCol w:w="142"/>
        <w:gridCol w:w="850"/>
        <w:gridCol w:w="851"/>
        <w:gridCol w:w="142"/>
        <w:gridCol w:w="992"/>
        <w:gridCol w:w="142"/>
        <w:gridCol w:w="850"/>
        <w:gridCol w:w="851"/>
        <w:gridCol w:w="141"/>
        <w:gridCol w:w="993"/>
        <w:gridCol w:w="141"/>
        <w:gridCol w:w="916"/>
      </w:tblGrid>
      <w:tr w:rsidR="00A57222" w14:paraId="36D9E227" w14:textId="77777777" w:rsidTr="0028748E">
        <w:trPr>
          <w:trHeight w:val="619"/>
        </w:trPr>
        <w:tc>
          <w:tcPr>
            <w:tcW w:w="988" w:type="dxa"/>
            <w:tcBorders>
              <w:bottom w:val="nil"/>
            </w:tcBorders>
            <w:vAlign w:val="bottom"/>
          </w:tcPr>
          <w:p w14:paraId="3FF70B59" w14:textId="77777777" w:rsidR="00A57222" w:rsidRDefault="00A57222">
            <w:pPr>
              <w:jc w:val="center"/>
              <w:outlineLvl w:val="3"/>
            </w:pPr>
            <w:r>
              <w:rPr>
                <w:rFonts w:hint="eastAsia"/>
              </w:rPr>
              <w:t>墙号</w:t>
            </w:r>
          </w:p>
        </w:tc>
        <w:tc>
          <w:tcPr>
            <w:tcW w:w="850" w:type="dxa"/>
            <w:tcBorders>
              <w:right w:val="nil"/>
            </w:tcBorders>
            <w:vAlign w:val="center"/>
          </w:tcPr>
          <w:p w14:paraId="5CD304D0" w14:textId="3245398B" w:rsidR="00A57222" w:rsidRDefault="00A57222">
            <w:pPr>
              <w:jc w:val="center"/>
              <w:outlineLvl w:val="3"/>
            </w:pPr>
          </w:p>
        </w:tc>
        <w:tc>
          <w:tcPr>
            <w:tcW w:w="1276" w:type="dxa"/>
            <w:gridSpan w:val="3"/>
            <w:tcBorders>
              <w:left w:val="nil"/>
              <w:right w:val="nil"/>
            </w:tcBorders>
            <w:vAlign w:val="center"/>
          </w:tcPr>
          <w:p w14:paraId="266C87CA" w14:textId="44C7A4DA" w:rsidR="00A57222" w:rsidRDefault="00A57222">
            <w:pPr>
              <w:jc w:val="center"/>
              <w:outlineLvl w:val="3"/>
            </w:pPr>
            <w:r w:rsidRPr="00A57222">
              <w:rPr>
                <w:rFonts w:hint="eastAsia"/>
              </w:rPr>
              <w:t>X</w:t>
            </w:r>
            <w:r w:rsidRPr="00A57222">
              <w:rPr>
                <w:rFonts w:hint="eastAsia"/>
              </w:rPr>
              <w:t>向配筋</w:t>
            </w:r>
          </w:p>
        </w:tc>
        <w:tc>
          <w:tcPr>
            <w:tcW w:w="850" w:type="dxa"/>
            <w:tcBorders>
              <w:left w:val="nil"/>
            </w:tcBorders>
            <w:vAlign w:val="center"/>
          </w:tcPr>
          <w:p w14:paraId="037B2163" w14:textId="5DE95E49" w:rsidR="00A57222" w:rsidRDefault="00A57222">
            <w:pPr>
              <w:jc w:val="center"/>
              <w:outlineLvl w:val="3"/>
            </w:pPr>
          </w:p>
        </w:tc>
        <w:tc>
          <w:tcPr>
            <w:tcW w:w="851" w:type="dxa"/>
            <w:tcBorders>
              <w:right w:val="nil"/>
            </w:tcBorders>
            <w:vAlign w:val="center"/>
          </w:tcPr>
          <w:p w14:paraId="0293C637" w14:textId="6C18324D" w:rsidR="00A57222" w:rsidRDefault="00A57222">
            <w:pPr>
              <w:jc w:val="center"/>
              <w:outlineLvl w:val="3"/>
            </w:pPr>
          </w:p>
        </w:tc>
        <w:tc>
          <w:tcPr>
            <w:tcW w:w="1276" w:type="dxa"/>
            <w:gridSpan w:val="3"/>
            <w:tcBorders>
              <w:left w:val="nil"/>
              <w:right w:val="nil"/>
            </w:tcBorders>
            <w:vAlign w:val="center"/>
          </w:tcPr>
          <w:p w14:paraId="7A27ED3D" w14:textId="16590619" w:rsidR="00A57222" w:rsidRDefault="00A57222">
            <w:pPr>
              <w:jc w:val="center"/>
              <w:outlineLvl w:val="3"/>
            </w:pPr>
            <w:r>
              <w:rPr>
                <w:rFonts w:hint="eastAsia"/>
              </w:rPr>
              <w:t>Y</w:t>
            </w:r>
            <w:r>
              <w:rPr>
                <w:rFonts w:hint="eastAsia"/>
              </w:rPr>
              <w:t>向配筋</w:t>
            </w:r>
          </w:p>
        </w:tc>
        <w:tc>
          <w:tcPr>
            <w:tcW w:w="850" w:type="dxa"/>
            <w:tcBorders>
              <w:left w:val="nil"/>
            </w:tcBorders>
            <w:vAlign w:val="center"/>
          </w:tcPr>
          <w:p w14:paraId="25BC9474" w14:textId="59ADFB6F" w:rsidR="00A57222" w:rsidRDefault="00A57222">
            <w:pPr>
              <w:jc w:val="center"/>
              <w:outlineLvl w:val="3"/>
            </w:pPr>
          </w:p>
        </w:tc>
        <w:tc>
          <w:tcPr>
            <w:tcW w:w="851" w:type="dxa"/>
            <w:tcBorders>
              <w:right w:val="nil"/>
            </w:tcBorders>
            <w:vAlign w:val="center"/>
          </w:tcPr>
          <w:p w14:paraId="02F56799" w14:textId="16EA2692" w:rsidR="00A57222" w:rsidRDefault="00A57222">
            <w:pPr>
              <w:jc w:val="center"/>
              <w:outlineLvl w:val="3"/>
            </w:pPr>
          </w:p>
        </w:tc>
        <w:tc>
          <w:tcPr>
            <w:tcW w:w="1275" w:type="dxa"/>
            <w:gridSpan w:val="3"/>
            <w:tcBorders>
              <w:left w:val="nil"/>
              <w:right w:val="nil"/>
            </w:tcBorders>
            <w:vAlign w:val="center"/>
          </w:tcPr>
          <w:p w14:paraId="1B940B76" w14:textId="331EA067" w:rsidR="00A57222" w:rsidRDefault="00A57222">
            <w:pPr>
              <w:jc w:val="center"/>
              <w:outlineLvl w:val="3"/>
            </w:pPr>
            <w:r w:rsidRPr="00A7250F">
              <w:rPr>
                <w:rFonts w:hint="eastAsia"/>
              </w:rPr>
              <w:t>Z</w:t>
            </w:r>
            <w:r w:rsidRPr="00A7250F">
              <w:rPr>
                <w:rFonts w:hint="eastAsia"/>
              </w:rPr>
              <w:t>向配筋</w:t>
            </w:r>
          </w:p>
        </w:tc>
        <w:tc>
          <w:tcPr>
            <w:tcW w:w="916" w:type="dxa"/>
            <w:tcBorders>
              <w:left w:val="nil"/>
            </w:tcBorders>
            <w:vAlign w:val="center"/>
          </w:tcPr>
          <w:p w14:paraId="4E97F68A" w14:textId="76C8731F" w:rsidR="00A57222" w:rsidRDefault="00A57222">
            <w:pPr>
              <w:jc w:val="center"/>
              <w:outlineLvl w:val="3"/>
            </w:pPr>
          </w:p>
        </w:tc>
      </w:tr>
      <w:tr w:rsidR="00A57222" w14:paraId="1CAE94A0" w14:textId="77777777" w:rsidTr="0028748E">
        <w:tc>
          <w:tcPr>
            <w:tcW w:w="988" w:type="dxa"/>
            <w:tcBorders>
              <w:top w:val="nil"/>
            </w:tcBorders>
            <w:vAlign w:val="center"/>
          </w:tcPr>
          <w:p w14:paraId="5FC5B9B9" w14:textId="77777777" w:rsidR="00A7250F" w:rsidRDefault="00A7250F">
            <w:pPr>
              <w:jc w:val="center"/>
              <w:outlineLvl w:val="3"/>
            </w:pPr>
          </w:p>
        </w:tc>
        <w:tc>
          <w:tcPr>
            <w:tcW w:w="992" w:type="dxa"/>
            <w:gridSpan w:val="2"/>
            <w:vAlign w:val="center"/>
          </w:tcPr>
          <w:p w14:paraId="3F72D9F4" w14:textId="77777777" w:rsidR="00A7250F" w:rsidRDefault="00A7250F">
            <w:pPr>
              <w:jc w:val="center"/>
              <w:outlineLvl w:val="3"/>
            </w:pPr>
            <w:r>
              <w:rPr>
                <w:rFonts w:hint="eastAsia"/>
              </w:rPr>
              <w:t>计算配筋量</w:t>
            </w:r>
          </w:p>
        </w:tc>
        <w:tc>
          <w:tcPr>
            <w:tcW w:w="992" w:type="dxa"/>
            <w:vAlign w:val="center"/>
          </w:tcPr>
          <w:p w14:paraId="34204720" w14:textId="77777777" w:rsidR="00A7250F" w:rsidRDefault="00A7250F">
            <w:pPr>
              <w:jc w:val="center"/>
            </w:pPr>
            <w:r>
              <w:rPr>
                <w:rFonts w:hint="eastAsia"/>
              </w:rPr>
              <w:t>实际配筋量</w:t>
            </w:r>
          </w:p>
        </w:tc>
        <w:tc>
          <w:tcPr>
            <w:tcW w:w="992" w:type="dxa"/>
            <w:gridSpan w:val="2"/>
            <w:vAlign w:val="center"/>
          </w:tcPr>
          <w:p w14:paraId="5555562A" w14:textId="77777777" w:rsidR="00A7250F" w:rsidRDefault="00A7250F">
            <w:pPr>
              <w:jc w:val="center"/>
            </w:pPr>
            <w:r>
              <w:rPr>
                <w:rFonts w:hint="eastAsia"/>
              </w:rPr>
              <w:t>裕度</w:t>
            </w:r>
            <w:r>
              <w:rPr>
                <w:rFonts w:hint="eastAsia"/>
              </w:rPr>
              <w:t>%</w:t>
            </w:r>
          </w:p>
        </w:tc>
        <w:tc>
          <w:tcPr>
            <w:tcW w:w="993" w:type="dxa"/>
            <w:gridSpan w:val="2"/>
            <w:vAlign w:val="center"/>
          </w:tcPr>
          <w:p w14:paraId="45D7644C" w14:textId="77777777" w:rsidR="00A7250F" w:rsidRDefault="00A7250F">
            <w:pPr>
              <w:jc w:val="center"/>
              <w:outlineLvl w:val="3"/>
            </w:pPr>
            <w:r>
              <w:rPr>
                <w:rFonts w:hint="eastAsia"/>
              </w:rPr>
              <w:t>计算配筋量</w:t>
            </w:r>
          </w:p>
        </w:tc>
        <w:tc>
          <w:tcPr>
            <w:tcW w:w="992" w:type="dxa"/>
            <w:vAlign w:val="center"/>
          </w:tcPr>
          <w:p w14:paraId="732F85AF" w14:textId="77777777" w:rsidR="00A7250F" w:rsidRDefault="00A7250F">
            <w:pPr>
              <w:jc w:val="center"/>
            </w:pPr>
            <w:r>
              <w:rPr>
                <w:rFonts w:hint="eastAsia"/>
              </w:rPr>
              <w:t>实际配筋量</w:t>
            </w:r>
          </w:p>
        </w:tc>
        <w:tc>
          <w:tcPr>
            <w:tcW w:w="992" w:type="dxa"/>
            <w:gridSpan w:val="2"/>
            <w:vAlign w:val="center"/>
          </w:tcPr>
          <w:p w14:paraId="01286EC2" w14:textId="77777777" w:rsidR="00A7250F" w:rsidRDefault="00A7250F">
            <w:pPr>
              <w:jc w:val="center"/>
            </w:pPr>
            <w:r>
              <w:rPr>
                <w:rFonts w:hint="eastAsia"/>
              </w:rPr>
              <w:t>裕度</w:t>
            </w:r>
            <w:r>
              <w:rPr>
                <w:rFonts w:hint="eastAsia"/>
              </w:rPr>
              <w:t>%</w:t>
            </w:r>
          </w:p>
        </w:tc>
        <w:tc>
          <w:tcPr>
            <w:tcW w:w="992" w:type="dxa"/>
            <w:gridSpan w:val="2"/>
            <w:vAlign w:val="center"/>
          </w:tcPr>
          <w:p w14:paraId="072DB669" w14:textId="77777777" w:rsidR="00A7250F" w:rsidRDefault="00A7250F">
            <w:pPr>
              <w:jc w:val="center"/>
              <w:outlineLvl w:val="3"/>
            </w:pPr>
            <w:r>
              <w:rPr>
                <w:rFonts w:hint="eastAsia"/>
              </w:rPr>
              <w:t>计算配筋量</w:t>
            </w:r>
          </w:p>
        </w:tc>
        <w:tc>
          <w:tcPr>
            <w:tcW w:w="993" w:type="dxa"/>
            <w:vAlign w:val="center"/>
          </w:tcPr>
          <w:p w14:paraId="7FBB9AE1" w14:textId="3ED64EF1" w:rsidR="00A7250F" w:rsidRDefault="008B0C88">
            <w:pPr>
              <w:jc w:val="center"/>
            </w:pPr>
            <w:r>
              <w:rPr>
                <w:rFonts w:hint="eastAsia"/>
              </w:rPr>
              <w:t>实际配筋量</w:t>
            </w:r>
          </w:p>
        </w:tc>
        <w:tc>
          <w:tcPr>
            <w:tcW w:w="1057" w:type="dxa"/>
            <w:gridSpan w:val="2"/>
            <w:vAlign w:val="center"/>
          </w:tcPr>
          <w:p w14:paraId="5B31B30B" w14:textId="483942B2" w:rsidR="00A7250F" w:rsidRDefault="008B0C88">
            <w:pPr>
              <w:jc w:val="center"/>
            </w:pPr>
            <w:r>
              <w:rPr>
                <w:rFonts w:hint="eastAsia"/>
              </w:rPr>
              <w:t>裕度</w:t>
            </w:r>
            <w:r>
              <w:rPr>
                <w:rFonts w:hint="eastAsia"/>
              </w:rPr>
              <w:t>%</w:t>
            </w:r>
          </w:p>
        </w:tc>
      </w:tr>
      <w:tr w:rsidR="00AC2D0F" w14:paraId="2108896E" w14:textId="77777777" w:rsidTr="00A57222">
        <w:tc>
          <w:tcPr>
            <w:tcW w:w="988" w:type="dxa"/>
            <w:vAlign w:val="center"/>
          </w:tcPr>
          <w:p w14:paraId="01C895D6" w14:textId="1EC2827A" w:rsidR="00AC2D0F" w:rsidRPr="00AC2D0F" w:rsidRDefault="00DA3672">
            <w:pPr>
              <w:jc w:val="center"/>
              <w:outlineLvl w:val="3"/>
              <w:rPr>
                <w:color w:val="EE0000"/>
              </w:rPr>
            </w:pPr>
            <w:r w:rsidRPr="00DA3672">
              <w:rPr>
                <w:color w:val="EE0000"/>
              </w:rPr>
              <w:t>{%tr for row in wall_table_rows %}</w:t>
            </w:r>
          </w:p>
        </w:tc>
        <w:tc>
          <w:tcPr>
            <w:tcW w:w="992" w:type="dxa"/>
            <w:gridSpan w:val="2"/>
            <w:vAlign w:val="center"/>
          </w:tcPr>
          <w:p w14:paraId="0728DF8E" w14:textId="77777777" w:rsidR="00AC2D0F" w:rsidRPr="00AC2D0F" w:rsidRDefault="00AC2D0F">
            <w:pPr>
              <w:jc w:val="center"/>
              <w:outlineLvl w:val="3"/>
              <w:rPr>
                <w:rFonts w:hAnsi="宋体" w:hint="eastAsia"/>
                <w:color w:val="EE0000"/>
              </w:rPr>
            </w:pPr>
          </w:p>
        </w:tc>
        <w:tc>
          <w:tcPr>
            <w:tcW w:w="992" w:type="dxa"/>
            <w:vAlign w:val="center"/>
          </w:tcPr>
          <w:p w14:paraId="4614EF87" w14:textId="77777777" w:rsidR="00AC2D0F" w:rsidRPr="008D33C9" w:rsidRDefault="00AC2D0F">
            <w:pPr>
              <w:jc w:val="center"/>
              <w:outlineLvl w:val="3"/>
              <w:rPr>
                <w:color w:val="EE0000"/>
              </w:rPr>
            </w:pPr>
          </w:p>
        </w:tc>
        <w:tc>
          <w:tcPr>
            <w:tcW w:w="992" w:type="dxa"/>
            <w:gridSpan w:val="2"/>
            <w:vAlign w:val="center"/>
          </w:tcPr>
          <w:p w14:paraId="2C35ED92" w14:textId="77777777" w:rsidR="00AC2D0F" w:rsidRPr="008D33C9" w:rsidRDefault="00AC2D0F">
            <w:pPr>
              <w:jc w:val="center"/>
              <w:outlineLvl w:val="3"/>
              <w:rPr>
                <w:color w:val="EE0000"/>
              </w:rPr>
            </w:pPr>
          </w:p>
        </w:tc>
        <w:tc>
          <w:tcPr>
            <w:tcW w:w="993" w:type="dxa"/>
            <w:gridSpan w:val="2"/>
            <w:vAlign w:val="center"/>
          </w:tcPr>
          <w:p w14:paraId="2BE7B4EF" w14:textId="77777777" w:rsidR="00AC2D0F" w:rsidRPr="00AC2D0F" w:rsidRDefault="00AC2D0F">
            <w:pPr>
              <w:jc w:val="center"/>
              <w:outlineLvl w:val="3"/>
              <w:rPr>
                <w:color w:val="EE0000"/>
              </w:rPr>
            </w:pPr>
          </w:p>
        </w:tc>
        <w:tc>
          <w:tcPr>
            <w:tcW w:w="992" w:type="dxa"/>
            <w:vAlign w:val="center"/>
          </w:tcPr>
          <w:p w14:paraId="731505D2" w14:textId="77777777" w:rsidR="00AC2D0F" w:rsidRDefault="00AC2D0F">
            <w:pPr>
              <w:jc w:val="center"/>
              <w:outlineLvl w:val="3"/>
            </w:pPr>
          </w:p>
        </w:tc>
        <w:tc>
          <w:tcPr>
            <w:tcW w:w="992" w:type="dxa"/>
            <w:gridSpan w:val="2"/>
            <w:vAlign w:val="center"/>
          </w:tcPr>
          <w:p w14:paraId="088D30B2" w14:textId="77777777" w:rsidR="00AC2D0F" w:rsidRDefault="00AC2D0F">
            <w:pPr>
              <w:jc w:val="center"/>
              <w:outlineLvl w:val="3"/>
            </w:pPr>
          </w:p>
        </w:tc>
        <w:tc>
          <w:tcPr>
            <w:tcW w:w="992" w:type="dxa"/>
            <w:gridSpan w:val="2"/>
            <w:vAlign w:val="center"/>
          </w:tcPr>
          <w:p w14:paraId="2B91C341" w14:textId="77777777" w:rsidR="00AC2D0F" w:rsidRPr="00AC2D0F" w:rsidRDefault="00AC2D0F">
            <w:pPr>
              <w:jc w:val="center"/>
              <w:outlineLvl w:val="3"/>
              <w:rPr>
                <w:color w:val="EE0000"/>
              </w:rPr>
            </w:pPr>
          </w:p>
        </w:tc>
        <w:tc>
          <w:tcPr>
            <w:tcW w:w="993" w:type="dxa"/>
            <w:vAlign w:val="center"/>
          </w:tcPr>
          <w:p w14:paraId="11FC5CFF" w14:textId="77777777" w:rsidR="00AC2D0F" w:rsidRPr="008D33C9" w:rsidRDefault="00AC2D0F">
            <w:pPr>
              <w:jc w:val="center"/>
              <w:outlineLvl w:val="3"/>
              <w:rPr>
                <w:color w:val="EE0000"/>
              </w:rPr>
            </w:pPr>
          </w:p>
        </w:tc>
        <w:tc>
          <w:tcPr>
            <w:tcW w:w="1057" w:type="dxa"/>
            <w:gridSpan w:val="2"/>
            <w:vAlign w:val="center"/>
          </w:tcPr>
          <w:p w14:paraId="198867F3" w14:textId="77777777" w:rsidR="00AC2D0F" w:rsidRPr="00B01D35" w:rsidRDefault="00AC2D0F">
            <w:pPr>
              <w:jc w:val="center"/>
              <w:outlineLvl w:val="3"/>
              <w:rPr>
                <w:color w:val="EE0000"/>
              </w:rPr>
            </w:pPr>
          </w:p>
        </w:tc>
      </w:tr>
      <w:tr w:rsidR="00AC2D0F" w14:paraId="1BD23F04" w14:textId="77777777" w:rsidTr="00A57222">
        <w:tc>
          <w:tcPr>
            <w:tcW w:w="988" w:type="dxa"/>
            <w:vAlign w:val="center"/>
          </w:tcPr>
          <w:p w14:paraId="3E857451" w14:textId="3B658F82" w:rsidR="00AC2D0F" w:rsidRPr="00AC2D0F" w:rsidRDefault="00DA3672">
            <w:pPr>
              <w:jc w:val="center"/>
              <w:outlineLvl w:val="3"/>
              <w:rPr>
                <w:color w:val="EE0000"/>
              </w:rPr>
            </w:pPr>
            <w:r w:rsidRPr="00DA3672">
              <w:rPr>
                <w:color w:val="EE0000"/>
              </w:rPr>
              <w:t>{{ row.id }}</w:t>
            </w:r>
          </w:p>
        </w:tc>
        <w:tc>
          <w:tcPr>
            <w:tcW w:w="992" w:type="dxa"/>
            <w:gridSpan w:val="2"/>
            <w:vAlign w:val="center"/>
          </w:tcPr>
          <w:p w14:paraId="20CC2B32" w14:textId="7C8D7BA8" w:rsidR="00AC2D0F" w:rsidRPr="00AC2D0F" w:rsidRDefault="00DA3672">
            <w:pPr>
              <w:jc w:val="center"/>
              <w:outlineLvl w:val="3"/>
              <w:rPr>
                <w:rFonts w:hAnsi="宋体" w:hint="eastAsia"/>
                <w:color w:val="EE0000"/>
              </w:rPr>
            </w:pPr>
            <w:r w:rsidRPr="00DA3672">
              <w:rPr>
                <w:rFonts w:hAnsi="宋体"/>
                <w:color w:val="EE0000"/>
              </w:rPr>
              <w:t>{{ row.x_calc }}</w:t>
            </w:r>
          </w:p>
        </w:tc>
        <w:tc>
          <w:tcPr>
            <w:tcW w:w="992" w:type="dxa"/>
            <w:vAlign w:val="center"/>
          </w:tcPr>
          <w:p w14:paraId="53A1DE33" w14:textId="2D205ADD" w:rsidR="00AC2D0F" w:rsidRPr="00E972D6" w:rsidRDefault="00DA3672">
            <w:pPr>
              <w:jc w:val="center"/>
              <w:outlineLvl w:val="3"/>
              <w:rPr>
                <w:color w:val="EE0000"/>
              </w:rPr>
            </w:pPr>
            <w:r w:rsidRPr="00E972D6">
              <w:rPr>
                <w:color w:val="EE0000"/>
              </w:rPr>
              <w:t>{{ row.x_actual }}</w:t>
            </w:r>
          </w:p>
        </w:tc>
        <w:tc>
          <w:tcPr>
            <w:tcW w:w="992" w:type="dxa"/>
            <w:gridSpan w:val="2"/>
            <w:vAlign w:val="center"/>
          </w:tcPr>
          <w:p w14:paraId="03D63DD9" w14:textId="2F161D10" w:rsidR="00AC2D0F" w:rsidRPr="00E972D6" w:rsidRDefault="00DA3672">
            <w:pPr>
              <w:jc w:val="center"/>
              <w:outlineLvl w:val="3"/>
              <w:rPr>
                <w:color w:val="EE0000"/>
              </w:rPr>
            </w:pPr>
            <w:r w:rsidRPr="00E972D6">
              <w:rPr>
                <w:color w:val="EE0000"/>
              </w:rPr>
              <w:t>{{ row.x_margin }}</w:t>
            </w:r>
          </w:p>
        </w:tc>
        <w:tc>
          <w:tcPr>
            <w:tcW w:w="993" w:type="dxa"/>
            <w:gridSpan w:val="2"/>
            <w:vAlign w:val="center"/>
          </w:tcPr>
          <w:p w14:paraId="4D0F4FD9" w14:textId="2827B654" w:rsidR="00AC2D0F" w:rsidRPr="00E972D6" w:rsidRDefault="00DA3672">
            <w:pPr>
              <w:jc w:val="center"/>
              <w:outlineLvl w:val="3"/>
              <w:rPr>
                <w:color w:val="EE0000"/>
              </w:rPr>
            </w:pPr>
            <w:r w:rsidRPr="00E972D6">
              <w:rPr>
                <w:color w:val="EE0000"/>
              </w:rPr>
              <w:t>{{ row.y_calc }}</w:t>
            </w:r>
          </w:p>
        </w:tc>
        <w:tc>
          <w:tcPr>
            <w:tcW w:w="992" w:type="dxa"/>
            <w:vAlign w:val="center"/>
          </w:tcPr>
          <w:p w14:paraId="5F772381" w14:textId="7C708FB1" w:rsidR="00AC2D0F" w:rsidRPr="00E972D6" w:rsidRDefault="00DA3672">
            <w:pPr>
              <w:jc w:val="center"/>
              <w:outlineLvl w:val="3"/>
              <w:rPr>
                <w:color w:val="EE0000"/>
              </w:rPr>
            </w:pPr>
            <w:r w:rsidRPr="00E972D6">
              <w:rPr>
                <w:color w:val="EE0000"/>
              </w:rPr>
              <w:t>{{ row.y_actual }}</w:t>
            </w:r>
          </w:p>
        </w:tc>
        <w:tc>
          <w:tcPr>
            <w:tcW w:w="992" w:type="dxa"/>
            <w:gridSpan w:val="2"/>
            <w:vAlign w:val="center"/>
          </w:tcPr>
          <w:p w14:paraId="7899E660" w14:textId="55066BAC" w:rsidR="00AC2D0F" w:rsidRPr="00E972D6" w:rsidRDefault="00DA3672">
            <w:pPr>
              <w:jc w:val="center"/>
              <w:outlineLvl w:val="3"/>
              <w:rPr>
                <w:color w:val="EE0000"/>
              </w:rPr>
            </w:pPr>
            <w:r w:rsidRPr="00E972D6">
              <w:rPr>
                <w:color w:val="EE0000"/>
              </w:rPr>
              <w:t>{{ row.y_margin }}</w:t>
            </w:r>
          </w:p>
        </w:tc>
        <w:tc>
          <w:tcPr>
            <w:tcW w:w="992" w:type="dxa"/>
            <w:gridSpan w:val="2"/>
            <w:vAlign w:val="center"/>
          </w:tcPr>
          <w:p w14:paraId="4327DAE6" w14:textId="4B472F39" w:rsidR="00AC2D0F" w:rsidRPr="00E972D6" w:rsidRDefault="00DA3672">
            <w:pPr>
              <w:jc w:val="center"/>
              <w:outlineLvl w:val="3"/>
              <w:rPr>
                <w:color w:val="EE0000"/>
              </w:rPr>
            </w:pPr>
            <w:r w:rsidRPr="00E972D6">
              <w:rPr>
                <w:color w:val="EE0000"/>
              </w:rPr>
              <w:t>{{ row.z_calc }}</w:t>
            </w:r>
          </w:p>
        </w:tc>
        <w:tc>
          <w:tcPr>
            <w:tcW w:w="993" w:type="dxa"/>
            <w:vAlign w:val="center"/>
          </w:tcPr>
          <w:p w14:paraId="6B05844A" w14:textId="3D1304D2" w:rsidR="00AC2D0F" w:rsidRPr="00E972D6" w:rsidRDefault="00DA3672">
            <w:pPr>
              <w:jc w:val="center"/>
              <w:outlineLvl w:val="3"/>
              <w:rPr>
                <w:color w:val="EE0000"/>
              </w:rPr>
            </w:pPr>
            <w:r w:rsidRPr="00E972D6">
              <w:rPr>
                <w:color w:val="EE0000"/>
              </w:rPr>
              <w:t>{{ row.z_actual }}</w:t>
            </w:r>
          </w:p>
        </w:tc>
        <w:tc>
          <w:tcPr>
            <w:tcW w:w="1057" w:type="dxa"/>
            <w:gridSpan w:val="2"/>
            <w:vAlign w:val="center"/>
          </w:tcPr>
          <w:p w14:paraId="4DB109D0" w14:textId="3DC14C00" w:rsidR="00AC2D0F" w:rsidRPr="00E972D6" w:rsidRDefault="00DA3672">
            <w:pPr>
              <w:jc w:val="center"/>
              <w:outlineLvl w:val="3"/>
              <w:rPr>
                <w:color w:val="EE0000"/>
              </w:rPr>
            </w:pPr>
            <w:r w:rsidRPr="00E972D6">
              <w:rPr>
                <w:color w:val="EE0000"/>
              </w:rPr>
              <w:t>{{ row.z_margin }}</w:t>
            </w:r>
          </w:p>
        </w:tc>
      </w:tr>
      <w:tr w:rsidR="008F57A2" w14:paraId="0C77083A" w14:textId="77777777" w:rsidTr="00A57222">
        <w:tc>
          <w:tcPr>
            <w:tcW w:w="988" w:type="dxa"/>
            <w:vAlign w:val="center"/>
          </w:tcPr>
          <w:p w14:paraId="6D2C3717" w14:textId="77777777" w:rsidR="008F57A2" w:rsidRPr="00AC2D0F" w:rsidRDefault="008F57A2">
            <w:pPr>
              <w:jc w:val="center"/>
              <w:outlineLvl w:val="3"/>
              <w:rPr>
                <w:color w:val="EE0000"/>
              </w:rPr>
            </w:pPr>
          </w:p>
        </w:tc>
        <w:tc>
          <w:tcPr>
            <w:tcW w:w="992" w:type="dxa"/>
            <w:gridSpan w:val="2"/>
            <w:vAlign w:val="center"/>
          </w:tcPr>
          <w:p w14:paraId="544A6850" w14:textId="77777777" w:rsidR="008F57A2" w:rsidRPr="00AC2D0F" w:rsidRDefault="008F57A2">
            <w:pPr>
              <w:jc w:val="center"/>
              <w:outlineLvl w:val="3"/>
              <w:rPr>
                <w:rFonts w:hAnsi="宋体" w:hint="eastAsia"/>
                <w:color w:val="EE0000"/>
              </w:rPr>
            </w:pPr>
          </w:p>
        </w:tc>
        <w:tc>
          <w:tcPr>
            <w:tcW w:w="992" w:type="dxa"/>
            <w:vAlign w:val="center"/>
          </w:tcPr>
          <w:p w14:paraId="4590A1C0" w14:textId="77777777" w:rsidR="008F57A2" w:rsidRPr="008D33C9" w:rsidRDefault="008F57A2">
            <w:pPr>
              <w:jc w:val="center"/>
              <w:outlineLvl w:val="3"/>
              <w:rPr>
                <w:color w:val="EE0000"/>
              </w:rPr>
            </w:pPr>
          </w:p>
        </w:tc>
        <w:tc>
          <w:tcPr>
            <w:tcW w:w="992" w:type="dxa"/>
            <w:gridSpan w:val="2"/>
            <w:vAlign w:val="center"/>
          </w:tcPr>
          <w:p w14:paraId="589A10AD" w14:textId="77777777" w:rsidR="008F57A2" w:rsidRPr="008D33C9" w:rsidRDefault="008F57A2">
            <w:pPr>
              <w:jc w:val="center"/>
              <w:outlineLvl w:val="3"/>
              <w:rPr>
                <w:color w:val="EE0000"/>
              </w:rPr>
            </w:pPr>
          </w:p>
        </w:tc>
        <w:tc>
          <w:tcPr>
            <w:tcW w:w="993" w:type="dxa"/>
            <w:gridSpan w:val="2"/>
            <w:vAlign w:val="center"/>
          </w:tcPr>
          <w:p w14:paraId="297E9318" w14:textId="77777777" w:rsidR="008F57A2" w:rsidRPr="00AC2D0F" w:rsidRDefault="008F57A2">
            <w:pPr>
              <w:jc w:val="center"/>
              <w:outlineLvl w:val="3"/>
              <w:rPr>
                <w:color w:val="EE0000"/>
              </w:rPr>
            </w:pPr>
          </w:p>
        </w:tc>
        <w:tc>
          <w:tcPr>
            <w:tcW w:w="992" w:type="dxa"/>
            <w:vAlign w:val="center"/>
          </w:tcPr>
          <w:p w14:paraId="77DDB5D0" w14:textId="77777777" w:rsidR="008F57A2" w:rsidRDefault="008F57A2">
            <w:pPr>
              <w:jc w:val="center"/>
              <w:outlineLvl w:val="3"/>
            </w:pPr>
          </w:p>
        </w:tc>
        <w:tc>
          <w:tcPr>
            <w:tcW w:w="992" w:type="dxa"/>
            <w:gridSpan w:val="2"/>
            <w:vAlign w:val="center"/>
          </w:tcPr>
          <w:p w14:paraId="0F94F250" w14:textId="77777777" w:rsidR="008F57A2" w:rsidRDefault="008F57A2">
            <w:pPr>
              <w:jc w:val="center"/>
              <w:outlineLvl w:val="3"/>
            </w:pPr>
          </w:p>
        </w:tc>
        <w:tc>
          <w:tcPr>
            <w:tcW w:w="992" w:type="dxa"/>
            <w:gridSpan w:val="2"/>
            <w:vAlign w:val="center"/>
          </w:tcPr>
          <w:p w14:paraId="6020A361" w14:textId="77777777" w:rsidR="008F57A2" w:rsidRPr="00AC2D0F" w:rsidRDefault="008F57A2">
            <w:pPr>
              <w:jc w:val="center"/>
              <w:outlineLvl w:val="3"/>
              <w:rPr>
                <w:color w:val="EE0000"/>
              </w:rPr>
            </w:pPr>
          </w:p>
        </w:tc>
        <w:tc>
          <w:tcPr>
            <w:tcW w:w="993" w:type="dxa"/>
            <w:vAlign w:val="center"/>
          </w:tcPr>
          <w:p w14:paraId="5F28A28B" w14:textId="77777777" w:rsidR="008F57A2" w:rsidRPr="008D33C9" w:rsidRDefault="008F57A2">
            <w:pPr>
              <w:jc w:val="center"/>
              <w:outlineLvl w:val="3"/>
              <w:rPr>
                <w:color w:val="EE0000"/>
              </w:rPr>
            </w:pPr>
          </w:p>
        </w:tc>
        <w:tc>
          <w:tcPr>
            <w:tcW w:w="1057" w:type="dxa"/>
            <w:gridSpan w:val="2"/>
            <w:vAlign w:val="center"/>
          </w:tcPr>
          <w:p w14:paraId="34F09453" w14:textId="73A232E0" w:rsidR="008F57A2" w:rsidRPr="00B01D35" w:rsidRDefault="00DA3672">
            <w:pPr>
              <w:jc w:val="center"/>
              <w:outlineLvl w:val="3"/>
              <w:rPr>
                <w:color w:val="EE0000"/>
              </w:rPr>
            </w:pPr>
            <w:r w:rsidRPr="00DA3672">
              <w:rPr>
                <w:color w:val="EE0000"/>
              </w:rPr>
              <w:t>{%tr endfor %}</w:t>
            </w:r>
          </w:p>
        </w:tc>
      </w:tr>
    </w:tbl>
    <w:p w14:paraId="3FF735B9" w14:textId="77777777" w:rsidR="008F57A2" w:rsidRDefault="008F57A2" w:rsidP="008F57A2">
      <w:bookmarkStart w:id="33" w:name="_Toc25923"/>
    </w:p>
    <w:p w14:paraId="136CB47E" w14:textId="4D8344E7" w:rsidR="003C3FB5" w:rsidRDefault="009002AF">
      <w:pPr>
        <w:pStyle w:val="1"/>
        <w:keepNext/>
        <w:keepLines/>
        <w:numPr>
          <w:ilvl w:val="0"/>
          <w:numId w:val="14"/>
        </w:numPr>
        <w:spacing w:beforeLines="0" w:before="156"/>
        <w:rPr>
          <w:rFonts w:hint="eastAsia"/>
        </w:rPr>
      </w:pPr>
      <w:r>
        <w:rPr>
          <w:rFonts w:hint="eastAsia"/>
          <w:kern w:val="20"/>
          <w:sz w:val="28"/>
          <w:szCs w:val="28"/>
        </w:rPr>
        <w:t>裂缝验算</w:t>
      </w:r>
      <w:bookmarkEnd w:id="33"/>
    </w:p>
    <w:p w14:paraId="4C54FB92" w14:textId="77777777" w:rsidR="003C3FB5" w:rsidRDefault="009002AF">
      <w:pPr>
        <w:spacing w:line="300" w:lineRule="auto"/>
        <w:ind w:firstLineChars="200" w:firstLine="480"/>
        <w:rPr>
          <w:rFonts w:ascii="Times New Roman" w:hAnsi="Times New Roman"/>
        </w:rPr>
      </w:pPr>
      <w:r>
        <w:rPr>
          <w:rFonts w:ascii="Times New Roman" w:hAnsi="Times New Roman" w:hint="eastAsia"/>
        </w:rPr>
        <w:t>得到承载力极限状态下的配筋结果后进行裂缝控制下的配筋验算，裂缝宽度按</w:t>
      </w:r>
      <w:r>
        <w:rPr>
          <w:rFonts w:ascii="Times New Roman" w:hAnsi="Times New Roman" w:hint="eastAsia"/>
        </w:rPr>
        <w:t>NB/T20012-2019</w:t>
      </w:r>
      <w:r>
        <w:rPr>
          <w:rFonts w:ascii="Times New Roman" w:hAnsi="Times New Roman" w:hint="eastAsia"/>
        </w:rPr>
        <w:t>取值，提取荷载组合</w:t>
      </w:r>
      <w:r>
        <w:rPr>
          <w:rFonts w:ascii="Times New Roman"/>
          <w:i/>
          <w:szCs w:val="24"/>
        </w:rPr>
        <w:t xml:space="preserve"> D+L+T</w:t>
      </w:r>
      <w:r>
        <w:rPr>
          <w:rFonts w:ascii="Times New Roman"/>
          <w:i/>
          <w:szCs w:val="24"/>
          <w:vertAlign w:val="subscript"/>
        </w:rPr>
        <w:t>o</w:t>
      </w:r>
      <w:r>
        <w:rPr>
          <w:rFonts w:ascii="Times New Roman"/>
          <w:i/>
          <w:szCs w:val="24"/>
        </w:rPr>
        <w:t>+R</w:t>
      </w:r>
      <w:r>
        <w:rPr>
          <w:rFonts w:ascii="Times New Roman"/>
          <w:i/>
          <w:szCs w:val="24"/>
          <w:vertAlign w:val="subscript"/>
        </w:rPr>
        <w:t>0</w:t>
      </w:r>
      <w:r>
        <w:rPr>
          <w:rFonts w:ascii="Times New Roman"/>
          <w:i/>
          <w:szCs w:val="24"/>
        </w:rPr>
        <w:t>+C</w:t>
      </w:r>
      <w:r>
        <w:rPr>
          <w:rFonts w:ascii="Times New Roman"/>
          <w:i/>
          <w:szCs w:val="24"/>
          <w:vertAlign w:val="subscript"/>
        </w:rPr>
        <w:t>cr</w:t>
      </w:r>
      <w:r>
        <w:rPr>
          <w:rFonts w:ascii="Times New Roman" w:hAnsi="Times New Roman" w:hint="eastAsia"/>
        </w:rPr>
        <w:t>下的单元内力弯矩</w:t>
      </w:r>
      <w:r>
        <w:rPr>
          <w:rFonts w:ascii="Times New Roman" w:hAnsi="Times New Roman" w:hint="eastAsia"/>
        </w:rPr>
        <w:t>(M)</w:t>
      </w:r>
      <w:r>
        <w:rPr>
          <w:rFonts w:ascii="Times New Roman" w:hAnsi="Times New Roman" w:hint="eastAsia"/>
        </w:rPr>
        <w:t>和轴力</w:t>
      </w:r>
      <w:r>
        <w:rPr>
          <w:rFonts w:ascii="Times New Roman" w:hAnsi="Times New Roman" w:hint="eastAsia"/>
        </w:rPr>
        <w:t>(Nx</w:t>
      </w:r>
      <w:r>
        <w:rPr>
          <w:rFonts w:ascii="Times New Roman" w:hAnsi="Times New Roman" w:hint="eastAsia"/>
        </w:rPr>
        <w:t>和</w:t>
      </w:r>
      <w:r>
        <w:rPr>
          <w:rFonts w:ascii="Times New Roman" w:hAnsi="Times New Roman" w:hint="eastAsia"/>
        </w:rPr>
        <w:t>Ny)</w:t>
      </w:r>
      <w:r>
        <w:rPr>
          <w:rFonts w:ascii="Times New Roman" w:hAnsi="Times New Roman" w:hint="eastAsia"/>
        </w:rPr>
        <w:t>进行计算。裂缝宽度按式</w:t>
      </w:r>
      <w:r>
        <w:rPr>
          <w:rFonts w:ascii="Times New Roman" w:hAnsi="Times New Roman" w:hint="eastAsia"/>
        </w:rPr>
        <w:t>8.1</w:t>
      </w:r>
      <w:r>
        <w:rPr>
          <w:rFonts w:ascii="Times New Roman" w:hAnsi="Times New Roman" w:hint="eastAsia"/>
        </w:rPr>
        <w:t>计算。</w:t>
      </w:r>
    </w:p>
    <w:p w14:paraId="7343F9E9" w14:textId="77777777" w:rsidR="003C3FB5" w:rsidRDefault="009002AF">
      <w:pPr>
        <w:spacing w:line="300" w:lineRule="auto"/>
        <w:ind w:firstLineChars="200" w:firstLine="480"/>
        <w:rPr>
          <w:rFonts w:ascii="Times New Roman" w:hAnsi="Times New Roman"/>
        </w:rPr>
      </w:pP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cr</m:t>
            </m:r>
          </m:sub>
        </m:sSub>
        <m:r>
          <m:rPr>
            <m:sty m:val="p"/>
          </m:rPr>
          <w:rPr>
            <w:rFonts w:ascii="Cambria Math" w:hAnsi="Cambria Math"/>
          </w:rPr>
          <m:t>Ψ</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s</m:t>
                </m:r>
              </m:sub>
            </m:sSub>
          </m:den>
        </m:f>
        <m:r>
          <m:rPr>
            <m:sty m:val="p"/>
          </m:rPr>
          <w:rPr>
            <w:rFonts w:ascii="Cambria Math" w:hAnsi="Cambria Math"/>
          </w:rPr>
          <m:t>（</m:t>
        </m:r>
        <m:r>
          <m:rPr>
            <m:sty m:val="p"/>
          </m:rPr>
          <w:rPr>
            <w:rFonts w:ascii="Cambria Math" w:hAnsi="Cambria Math"/>
          </w:rPr>
          <m:t>1.9</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+0.08</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eq</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te</m:t>
                </m:r>
              </m:sub>
            </m:sSub>
          </m:den>
        </m:f>
      </m:oMath>
      <w:r>
        <w:rPr>
          <w:rFonts w:ascii="Times New Roman" w:hAnsi="Times New Roman" w:hint="eastAsia"/>
        </w:rPr>
        <w:t>（</w:t>
      </w:r>
      <w:r>
        <w:rPr>
          <w:rFonts w:ascii="Times New Roman" w:hAnsi="Times New Roman" w:hint="eastAsia"/>
        </w:rPr>
        <w:t>8.1</w:t>
      </w:r>
      <w:r>
        <w:rPr>
          <w:rFonts w:ascii="Times New Roman" w:hAnsi="Times New Roman" w:hint="eastAsia"/>
        </w:rPr>
        <w:t>）</w:t>
      </w:r>
    </w:p>
    <w:p w14:paraId="11D752BD" w14:textId="77777777" w:rsidR="003C3FB5" w:rsidRDefault="009002AF">
      <w:pPr>
        <w:spacing w:line="300" w:lineRule="auto"/>
        <w:ind w:firstLineChars="200" w:firstLine="480"/>
        <w:jc w:val="left"/>
        <w:rPr>
          <w:rFonts w:ascii="Times New Roman" w:hAnsi="Times New Roman"/>
        </w:rPr>
      </w:pPr>
      <w:r>
        <w:rPr>
          <w:rFonts w:ascii="Times New Roman" w:hAnsi="Times New Roman" w:hint="eastAsia"/>
        </w:rPr>
        <w:t>其中裂缝间纵向受拉钢筋应变不均匀系数按式（</w:t>
      </w:r>
      <w:r>
        <w:rPr>
          <w:rFonts w:ascii="Times New Roman" w:hAnsi="Times New Roman" w:hint="eastAsia"/>
        </w:rPr>
        <w:t>8.2</w:t>
      </w:r>
      <w:r>
        <w:rPr>
          <w:rFonts w:ascii="Times New Roman" w:hAnsi="Times New Roman" w:hint="eastAsia"/>
        </w:rPr>
        <w:t>）计算，并须满足</w:t>
      </w:r>
      <w:r>
        <w:rPr>
          <w:rFonts w:ascii="Times New Roman" w:hAnsi="Times New Roman" w:hint="eastAsia"/>
        </w:rPr>
        <w:t>GB 50010-2010</w:t>
      </w:r>
      <w:r>
        <w:rPr>
          <w:rFonts w:ascii="Times New Roman" w:hAnsi="Times New Roman" w:hint="eastAsia"/>
        </w:rPr>
        <w:t>第</w:t>
      </w:r>
      <w:r>
        <w:rPr>
          <w:rFonts w:ascii="Times New Roman" w:hAnsi="Times New Roman" w:hint="eastAsia"/>
        </w:rPr>
        <w:t>7.1.2</w:t>
      </w:r>
      <w:r>
        <w:rPr>
          <w:rFonts w:ascii="Times New Roman" w:hAnsi="Times New Roman" w:hint="eastAsia"/>
        </w:rPr>
        <w:t>条的有关规定。受拉区纵向钢筋的等效直径按式（</w:t>
      </w:r>
      <w:r>
        <w:rPr>
          <w:rFonts w:ascii="Times New Roman" w:hAnsi="Times New Roman" w:hint="eastAsia"/>
        </w:rPr>
        <w:t>8.3</w:t>
      </w:r>
      <w:r>
        <w:rPr>
          <w:rFonts w:ascii="Times New Roman" w:hAnsi="Times New Roman" w:hint="eastAsia"/>
        </w:rPr>
        <w:t>）计算。</w:t>
      </w:r>
    </w:p>
    <w:p w14:paraId="0C8DD024" w14:textId="77777777" w:rsidR="003C3FB5" w:rsidRDefault="009002AF">
      <w:pPr>
        <w:spacing w:line="300" w:lineRule="auto"/>
        <w:ind w:firstLineChars="200" w:firstLine="480"/>
        <w:jc w:val="center"/>
        <w:rPr>
          <w:rFonts w:ascii="Times New Roman" w:hAnsi="Times New Roman"/>
        </w:rPr>
      </w:pPr>
      <m:oMath>
        <m:r>
          <m:rPr>
            <m:sty m:val="p"/>
          </m:rPr>
          <w:rPr>
            <w:rFonts w:ascii="Cambria Math" w:hAnsi="Cambria Math"/>
          </w:rPr>
          <m:t>Ψ=1.1-0.65</m:t>
        </m:r>
        <m:f>
          <m:fPr>
            <m:ctrlPr>
              <w:rPr>
                <w:rFonts w:ascii="Cambria Math" w:hAnsi="Cambria Math"/>
              </w:rPr>
            </m:ctrlPr>
          </m:fPr>
          <m:num>
            <m:sSub>
              <m:sSubPr>
                <m:ctrlPr>
                  <w:rPr>
                    <w:rFonts w:ascii="Cambria Math" w:hAnsi="Cambria Math"/>
                  </w:rPr>
                </m:ctrlPr>
              </m:sSubPr>
              <m:e>
                <m:r>
                  <m:rPr>
                    <m:sty m:val="p"/>
                  </m:rPr>
                  <w:rPr>
                    <w:rFonts w:ascii="Cambria Math" w:hAnsi="Cambria Math"/>
                  </w:rPr>
                  <m:t>f</m:t>
                </m:r>
              </m:e>
              <m:sub>
                <m:r>
                  <m:rPr>
                    <m:sty m:val="p"/>
                  </m:rPr>
                  <w:rPr>
                    <w:rFonts w:ascii="Cambria Math" w:hAnsi="Cambria Math"/>
                  </w:rPr>
                  <m:t>tk</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te</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s</m:t>
                </m:r>
              </m:sub>
            </m:sSub>
          </m:den>
        </m:f>
      </m:oMath>
      <w:r>
        <w:rPr>
          <w:rFonts w:ascii="Times New Roman" w:hAnsi="Times New Roman" w:hint="eastAsia"/>
        </w:rPr>
        <w:t>（</w:t>
      </w:r>
      <w:r>
        <w:rPr>
          <w:rFonts w:ascii="Times New Roman" w:hAnsi="Times New Roman" w:hint="eastAsia"/>
        </w:rPr>
        <w:t>8.2</w:t>
      </w:r>
      <w:r>
        <w:rPr>
          <w:rFonts w:ascii="Times New Roman" w:hAnsi="Times New Roman" w:hint="eastAsia"/>
        </w:rPr>
        <w:t>）</w:t>
      </w:r>
    </w:p>
    <w:p w14:paraId="3776A063" w14:textId="77777777" w:rsidR="003C3FB5" w:rsidRDefault="00000000">
      <w:pPr>
        <w:spacing w:line="300" w:lineRule="auto"/>
        <w:ind w:firstLineChars="200" w:firstLine="480"/>
        <w:jc w:val="center"/>
        <w:rPr>
          <w:rFonts w:ascii="Times New Roman" w:hAnsi="Times New Roman"/>
        </w:rPr>
      </w:pPr>
      <m:oMath>
        <m:sSub>
          <m:sSubPr>
            <m:ctrlPr>
              <w:rPr>
                <w:rFonts w:ascii="Cambria Math" w:hAnsi="Cambria Math"/>
                <w:kern w:val="0"/>
              </w:rPr>
            </m:ctrlPr>
          </m:sSubPr>
          <m:e>
            <m:r>
              <m:rPr>
                <m:sty m:val="p"/>
              </m:rPr>
              <w:rPr>
                <w:rFonts w:ascii="Cambria Math" w:hAnsi="Cambria Math"/>
              </w:rPr>
              <m:t>d</m:t>
            </m:r>
          </m:e>
          <m:sub>
            <m:r>
              <m:rPr>
                <m:sty m:val="p"/>
              </m:rPr>
              <w:rPr>
                <w:rFonts w:ascii="Cambria Math" w:hAnsi="Cambria Math"/>
              </w:rPr>
              <m:t>eq</m:t>
            </m:r>
          </m:sub>
        </m:sSub>
        <m:r>
          <m:rPr>
            <m:sty m:val="p"/>
          </m:rPr>
          <w:rPr>
            <w:rFonts w:ascii="Cambria Math" w:hAnsi="Cambria Math"/>
          </w:rPr>
          <m:t>=</m:t>
        </m:r>
        <m:f>
          <m:fPr>
            <m:ctrlPr>
              <w:rPr>
                <w:rFonts w:ascii="Cambria Math" w:hAnsi="Cambria Math"/>
                <w:kern w:val="0"/>
              </w:rPr>
            </m:ctrlPr>
          </m:fPr>
          <m:num>
            <m:nary>
              <m:naryPr>
                <m:chr m:val="∑"/>
                <m:limLoc m:val="undOvr"/>
                <m:subHide m:val="1"/>
                <m:supHide m:val="1"/>
                <m:ctrlPr>
                  <w:rPr>
                    <w:rFonts w:ascii="Cambria Math" w:hAnsi="Cambria Math"/>
                    <w:kern w:val="0"/>
                  </w:rPr>
                </m:ctrlPr>
              </m:naryPr>
              <m:sub/>
              <m:sup/>
              <m:e>
                <m:sSub>
                  <m:sSubPr>
                    <m:ctrlPr>
                      <w:rPr>
                        <w:rFonts w:ascii="Cambria Math" w:hAnsi="Cambria Math"/>
                        <w:kern w:val="0"/>
                      </w:rPr>
                    </m:ctrlPr>
                  </m:sSubPr>
                  <m:e>
                    <m:r>
                      <m:rPr>
                        <m:sty m:val="p"/>
                      </m:rPr>
                      <w:rPr>
                        <w:rFonts w:ascii="Cambria Math" w:hAnsi="Cambria Math"/>
                      </w:rPr>
                      <m:t>n</m:t>
                    </m:r>
                  </m:e>
                  <m:sub>
                    <m:r>
                      <m:rPr>
                        <m:sty m:val="p"/>
                      </m:rPr>
                      <w:rPr>
                        <w:rFonts w:ascii="Cambria Math" w:hAnsi="Cambria Math"/>
                      </w:rPr>
                      <m:t>i</m:t>
                    </m:r>
                  </m:sub>
                </m:sSub>
                <m:sSubSup>
                  <m:sSubSupPr>
                    <m:ctrlPr>
                      <w:rPr>
                        <w:rFonts w:ascii="Cambria Math" w:hAnsi="Cambria Math"/>
                        <w:kern w:val="0"/>
                      </w:rPr>
                    </m:ctrlPr>
                  </m:sSubSupPr>
                  <m:e>
                    <m:r>
                      <m:rPr>
                        <m:sty m:val="p"/>
                      </m:rPr>
                      <w:rPr>
                        <w:rFonts w:ascii="Cambria Math" w:hAnsi="Cambria Math"/>
                        <w:kern w:val="0"/>
                      </w:rPr>
                      <m:t>d</m:t>
                    </m:r>
                  </m:e>
                  <m:sub>
                    <m:r>
                      <m:rPr>
                        <m:sty m:val="p"/>
                      </m:rPr>
                      <w:rPr>
                        <w:rFonts w:ascii="Cambria Math" w:hAnsi="Cambria Math"/>
                        <w:kern w:val="0"/>
                      </w:rPr>
                      <m:t>i</m:t>
                    </m:r>
                  </m:sub>
                  <m:sup>
                    <m:r>
                      <m:rPr>
                        <m:sty m:val="p"/>
                      </m:rPr>
                      <w:rPr>
                        <w:rFonts w:ascii="Cambria Math" w:hAnsi="Cambria Math"/>
                        <w:kern w:val="0"/>
                      </w:rPr>
                      <m:t>2</m:t>
                    </m:r>
                  </m:sup>
                </m:sSubSup>
              </m:e>
            </m:nary>
          </m:num>
          <m:den>
            <m:nary>
              <m:naryPr>
                <m:chr m:val="∑"/>
                <m:limLoc m:val="undOvr"/>
                <m:subHide m:val="1"/>
                <m:supHide m:val="1"/>
                <m:ctrlPr>
                  <w:rPr>
                    <w:rFonts w:ascii="Cambria Math" w:hAnsi="Cambria Math"/>
                    <w:kern w:val="0"/>
                  </w:rPr>
                </m:ctrlPr>
              </m:naryPr>
              <m:sub/>
              <m:sup/>
              <m:e>
                <m:sSub>
                  <m:sSubPr>
                    <m:ctrlPr>
                      <w:rPr>
                        <w:rFonts w:ascii="Cambria Math" w:hAnsi="Cambria Math"/>
                        <w:kern w:val="0"/>
                      </w:rPr>
                    </m:ctrlPr>
                  </m:sSubPr>
                  <m:e>
                    <m:r>
                      <m:rPr>
                        <m:sty m:val="p"/>
                      </m:rPr>
                      <w:rPr>
                        <w:rFonts w:ascii="Cambria Math" w:hAnsi="Cambria Math"/>
                      </w:rPr>
                      <m:t>n</m:t>
                    </m:r>
                  </m:e>
                  <m:sub>
                    <m:r>
                      <m:rPr>
                        <m:sty m:val="p"/>
                      </m:rPr>
                      <w:rPr>
                        <w:rFonts w:ascii="Cambria Math" w:hAnsi="Cambria Math"/>
                      </w:rPr>
                      <m:t>i</m:t>
                    </m:r>
                  </m:sub>
                </m:sSub>
              </m:e>
            </m:nary>
            <m:sSub>
              <m:sSubPr>
                <m:ctrlPr>
                  <w:rPr>
                    <w:rFonts w:ascii="Cambria Math" w:hAnsi="Cambria Math"/>
                    <w:kern w:val="0"/>
                  </w:rPr>
                </m:ctrlPr>
              </m:sSubPr>
              <m:e>
                <m:r>
                  <m:rPr>
                    <m:sty m:val="p"/>
                  </m:rPr>
                  <w:rPr>
                    <w:rFonts w:ascii="Cambria Math" w:hAnsi="Cambria Math"/>
                    <w:kern w:val="0"/>
                  </w:rPr>
                  <m:t>v</m:t>
                </m:r>
              </m:e>
              <m:sub>
                <m:r>
                  <m:rPr>
                    <m:sty m:val="p"/>
                  </m:rPr>
                  <w:rPr>
                    <w:rFonts w:ascii="Cambria Math" w:hAnsi="Cambria Math"/>
                    <w:kern w:val="0"/>
                  </w:rPr>
                  <m:t>i</m:t>
                </m:r>
              </m:sub>
            </m:sSub>
            <m:sSub>
              <m:sSubPr>
                <m:ctrlPr>
                  <w:rPr>
                    <w:rFonts w:ascii="Cambria Math" w:hAnsi="Cambria Math"/>
                    <w:kern w:val="0"/>
                  </w:rPr>
                </m:ctrlPr>
              </m:sSubPr>
              <m:e>
                <m:r>
                  <m:rPr>
                    <m:sty m:val="p"/>
                  </m:rPr>
                  <w:rPr>
                    <w:rFonts w:ascii="Cambria Math" w:hAnsi="Cambria Math"/>
                    <w:kern w:val="0"/>
                  </w:rPr>
                  <m:t>d</m:t>
                </m:r>
              </m:e>
              <m:sub>
                <m:r>
                  <m:rPr>
                    <m:sty m:val="p"/>
                  </m:rPr>
                  <w:rPr>
                    <w:rFonts w:ascii="Cambria Math" w:hAnsi="Cambria Math"/>
                    <w:kern w:val="0"/>
                  </w:rPr>
                  <m:t>i</m:t>
                </m:r>
              </m:sub>
            </m:sSub>
          </m:den>
        </m:f>
      </m:oMath>
      <w:r w:rsidR="009002AF">
        <w:rPr>
          <w:rFonts w:ascii="Times New Roman" w:hAnsi="Times New Roman" w:hint="eastAsia"/>
        </w:rPr>
        <w:t>（</w:t>
      </w:r>
      <w:r w:rsidR="009002AF">
        <w:rPr>
          <w:rFonts w:ascii="Times New Roman" w:hAnsi="Times New Roman" w:hint="eastAsia"/>
        </w:rPr>
        <w:t>8.3</w:t>
      </w:r>
      <w:r w:rsidR="009002AF">
        <w:rPr>
          <w:rFonts w:ascii="Times New Roman" w:hAnsi="Times New Roman" w:hint="eastAsia"/>
        </w:rPr>
        <w:t>）</w:t>
      </w:r>
    </w:p>
    <w:p w14:paraId="5CF3CF5A" w14:textId="77777777" w:rsidR="003C3FB5" w:rsidRDefault="009002AF">
      <w:pPr>
        <w:spacing w:line="300" w:lineRule="auto"/>
        <w:ind w:firstLineChars="200" w:firstLine="480"/>
        <w:rPr>
          <w:rFonts w:ascii="Times New Roman" w:hAnsi="Times New Roman"/>
        </w:rPr>
      </w:pPr>
      <w:r>
        <w:rPr>
          <w:rFonts w:ascii="Times New Roman" w:hAnsi="Times New Roman" w:hint="eastAsia"/>
        </w:rPr>
        <w:t>经过计算</w:t>
      </w:r>
      <w:r>
        <w:rPr>
          <w:rFonts w:ascii="Times New Roman" w:hAnsi="Times New Roman" w:hint="eastAsia"/>
        </w:rPr>
        <w:t>0m</w:t>
      </w:r>
      <w:r>
        <w:rPr>
          <w:rFonts w:ascii="Times New Roman" w:hAnsi="Times New Roman" w:hint="eastAsia"/>
        </w:rPr>
        <w:t>以下外墙裂缝小于裂缝宽度限值</w:t>
      </w:r>
      <w:r>
        <w:rPr>
          <w:rFonts w:ascii="Times New Roman" w:hAnsi="Times New Roman" w:hint="eastAsia"/>
        </w:rPr>
        <w:t>0.2 mm</w:t>
      </w:r>
      <w:r>
        <w:rPr>
          <w:rFonts w:ascii="Times New Roman" w:hAnsi="Times New Roman" w:hint="eastAsia"/>
        </w:rPr>
        <w:t>，满足规范要求。</w:t>
      </w:r>
    </w:p>
    <w:sectPr w:rsidR="003C3FB5">
      <w:headerReference w:type="default" r:id="rId15"/>
      <w:footerReference w:type="default" r:id="rId16"/>
      <w:pgSz w:w="11906" w:h="16838"/>
      <w:pgMar w:top="1389" w:right="1021"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B0F0C" w14:textId="77777777" w:rsidR="0016617C" w:rsidRDefault="0016617C">
      <w:r>
        <w:separator/>
      </w:r>
    </w:p>
  </w:endnote>
  <w:endnote w:type="continuationSeparator" w:id="0">
    <w:p w14:paraId="042B372D" w14:textId="77777777" w:rsidR="0016617C" w:rsidRDefault="00166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roman"/>
    <w:pitch w:val="default"/>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05E0" w14:textId="77777777" w:rsidR="009002AF" w:rsidRDefault="009002AF">
    <w:pPr>
      <w:pStyle w:val="aff6"/>
    </w:pPr>
    <w:r>
      <w:rPr>
        <w:rFonts w:hint="eastAsia"/>
        <w:kern w:val="0"/>
      </w:rPr>
      <w:t>中国核电工程有限公司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378F5" w14:textId="77777777" w:rsidR="0016617C" w:rsidRDefault="0016617C">
      <w:r>
        <w:separator/>
      </w:r>
    </w:p>
  </w:footnote>
  <w:footnote w:type="continuationSeparator" w:id="0">
    <w:p w14:paraId="417ADC5A" w14:textId="77777777" w:rsidR="0016617C" w:rsidRDefault="00166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F4C2" w14:textId="12711F0A" w:rsidR="009002AF" w:rsidRDefault="009002AF">
    <w:pPr>
      <w:pBdr>
        <w:bottom w:val="single" w:sz="4" w:space="1" w:color="auto"/>
      </w:pBdr>
      <w:rPr>
        <w:sz w:val="21"/>
      </w:rPr>
    </w:pPr>
    <w:r w:rsidRPr="006D1F39">
      <w:rPr>
        <w:rFonts w:ascii="Times New Roman" w:hAnsi="Times New Roman" w:cs="Times New Roman"/>
        <w:color w:val="EE0000"/>
        <w:sz w:val="21"/>
      </w:rPr>
      <w:t>{{</w:t>
    </w:r>
    <w:r w:rsidR="000612D0">
      <w:rPr>
        <w:rFonts w:ascii="Times New Roman" w:hAnsi="Times New Roman" w:cs="Times New Roman" w:hint="eastAsia"/>
        <w:color w:val="EE0000"/>
        <w:sz w:val="21"/>
      </w:rPr>
      <w:t xml:space="preserve"> </w:t>
    </w:r>
    <w:r w:rsidRPr="006D1F39">
      <w:rPr>
        <w:rFonts w:ascii="Times New Roman" w:hAnsi="Times New Roman" w:cs="Times New Roman"/>
        <w:color w:val="EE0000"/>
        <w:sz w:val="21"/>
      </w:rPr>
      <w:t>internal_code</w:t>
    </w:r>
    <w:r w:rsidR="000612D0">
      <w:rPr>
        <w:rFonts w:ascii="Times New Roman" w:hAnsi="Times New Roman" w:cs="Times New Roman" w:hint="eastAsia"/>
        <w:color w:val="EE0000"/>
        <w:sz w:val="21"/>
      </w:rPr>
      <w:t xml:space="preserve"> </w:t>
    </w:r>
    <w:r w:rsidRPr="006D1F39">
      <w:rPr>
        <w:rFonts w:ascii="Times New Roman" w:hAnsi="Times New Roman" w:cs="Times New Roman"/>
        <w:color w:val="EE0000"/>
        <w:sz w:val="21"/>
      </w:rPr>
      <w:t>}}</w:t>
    </w:r>
    <w:r>
      <w:rPr>
        <w:rFonts w:ascii="Times New Roman" w:hAnsi="Times New Roman" w:cs="Times New Roman"/>
        <w:sz w:val="21"/>
      </w:rPr>
      <w:ptab w:relativeTo="margin" w:alignment="center" w:leader="none"/>
    </w:r>
    <w:r w:rsidRPr="006D1F39">
      <w:rPr>
        <w:rFonts w:ascii="Times New Roman" w:hAnsi="Times New Roman" w:cs="Times New Roman"/>
        <w:color w:val="EE0000"/>
        <w:sz w:val="21"/>
      </w:rPr>
      <w:t>{{</w:t>
    </w:r>
    <w:r w:rsidR="000612D0">
      <w:rPr>
        <w:rFonts w:ascii="Times New Roman" w:hAnsi="Times New Roman" w:cs="Times New Roman" w:hint="eastAsia"/>
        <w:color w:val="EE0000"/>
        <w:sz w:val="21"/>
      </w:rPr>
      <w:t xml:space="preserve"> </w:t>
    </w:r>
    <w:r w:rsidRPr="006D1F39">
      <w:rPr>
        <w:rFonts w:ascii="Times New Roman" w:hAnsi="Times New Roman" w:cs="Times New Roman"/>
        <w:color w:val="EE0000"/>
        <w:sz w:val="21"/>
      </w:rPr>
      <w:t>document_name</w:t>
    </w:r>
    <w:r w:rsidR="000612D0">
      <w:rPr>
        <w:rFonts w:ascii="Times New Roman" w:hAnsi="Times New Roman" w:cs="Times New Roman" w:hint="eastAsia"/>
        <w:color w:val="EE0000"/>
        <w:sz w:val="21"/>
      </w:rPr>
      <w:t xml:space="preserve"> </w:t>
    </w:r>
    <w:r w:rsidRPr="006D1F39">
      <w:rPr>
        <w:rFonts w:ascii="Times New Roman" w:hAnsi="Times New Roman" w:cs="Times New Roman"/>
        <w:color w:val="EE0000"/>
        <w:sz w:val="21"/>
      </w:rPr>
      <w:t>}}</w:t>
    </w:r>
    <w:r w:rsidR="00D27446" w:rsidRPr="00D27446">
      <w:rPr>
        <w:rFonts w:ascii="Times New Roman" w:hAnsi="Times New Roman" w:cs="Times New Roman" w:hint="eastAsia"/>
        <w:sz w:val="21"/>
      </w:rPr>
      <w:t>配筋计算书</w:t>
    </w:r>
    <w:r>
      <w:rPr>
        <w:rFonts w:ascii="Times New Roman" w:hAnsi="Times New Roman" w:cs="Times New Roman"/>
        <w:sz w:val="21"/>
      </w:rPr>
      <w:ptab w:relativeTo="margin" w:alignment="right" w:leader="none"/>
    </w:r>
    <w:r w:rsidRPr="006D1F39">
      <w:rPr>
        <w:rFonts w:ascii="Times New Roman" w:hAnsi="Times New Roman" w:cs="Times New Roman" w:hint="eastAsia"/>
        <w:sz w:val="21"/>
      </w:rPr>
      <w:t>版次</w:t>
    </w:r>
    <w:sdt>
      <w:sdtPr>
        <w:rPr>
          <w:color w:val="EE0000"/>
          <w:sz w:val="21"/>
        </w:rPr>
        <w:id w:val="250395305"/>
      </w:sdtPr>
      <w:sdtEndPr>
        <w:rPr>
          <w:color w:val="auto"/>
        </w:rPr>
      </w:sdtEndPr>
      <w:sdtContent>
        <w:r w:rsidR="006D1F39">
          <w:rPr>
            <w:rFonts w:hint="eastAsia"/>
            <w:color w:val="EE0000"/>
            <w:sz w:val="21"/>
          </w:rPr>
          <w:t xml:space="preserve"> </w:t>
        </w:r>
        <w:r w:rsidRPr="006D1F39">
          <w:rPr>
            <w:color w:val="EE0000"/>
            <w:sz w:val="21"/>
          </w:rPr>
          <w:t>{{</w:t>
        </w:r>
        <w:r w:rsidR="000612D0">
          <w:rPr>
            <w:rFonts w:hint="eastAsia"/>
            <w:color w:val="EE0000"/>
            <w:sz w:val="21"/>
          </w:rPr>
          <w:t xml:space="preserve"> </w:t>
        </w:r>
        <w:r w:rsidRPr="006D1F39">
          <w:rPr>
            <w:color w:val="EE0000"/>
            <w:sz w:val="21"/>
          </w:rPr>
          <w:t>version</w:t>
        </w:r>
        <w:r w:rsidR="000612D0">
          <w:rPr>
            <w:rFonts w:hint="eastAsia"/>
            <w:color w:val="EE0000"/>
            <w:sz w:val="21"/>
          </w:rPr>
          <w:t xml:space="preserve"> </w:t>
        </w:r>
        <w:r w:rsidRPr="006D1F39">
          <w:rPr>
            <w:color w:val="EE0000"/>
            <w:sz w:val="21"/>
          </w:rPr>
          <w:t>}}</w:t>
        </w:r>
        <w:r w:rsidRPr="006D1F39">
          <w:rPr>
            <w:rFonts w:hint="eastAsia"/>
            <w:color w:val="EE0000"/>
            <w:sz w:val="21"/>
          </w:rPr>
          <w:t xml:space="preserve"> </w:t>
        </w:r>
        <w:r>
          <w:rPr>
            <w:rFonts w:hint="eastAsia"/>
            <w:sz w:val="21"/>
          </w:rPr>
          <w:t xml:space="preserve">  </w:t>
        </w:r>
        <w:r w:rsidRPr="00034070">
          <w:rPr>
            <w:sz w:val="21"/>
          </w:rPr>
          <w:t xml:space="preserve"> </w:t>
        </w:r>
        <w:r>
          <w:rPr>
            <w:sz w:val="21"/>
          </w:rPr>
          <w:fldChar w:fldCharType="begin"/>
        </w:r>
        <w:r>
          <w:rPr>
            <w:sz w:val="21"/>
          </w:rPr>
          <w:instrText xml:space="preserve"> PAGE </w:instrText>
        </w:r>
        <w:r>
          <w:rPr>
            <w:sz w:val="21"/>
          </w:rPr>
          <w:fldChar w:fldCharType="separate"/>
        </w:r>
        <w:r w:rsidR="00F4113E">
          <w:rPr>
            <w:noProof/>
            <w:sz w:val="21"/>
          </w:rPr>
          <w:t>17</w:t>
        </w:r>
        <w:r>
          <w:rPr>
            <w:sz w:val="21"/>
          </w:rPr>
          <w:fldChar w:fldCharType="end"/>
        </w:r>
        <w:r w:rsidRPr="00034070">
          <w:rPr>
            <w:sz w:val="21"/>
          </w:rPr>
          <w:t xml:space="preserve"> / </w:t>
        </w:r>
        <w:r>
          <w:rPr>
            <w:sz w:val="21"/>
          </w:rPr>
          <w:fldChar w:fldCharType="begin"/>
        </w:r>
        <w:r>
          <w:rPr>
            <w:sz w:val="21"/>
          </w:rPr>
          <w:instrText xml:space="preserve"> NUMPAGES  </w:instrText>
        </w:r>
        <w:r>
          <w:rPr>
            <w:sz w:val="21"/>
          </w:rPr>
          <w:fldChar w:fldCharType="separate"/>
        </w:r>
        <w:r w:rsidR="00F4113E">
          <w:rPr>
            <w:noProof/>
            <w:sz w:val="21"/>
          </w:rPr>
          <w:t>32</w:t>
        </w:r>
        <w:r>
          <w:rPr>
            <w:sz w:val="21"/>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0" w15:restartNumberingAfterBreak="0">
    <w:nsid w:val="079102AD"/>
    <w:multiLevelType w:val="multilevel"/>
    <w:tmpl w:val="079102AD"/>
    <w:lvl w:ilvl="0">
      <w:start w:val="1"/>
      <w:numFmt w:val="decimal"/>
      <w:pStyle w:val="a1"/>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1" w15:restartNumberingAfterBreak="0">
    <w:nsid w:val="12B67122"/>
    <w:multiLevelType w:val="hybridMultilevel"/>
    <w:tmpl w:val="B2084E56"/>
    <w:lvl w:ilvl="0" w:tplc="B92C3EFC">
      <w:start w:val="14"/>
      <w:numFmt w:val="decimal"/>
      <w:lvlText w:val="（%1）"/>
      <w:lvlJc w:val="left"/>
      <w:pPr>
        <w:ind w:left="720" w:hanging="720"/>
      </w:pPr>
      <w:rPr>
        <w:rFonts w:asciiTheme="minorHAnsi" w:hAnsiTheme="minorHAnsi"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7207AAB"/>
    <w:multiLevelType w:val="multilevel"/>
    <w:tmpl w:val="37207AA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4C50F90"/>
    <w:multiLevelType w:val="multilevel"/>
    <w:tmpl w:val="44C50F90"/>
    <w:lvl w:ilvl="0">
      <w:start w:val="1"/>
      <w:numFmt w:val="lowerLetter"/>
      <w:pStyle w:val="a2"/>
      <w:lvlText w:val="%1)"/>
      <w:lvlJc w:val="left"/>
      <w:pPr>
        <w:tabs>
          <w:tab w:val="left" w:pos="839"/>
        </w:tabs>
        <w:ind w:left="839" w:hanging="419"/>
      </w:pPr>
      <w:rPr>
        <w:rFonts w:ascii="宋体" w:eastAsia="宋体" w:hAnsi="宋体" w:hint="eastAsia"/>
        <w:b w:val="0"/>
        <w:i w:val="0"/>
        <w:sz w:val="18"/>
        <w:szCs w:val="18"/>
      </w:rPr>
    </w:lvl>
    <w:lvl w:ilvl="1">
      <w:start w:val="1"/>
      <w:numFmt w:val="decimal"/>
      <w:lvlText w:val="%2)"/>
      <w:lvlJc w:val="left"/>
      <w:pPr>
        <w:tabs>
          <w:tab w:val="left" w:pos="1259"/>
        </w:tabs>
        <w:ind w:left="1259" w:hanging="420"/>
      </w:pPr>
      <w:rPr>
        <w:rFonts w:ascii="宋体" w:eastAsia="宋体" w:hAnsi="宋体" w:cs="Times New Roman" w:hint="eastAsia"/>
        <w:b w:val="0"/>
        <w:bCs w:val="0"/>
        <w:i w:val="0"/>
        <w:iCs w:val="0"/>
        <w:caps w:val="0"/>
        <w:strike w:val="0"/>
        <w:dstrike w:val="0"/>
        <w:vanish w:val="0"/>
        <w:color w:val="000000"/>
        <w:spacing w:val="0"/>
        <w:kern w:val="0"/>
        <w:position w:val="0"/>
        <w:sz w:val="20"/>
        <w:szCs w:val="21"/>
        <w:u w:val="none"/>
        <w:vertAlign w:val="baseline"/>
      </w:rPr>
    </w:lvl>
    <w:lvl w:ilvl="2">
      <w:start w:val="1"/>
      <w:numFmt w:val="decimal"/>
      <w:pStyle w:val="a3"/>
      <w:lvlText w:val="(%3)"/>
      <w:lvlJc w:val="left"/>
      <w:pPr>
        <w:tabs>
          <w:tab w:val="left" w:pos="0"/>
        </w:tabs>
        <w:ind w:left="1678" w:hanging="419"/>
      </w:pPr>
      <w:rPr>
        <w:rFonts w:ascii="宋体" w:eastAsia="宋体" w:hAnsi="宋体" w:hint="eastAsia"/>
        <w:b w:val="0"/>
        <w:i w:val="0"/>
        <w:sz w:val="20"/>
        <w:szCs w:val="21"/>
      </w:rPr>
    </w:lvl>
    <w:lvl w:ilvl="3">
      <w:start w:val="1"/>
      <w:numFmt w:val="decimal"/>
      <w:lvlText w:val="%4."/>
      <w:lvlJc w:val="left"/>
      <w:pPr>
        <w:tabs>
          <w:tab w:val="left" w:pos="2098"/>
        </w:tabs>
        <w:ind w:left="2098" w:hanging="420"/>
      </w:pPr>
      <w:rPr>
        <w:rFonts w:ascii="黑体" w:eastAsia="黑体" w:hAnsi="Times New Roman" w:hint="eastAsia"/>
        <w:b w:val="0"/>
        <w:i w:val="0"/>
        <w:sz w:val="21"/>
      </w:rPr>
    </w:lvl>
    <w:lvl w:ilvl="4">
      <w:start w:val="1"/>
      <w:numFmt w:val="lowerLetter"/>
      <w:lvlText w:val="%5)"/>
      <w:lvlJc w:val="left"/>
      <w:pPr>
        <w:tabs>
          <w:tab w:val="left" w:pos="2517"/>
        </w:tabs>
        <w:ind w:left="2517" w:hanging="419"/>
      </w:pPr>
      <w:rPr>
        <w:rFonts w:ascii="黑体" w:eastAsia="黑体" w:hAnsi="Times New Roman" w:hint="eastAsia"/>
        <w:b w:val="0"/>
        <w:i w:val="0"/>
        <w:sz w:val="21"/>
      </w:rPr>
    </w:lvl>
    <w:lvl w:ilvl="5">
      <w:start w:val="1"/>
      <w:numFmt w:val="lowerRoman"/>
      <w:lvlText w:val="%6."/>
      <w:lvlJc w:val="right"/>
      <w:pPr>
        <w:tabs>
          <w:tab w:val="left" w:pos="2942"/>
        </w:tabs>
        <w:ind w:left="2937" w:hanging="420"/>
      </w:pPr>
      <w:rPr>
        <w:rFonts w:ascii="黑体" w:eastAsia="黑体" w:hAnsi="Times New Roman" w:hint="eastAsia"/>
        <w:b w:val="0"/>
        <w:i w:val="0"/>
        <w:sz w:val="21"/>
      </w:rPr>
    </w:lvl>
    <w:lvl w:ilvl="6">
      <w:start w:val="1"/>
      <w:numFmt w:val="decimal"/>
      <w:lvlText w:val="%7."/>
      <w:lvlJc w:val="left"/>
      <w:pPr>
        <w:tabs>
          <w:tab w:val="left" w:pos="3362"/>
        </w:tabs>
        <w:ind w:left="3356" w:hanging="414"/>
      </w:pPr>
      <w:rPr>
        <w:rFonts w:ascii="黑体" w:eastAsia="黑体" w:hAnsi="Times New Roman" w:hint="eastAsia"/>
        <w:b w:val="0"/>
        <w:i w:val="0"/>
        <w:sz w:val="21"/>
      </w:rPr>
    </w:lvl>
    <w:lvl w:ilvl="7">
      <w:start w:val="1"/>
      <w:numFmt w:val="lowerLetter"/>
      <w:lvlText w:val="%8)"/>
      <w:lvlJc w:val="left"/>
      <w:pPr>
        <w:tabs>
          <w:tab w:val="left" w:pos="3781"/>
        </w:tabs>
        <w:ind w:left="3776" w:hanging="414"/>
      </w:pPr>
      <w:rPr>
        <w:rFonts w:hint="eastAsia"/>
      </w:rPr>
    </w:lvl>
    <w:lvl w:ilvl="8">
      <w:start w:val="1"/>
      <w:numFmt w:val="lowerRoman"/>
      <w:lvlText w:val="%9."/>
      <w:lvlJc w:val="right"/>
      <w:pPr>
        <w:tabs>
          <w:tab w:val="left" w:pos="4201"/>
        </w:tabs>
        <w:ind w:left="4201" w:hanging="420"/>
      </w:pPr>
      <w:rPr>
        <w:rFonts w:hint="eastAsia"/>
      </w:rPr>
    </w:lvl>
  </w:abstractNum>
  <w:abstractNum w:abstractNumId="14" w15:restartNumberingAfterBreak="0">
    <w:nsid w:val="54452E4D"/>
    <w:multiLevelType w:val="multilevel"/>
    <w:tmpl w:val="54452E4D"/>
    <w:lvl w:ilvl="0">
      <w:start w:val="1"/>
      <w:numFmt w:val="decimal"/>
      <w:pStyle w:val="1"/>
      <w:lvlText w:val="%1"/>
      <w:lvlJc w:val="left"/>
      <w:pPr>
        <w:ind w:left="0" w:firstLine="0"/>
      </w:pPr>
      <w:rPr>
        <w:rFonts w:ascii="宋体" w:eastAsia="宋体" w:hAnsi="宋体" w:hint="eastAsia"/>
        <w:b/>
        <w:i w:val="0"/>
        <w:sz w:val="24"/>
      </w:rPr>
    </w:lvl>
    <w:lvl w:ilvl="1">
      <w:start w:val="1"/>
      <w:numFmt w:val="decimal"/>
      <w:pStyle w:val="21"/>
      <w:lvlText w:val="%1.%2"/>
      <w:lvlJc w:val="left"/>
      <w:pPr>
        <w:ind w:left="0" w:firstLine="0"/>
      </w:pPr>
      <w:rPr>
        <w:rFonts w:ascii="宋体" w:eastAsia="宋体" w:hAnsi="宋体" w:hint="eastAsia"/>
        <w:b/>
        <w:i w:val="0"/>
      </w:rPr>
    </w:lvl>
    <w:lvl w:ilvl="2">
      <w:start w:val="1"/>
      <w:numFmt w:val="decimal"/>
      <w:pStyle w:val="31"/>
      <w:lvlText w:val="%1.%2.%3"/>
      <w:lvlJc w:val="left"/>
      <w:pPr>
        <w:ind w:left="0" w:firstLine="0"/>
      </w:pPr>
      <w:rPr>
        <w:rFonts w:ascii="宋体" w:eastAsia="宋体" w:hAnsi="宋体" w:hint="eastAsia"/>
        <w:b w:val="0"/>
        <w:i w:val="0"/>
        <w:sz w:val="24"/>
      </w:rPr>
    </w:lvl>
    <w:lvl w:ilvl="3">
      <w:start w:val="1"/>
      <w:numFmt w:val="decimal"/>
      <w:pStyle w:val="41"/>
      <w:lvlText w:val="%1.%2.%3.%4"/>
      <w:lvlJc w:val="left"/>
      <w:pPr>
        <w:ind w:left="0" w:firstLine="0"/>
      </w:pPr>
      <w:rPr>
        <w:rFonts w:ascii="宋体" w:eastAsia="宋体" w:hAnsi="宋体"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46260FA"/>
    <w:multiLevelType w:val="multilevel"/>
    <w:tmpl w:val="1578E790"/>
    <w:lvl w:ilvl="0">
      <w:start w:val="1"/>
      <w:numFmt w:val="decimal"/>
      <w:pStyle w:val="a4"/>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936403793">
    <w:abstractNumId w:val="14"/>
  </w:num>
  <w:num w:numId="2" w16cid:durableId="1978219669">
    <w:abstractNumId w:val="3"/>
  </w:num>
  <w:num w:numId="3" w16cid:durableId="730419125">
    <w:abstractNumId w:val="5"/>
  </w:num>
  <w:num w:numId="4" w16cid:durableId="1893694088">
    <w:abstractNumId w:val="8"/>
  </w:num>
  <w:num w:numId="5" w16cid:durableId="1595016381">
    <w:abstractNumId w:val="9"/>
  </w:num>
  <w:num w:numId="6" w16cid:durableId="694621629">
    <w:abstractNumId w:val="6"/>
  </w:num>
  <w:num w:numId="7" w16cid:durableId="2122265233">
    <w:abstractNumId w:val="2"/>
  </w:num>
  <w:num w:numId="8" w16cid:durableId="1943295886">
    <w:abstractNumId w:val="7"/>
  </w:num>
  <w:num w:numId="9" w16cid:durableId="984359041">
    <w:abstractNumId w:val="4"/>
  </w:num>
  <w:num w:numId="10" w16cid:durableId="1604266969">
    <w:abstractNumId w:val="1"/>
  </w:num>
  <w:num w:numId="11" w16cid:durableId="1175918199">
    <w:abstractNumId w:val="0"/>
  </w:num>
  <w:num w:numId="12" w16cid:durableId="452477675">
    <w:abstractNumId w:val="13"/>
  </w:num>
  <w:num w:numId="13" w16cid:durableId="1401176382">
    <w:abstractNumId w:val="10"/>
  </w:num>
  <w:num w:numId="14" w16cid:durableId="1444617768">
    <w:abstractNumId w:val="12"/>
  </w:num>
  <w:num w:numId="15" w16cid:durableId="1180461304">
    <w:abstractNumId w:val="15"/>
  </w:num>
  <w:num w:numId="16" w16cid:durableId="425464438">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692"/>
    <w:rsid w:val="00006A5C"/>
    <w:rsid w:val="0000763E"/>
    <w:rsid w:val="0000796B"/>
    <w:rsid w:val="000123DD"/>
    <w:rsid w:val="00023AA1"/>
    <w:rsid w:val="00027C9B"/>
    <w:rsid w:val="000322F6"/>
    <w:rsid w:val="00032F3A"/>
    <w:rsid w:val="00034070"/>
    <w:rsid w:val="000612D0"/>
    <w:rsid w:val="00062873"/>
    <w:rsid w:val="00062D73"/>
    <w:rsid w:val="0007692B"/>
    <w:rsid w:val="0009142E"/>
    <w:rsid w:val="000968A2"/>
    <w:rsid w:val="000A0E82"/>
    <w:rsid w:val="000B271F"/>
    <w:rsid w:val="000B4DCA"/>
    <w:rsid w:val="000B67AF"/>
    <w:rsid w:val="000D2630"/>
    <w:rsid w:val="000D5198"/>
    <w:rsid w:val="000F04C0"/>
    <w:rsid w:val="000F472B"/>
    <w:rsid w:val="00106EDD"/>
    <w:rsid w:val="001107C4"/>
    <w:rsid w:val="001258C7"/>
    <w:rsid w:val="0012606E"/>
    <w:rsid w:val="00135C9E"/>
    <w:rsid w:val="001362D4"/>
    <w:rsid w:val="00141DC6"/>
    <w:rsid w:val="00146743"/>
    <w:rsid w:val="00156C1F"/>
    <w:rsid w:val="00156C54"/>
    <w:rsid w:val="0016617C"/>
    <w:rsid w:val="00166848"/>
    <w:rsid w:val="0016738D"/>
    <w:rsid w:val="00176CA8"/>
    <w:rsid w:val="001807DD"/>
    <w:rsid w:val="00194F9D"/>
    <w:rsid w:val="001B648E"/>
    <w:rsid w:val="001D0581"/>
    <w:rsid w:val="001D1555"/>
    <w:rsid w:val="001D5540"/>
    <w:rsid w:val="001D59E9"/>
    <w:rsid w:val="001D5C5F"/>
    <w:rsid w:val="001E7384"/>
    <w:rsid w:val="001F01FD"/>
    <w:rsid w:val="001F53E9"/>
    <w:rsid w:val="002021A4"/>
    <w:rsid w:val="00207695"/>
    <w:rsid w:val="0021136B"/>
    <w:rsid w:val="00211BC9"/>
    <w:rsid w:val="00212841"/>
    <w:rsid w:val="00222AE1"/>
    <w:rsid w:val="002274A2"/>
    <w:rsid w:val="002325CA"/>
    <w:rsid w:val="002435C2"/>
    <w:rsid w:val="0024625C"/>
    <w:rsid w:val="00262CA2"/>
    <w:rsid w:val="00272AE7"/>
    <w:rsid w:val="00274B72"/>
    <w:rsid w:val="00280880"/>
    <w:rsid w:val="0028748E"/>
    <w:rsid w:val="00290858"/>
    <w:rsid w:val="00293A7E"/>
    <w:rsid w:val="002B1575"/>
    <w:rsid w:val="002B19D0"/>
    <w:rsid w:val="002B2549"/>
    <w:rsid w:val="002C09B3"/>
    <w:rsid w:val="002C0F3F"/>
    <w:rsid w:val="002C3FAB"/>
    <w:rsid w:val="002D1BFB"/>
    <w:rsid w:val="002D77D6"/>
    <w:rsid w:val="00307B72"/>
    <w:rsid w:val="00310910"/>
    <w:rsid w:val="0031364F"/>
    <w:rsid w:val="003167EE"/>
    <w:rsid w:val="00317AD8"/>
    <w:rsid w:val="00331998"/>
    <w:rsid w:val="003434D5"/>
    <w:rsid w:val="00345EDA"/>
    <w:rsid w:val="003514D7"/>
    <w:rsid w:val="003653EF"/>
    <w:rsid w:val="00365715"/>
    <w:rsid w:val="003657AA"/>
    <w:rsid w:val="00374003"/>
    <w:rsid w:val="00385E19"/>
    <w:rsid w:val="00386108"/>
    <w:rsid w:val="00390DFA"/>
    <w:rsid w:val="00393356"/>
    <w:rsid w:val="00396EBE"/>
    <w:rsid w:val="003A1720"/>
    <w:rsid w:val="003B1A19"/>
    <w:rsid w:val="003B5CB2"/>
    <w:rsid w:val="003C3FB5"/>
    <w:rsid w:val="003E50E7"/>
    <w:rsid w:val="003E6985"/>
    <w:rsid w:val="003F32D6"/>
    <w:rsid w:val="003F4029"/>
    <w:rsid w:val="003F67D6"/>
    <w:rsid w:val="00400A26"/>
    <w:rsid w:val="0040538B"/>
    <w:rsid w:val="0040775C"/>
    <w:rsid w:val="004162F2"/>
    <w:rsid w:val="00423E94"/>
    <w:rsid w:val="00432103"/>
    <w:rsid w:val="0045147F"/>
    <w:rsid w:val="004515BF"/>
    <w:rsid w:val="004550E2"/>
    <w:rsid w:val="00456998"/>
    <w:rsid w:val="00466041"/>
    <w:rsid w:val="00483FE6"/>
    <w:rsid w:val="00492721"/>
    <w:rsid w:val="00495168"/>
    <w:rsid w:val="00497F75"/>
    <w:rsid w:val="004A2C14"/>
    <w:rsid w:val="004A7E6A"/>
    <w:rsid w:val="004B2F36"/>
    <w:rsid w:val="004C06E1"/>
    <w:rsid w:val="004C26E9"/>
    <w:rsid w:val="004D630D"/>
    <w:rsid w:val="004E3F10"/>
    <w:rsid w:val="00511BCE"/>
    <w:rsid w:val="00511D77"/>
    <w:rsid w:val="00514BDA"/>
    <w:rsid w:val="005174BE"/>
    <w:rsid w:val="00520819"/>
    <w:rsid w:val="00523991"/>
    <w:rsid w:val="00526A0A"/>
    <w:rsid w:val="005308A3"/>
    <w:rsid w:val="005326AB"/>
    <w:rsid w:val="005459C0"/>
    <w:rsid w:val="00547469"/>
    <w:rsid w:val="005522DC"/>
    <w:rsid w:val="0055280A"/>
    <w:rsid w:val="00560D32"/>
    <w:rsid w:val="00564D21"/>
    <w:rsid w:val="00567771"/>
    <w:rsid w:val="005737F1"/>
    <w:rsid w:val="005766BE"/>
    <w:rsid w:val="00581007"/>
    <w:rsid w:val="00585A1B"/>
    <w:rsid w:val="005A5E8C"/>
    <w:rsid w:val="005A7DDD"/>
    <w:rsid w:val="005B54D6"/>
    <w:rsid w:val="005B6BD9"/>
    <w:rsid w:val="005C3CEC"/>
    <w:rsid w:val="005C5245"/>
    <w:rsid w:val="005C53A0"/>
    <w:rsid w:val="005D2F82"/>
    <w:rsid w:val="005D55E8"/>
    <w:rsid w:val="005D5696"/>
    <w:rsid w:val="005F6A5A"/>
    <w:rsid w:val="0060616E"/>
    <w:rsid w:val="00607952"/>
    <w:rsid w:val="0061331E"/>
    <w:rsid w:val="006150B4"/>
    <w:rsid w:val="0061617A"/>
    <w:rsid w:val="00634DEC"/>
    <w:rsid w:val="006410C9"/>
    <w:rsid w:val="00643D2A"/>
    <w:rsid w:val="00650F09"/>
    <w:rsid w:val="00677BFC"/>
    <w:rsid w:val="00680035"/>
    <w:rsid w:val="00680D6A"/>
    <w:rsid w:val="00681FE3"/>
    <w:rsid w:val="0069346A"/>
    <w:rsid w:val="006B3CE1"/>
    <w:rsid w:val="006B7203"/>
    <w:rsid w:val="006C3862"/>
    <w:rsid w:val="006C3981"/>
    <w:rsid w:val="006C5040"/>
    <w:rsid w:val="006D1F39"/>
    <w:rsid w:val="006D210D"/>
    <w:rsid w:val="006E292D"/>
    <w:rsid w:val="006E6A45"/>
    <w:rsid w:val="00705584"/>
    <w:rsid w:val="00712F18"/>
    <w:rsid w:val="00722A13"/>
    <w:rsid w:val="00726552"/>
    <w:rsid w:val="00746E74"/>
    <w:rsid w:val="00750D72"/>
    <w:rsid w:val="00750E08"/>
    <w:rsid w:val="00751F21"/>
    <w:rsid w:val="00753C53"/>
    <w:rsid w:val="007567BB"/>
    <w:rsid w:val="00760EFB"/>
    <w:rsid w:val="0076443B"/>
    <w:rsid w:val="007802F5"/>
    <w:rsid w:val="00782909"/>
    <w:rsid w:val="00786AFB"/>
    <w:rsid w:val="0079560C"/>
    <w:rsid w:val="00797859"/>
    <w:rsid w:val="007A659D"/>
    <w:rsid w:val="007C440E"/>
    <w:rsid w:val="007E2899"/>
    <w:rsid w:val="007E37E3"/>
    <w:rsid w:val="007E4C8B"/>
    <w:rsid w:val="007E5B0C"/>
    <w:rsid w:val="007F1FE8"/>
    <w:rsid w:val="007F7156"/>
    <w:rsid w:val="00800077"/>
    <w:rsid w:val="008335E0"/>
    <w:rsid w:val="00845106"/>
    <w:rsid w:val="0084767A"/>
    <w:rsid w:val="00852C4B"/>
    <w:rsid w:val="00873978"/>
    <w:rsid w:val="00875337"/>
    <w:rsid w:val="00877A7C"/>
    <w:rsid w:val="00880851"/>
    <w:rsid w:val="008A2ABB"/>
    <w:rsid w:val="008B0C88"/>
    <w:rsid w:val="008B1489"/>
    <w:rsid w:val="008B3853"/>
    <w:rsid w:val="008B4A93"/>
    <w:rsid w:val="008C5A38"/>
    <w:rsid w:val="008D33C9"/>
    <w:rsid w:val="008D3460"/>
    <w:rsid w:val="008F1FFD"/>
    <w:rsid w:val="008F57A2"/>
    <w:rsid w:val="008F7ECA"/>
    <w:rsid w:val="009002AF"/>
    <w:rsid w:val="0090423D"/>
    <w:rsid w:val="009068AA"/>
    <w:rsid w:val="00910CA0"/>
    <w:rsid w:val="009117B1"/>
    <w:rsid w:val="00912D64"/>
    <w:rsid w:val="0091310A"/>
    <w:rsid w:val="009220AE"/>
    <w:rsid w:val="00931A54"/>
    <w:rsid w:val="009326DD"/>
    <w:rsid w:val="009334BF"/>
    <w:rsid w:val="00934A25"/>
    <w:rsid w:val="0094140B"/>
    <w:rsid w:val="009415E4"/>
    <w:rsid w:val="009437C2"/>
    <w:rsid w:val="0094713D"/>
    <w:rsid w:val="00955334"/>
    <w:rsid w:val="00955931"/>
    <w:rsid w:val="009578A0"/>
    <w:rsid w:val="00960734"/>
    <w:rsid w:val="009608A5"/>
    <w:rsid w:val="00975325"/>
    <w:rsid w:val="009836DC"/>
    <w:rsid w:val="009931F0"/>
    <w:rsid w:val="00997134"/>
    <w:rsid w:val="009A39DC"/>
    <w:rsid w:val="009B0C2F"/>
    <w:rsid w:val="009C482B"/>
    <w:rsid w:val="009D2548"/>
    <w:rsid w:val="009D478D"/>
    <w:rsid w:val="009E4528"/>
    <w:rsid w:val="009E7B11"/>
    <w:rsid w:val="009E7CCA"/>
    <w:rsid w:val="009F5B47"/>
    <w:rsid w:val="00A00D61"/>
    <w:rsid w:val="00A1509B"/>
    <w:rsid w:val="00A25096"/>
    <w:rsid w:val="00A259FD"/>
    <w:rsid w:val="00A26E19"/>
    <w:rsid w:val="00A27EDD"/>
    <w:rsid w:val="00A30687"/>
    <w:rsid w:val="00A31A65"/>
    <w:rsid w:val="00A330FE"/>
    <w:rsid w:val="00A35E43"/>
    <w:rsid w:val="00A3771D"/>
    <w:rsid w:val="00A379FE"/>
    <w:rsid w:val="00A41970"/>
    <w:rsid w:val="00A45A44"/>
    <w:rsid w:val="00A477DD"/>
    <w:rsid w:val="00A53068"/>
    <w:rsid w:val="00A57222"/>
    <w:rsid w:val="00A57EB8"/>
    <w:rsid w:val="00A66CE7"/>
    <w:rsid w:val="00A7250F"/>
    <w:rsid w:val="00A80109"/>
    <w:rsid w:val="00A83BB2"/>
    <w:rsid w:val="00A85F16"/>
    <w:rsid w:val="00A96A18"/>
    <w:rsid w:val="00A97983"/>
    <w:rsid w:val="00AB5B87"/>
    <w:rsid w:val="00AC2D0F"/>
    <w:rsid w:val="00AC3A31"/>
    <w:rsid w:val="00AE06A3"/>
    <w:rsid w:val="00AE5475"/>
    <w:rsid w:val="00AE5C13"/>
    <w:rsid w:val="00B01D35"/>
    <w:rsid w:val="00B04067"/>
    <w:rsid w:val="00B06736"/>
    <w:rsid w:val="00B120E2"/>
    <w:rsid w:val="00B1462F"/>
    <w:rsid w:val="00B16BC8"/>
    <w:rsid w:val="00B24CED"/>
    <w:rsid w:val="00B35830"/>
    <w:rsid w:val="00B433DD"/>
    <w:rsid w:val="00B537C2"/>
    <w:rsid w:val="00B55D36"/>
    <w:rsid w:val="00B60424"/>
    <w:rsid w:val="00B71481"/>
    <w:rsid w:val="00B7193C"/>
    <w:rsid w:val="00B72B35"/>
    <w:rsid w:val="00B73F2F"/>
    <w:rsid w:val="00B81714"/>
    <w:rsid w:val="00B865E3"/>
    <w:rsid w:val="00B91A13"/>
    <w:rsid w:val="00B9396B"/>
    <w:rsid w:val="00BA3DC8"/>
    <w:rsid w:val="00BC344E"/>
    <w:rsid w:val="00BC7540"/>
    <w:rsid w:val="00BD39D1"/>
    <w:rsid w:val="00BD72B2"/>
    <w:rsid w:val="00BE1003"/>
    <w:rsid w:val="00BE7E66"/>
    <w:rsid w:val="00BF11FF"/>
    <w:rsid w:val="00BF223B"/>
    <w:rsid w:val="00BF3DB0"/>
    <w:rsid w:val="00BF50E9"/>
    <w:rsid w:val="00C00596"/>
    <w:rsid w:val="00C04E07"/>
    <w:rsid w:val="00C27272"/>
    <w:rsid w:val="00C30CA4"/>
    <w:rsid w:val="00C31209"/>
    <w:rsid w:val="00C40753"/>
    <w:rsid w:val="00C457D7"/>
    <w:rsid w:val="00C52760"/>
    <w:rsid w:val="00C52CEC"/>
    <w:rsid w:val="00C6175B"/>
    <w:rsid w:val="00C71657"/>
    <w:rsid w:val="00C74F4B"/>
    <w:rsid w:val="00C76235"/>
    <w:rsid w:val="00C95DE7"/>
    <w:rsid w:val="00C96725"/>
    <w:rsid w:val="00CB3347"/>
    <w:rsid w:val="00CC0B7B"/>
    <w:rsid w:val="00CC2A0C"/>
    <w:rsid w:val="00CC7B57"/>
    <w:rsid w:val="00CD3748"/>
    <w:rsid w:val="00CE1DF1"/>
    <w:rsid w:val="00CE3596"/>
    <w:rsid w:val="00CE4692"/>
    <w:rsid w:val="00CE487F"/>
    <w:rsid w:val="00D0548C"/>
    <w:rsid w:val="00D13951"/>
    <w:rsid w:val="00D159B9"/>
    <w:rsid w:val="00D219BE"/>
    <w:rsid w:val="00D27446"/>
    <w:rsid w:val="00D3091A"/>
    <w:rsid w:val="00D319BF"/>
    <w:rsid w:val="00D34304"/>
    <w:rsid w:val="00D410E9"/>
    <w:rsid w:val="00D50158"/>
    <w:rsid w:val="00D548D5"/>
    <w:rsid w:val="00D55538"/>
    <w:rsid w:val="00D6187C"/>
    <w:rsid w:val="00D6489D"/>
    <w:rsid w:val="00D6494A"/>
    <w:rsid w:val="00D73946"/>
    <w:rsid w:val="00D76A7D"/>
    <w:rsid w:val="00D7751F"/>
    <w:rsid w:val="00D77D9A"/>
    <w:rsid w:val="00D82DB4"/>
    <w:rsid w:val="00D84A4F"/>
    <w:rsid w:val="00D9460F"/>
    <w:rsid w:val="00DA025D"/>
    <w:rsid w:val="00DA3672"/>
    <w:rsid w:val="00DA6497"/>
    <w:rsid w:val="00DA7200"/>
    <w:rsid w:val="00DB72FB"/>
    <w:rsid w:val="00DC2DCB"/>
    <w:rsid w:val="00DC41D3"/>
    <w:rsid w:val="00DD3CCC"/>
    <w:rsid w:val="00DF08E9"/>
    <w:rsid w:val="00E04A9E"/>
    <w:rsid w:val="00E04FD5"/>
    <w:rsid w:val="00E2022B"/>
    <w:rsid w:val="00E35ED6"/>
    <w:rsid w:val="00E419CF"/>
    <w:rsid w:val="00E42A51"/>
    <w:rsid w:val="00E43559"/>
    <w:rsid w:val="00E603FA"/>
    <w:rsid w:val="00E66C26"/>
    <w:rsid w:val="00E8724A"/>
    <w:rsid w:val="00E87294"/>
    <w:rsid w:val="00E90534"/>
    <w:rsid w:val="00E9208A"/>
    <w:rsid w:val="00E972D6"/>
    <w:rsid w:val="00EA2ABD"/>
    <w:rsid w:val="00EA697B"/>
    <w:rsid w:val="00EB2753"/>
    <w:rsid w:val="00EC41F0"/>
    <w:rsid w:val="00ED4E49"/>
    <w:rsid w:val="00ED58BF"/>
    <w:rsid w:val="00ED7311"/>
    <w:rsid w:val="00EF6013"/>
    <w:rsid w:val="00F011E5"/>
    <w:rsid w:val="00F05E45"/>
    <w:rsid w:val="00F1775F"/>
    <w:rsid w:val="00F208C9"/>
    <w:rsid w:val="00F32055"/>
    <w:rsid w:val="00F34ABB"/>
    <w:rsid w:val="00F4113E"/>
    <w:rsid w:val="00F51C0D"/>
    <w:rsid w:val="00F534E3"/>
    <w:rsid w:val="00F56AC6"/>
    <w:rsid w:val="00F74D17"/>
    <w:rsid w:val="00F75E2F"/>
    <w:rsid w:val="00F8054F"/>
    <w:rsid w:val="00F80A25"/>
    <w:rsid w:val="00F90FF1"/>
    <w:rsid w:val="00FA35F2"/>
    <w:rsid w:val="00FA7C26"/>
    <w:rsid w:val="00FB64A1"/>
    <w:rsid w:val="00FD11A3"/>
    <w:rsid w:val="00FD4F7B"/>
    <w:rsid w:val="00FD664D"/>
    <w:rsid w:val="00FE0AAD"/>
    <w:rsid w:val="00FE1503"/>
    <w:rsid w:val="00FE665D"/>
    <w:rsid w:val="00FF01D4"/>
    <w:rsid w:val="0275188A"/>
    <w:rsid w:val="02A240B5"/>
    <w:rsid w:val="03355685"/>
    <w:rsid w:val="03990041"/>
    <w:rsid w:val="04617E61"/>
    <w:rsid w:val="04802DA2"/>
    <w:rsid w:val="04B559CC"/>
    <w:rsid w:val="05714743"/>
    <w:rsid w:val="05861874"/>
    <w:rsid w:val="05B568A5"/>
    <w:rsid w:val="081E2245"/>
    <w:rsid w:val="09577052"/>
    <w:rsid w:val="09861D3A"/>
    <w:rsid w:val="09DA51A9"/>
    <w:rsid w:val="0A226544"/>
    <w:rsid w:val="0B0557A5"/>
    <w:rsid w:val="0B1B29A4"/>
    <w:rsid w:val="0C9E5535"/>
    <w:rsid w:val="0CD40710"/>
    <w:rsid w:val="0D602906"/>
    <w:rsid w:val="0D8E0608"/>
    <w:rsid w:val="0EDD52D7"/>
    <w:rsid w:val="0F2D73D2"/>
    <w:rsid w:val="10DD7F3C"/>
    <w:rsid w:val="126D3EEE"/>
    <w:rsid w:val="131C20FB"/>
    <w:rsid w:val="1352552B"/>
    <w:rsid w:val="13E72715"/>
    <w:rsid w:val="140F5206"/>
    <w:rsid w:val="14985806"/>
    <w:rsid w:val="15BD27C4"/>
    <w:rsid w:val="15CB0FCE"/>
    <w:rsid w:val="16340E70"/>
    <w:rsid w:val="178C0188"/>
    <w:rsid w:val="17CE2090"/>
    <w:rsid w:val="1828601B"/>
    <w:rsid w:val="196271D5"/>
    <w:rsid w:val="19F07C20"/>
    <w:rsid w:val="1A1C3E9C"/>
    <w:rsid w:val="1A2C3F8B"/>
    <w:rsid w:val="1A5454BC"/>
    <w:rsid w:val="1C2A4A00"/>
    <w:rsid w:val="1C4914D2"/>
    <w:rsid w:val="1D10672F"/>
    <w:rsid w:val="1D695CD6"/>
    <w:rsid w:val="1D8B0538"/>
    <w:rsid w:val="1DFF31ED"/>
    <w:rsid w:val="1EB20F10"/>
    <w:rsid w:val="1FFF074D"/>
    <w:rsid w:val="202B07D6"/>
    <w:rsid w:val="21C07F55"/>
    <w:rsid w:val="220D51B2"/>
    <w:rsid w:val="22964297"/>
    <w:rsid w:val="229C7C8E"/>
    <w:rsid w:val="22A96E9C"/>
    <w:rsid w:val="23AD2106"/>
    <w:rsid w:val="23BE3A89"/>
    <w:rsid w:val="24013B88"/>
    <w:rsid w:val="245523C0"/>
    <w:rsid w:val="249829D3"/>
    <w:rsid w:val="25705516"/>
    <w:rsid w:val="25940922"/>
    <w:rsid w:val="27433CA3"/>
    <w:rsid w:val="27A86A65"/>
    <w:rsid w:val="285B72CC"/>
    <w:rsid w:val="29685D4A"/>
    <w:rsid w:val="298323EF"/>
    <w:rsid w:val="2A4734CF"/>
    <w:rsid w:val="2ABB1179"/>
    <w:rsid w:val="2B63450C"/>
    <w:rsid w:val="2BBE3229"/>
    <w:rsid w:val="2BD404E0"/>
    <w:rsid w:val="2C434C34"/>
    <w:rsid w:val="2C53060F"/>
    <w:rsid w:val="2C7D31D3"/>
    <w:rsid w:val="2D431C50"/>
    <w:rsid w:val="2E1461F1"/>
    <w:rsid w:val="2EA1241A"/>
    <w:rsid w:val="300B5DF8"/>
    <w:rsid w:val="302A4B12"/>
    <w:rsid w:val="30FA5565"/>
    <w:rsid w:val="31225BE8"/>
    <w:rsid w:val="31625AFA"/>
    <w:rsid w:val="3188644C"/>
    <w:rsid w:val="318A1295"/>
    <w:rsid w:val="31DE167E"/>
    <w:rsid w:val="32641204"/>
    <w:rsid w:val="333C189E"/>
    <w:rsid w:val="339B337A"/>
    <w:rsid w:val="3451208B"/>
    <w:rsid w:val="36B85B13"/>
    <w:rsid w:val="374D7706"/>
    <w:rsid w:val="38944B58"/>
    <w:rsid w:val="396662F1"/>
    <w:rsid w:val="39AC5578"/>
    <w:rsid w:val="3AF325FE"/>
    <w:rsid w:val="3AFF067D"/>
    <w:rsid w:val="3B0E7F43"/>
    <w:rsid w:val="3B62126E"/>
    <w:rsid w:val="3CC1765A"/>
    <w:rsid w:val="3E174F98"/>
    <w:rsid w:val="3E244B60"/>
    <w:rsid w:val="3EF26870"/>
    <w:rsid w:val="3FDA3E34"/>
    <w:rsid w:val="40553CF3"/>
    <w:rsid w:val="408476A1"/>
    <w:rsid w:val="40D62653"/>
    <w:rsid w:val="40E905CE"/>
    <w:rsid w:val="412C1BBF"/>
    <w:rsid w:val="414B45AC"/>
    <w:rsid w:val="415E5143"/>
    <w:rsid w:val="42220C2D"/>
    <w:rsid w:val="42D02437"/>
    <w:rsid w:val="42F82CEE"/>
    <w:rsid w:val="43E112FF"/>
    <w:rsid w:val="445965F1"/>
    <w:rsid w:val="45AC3CA6"/>
    <w:rsid w:val="45C31875"/>
    <w:rsid w:val="45D31695"/>
    <w:rsid w:val="46AD4EB9"/>
    <w:rsid w:val="47806747"/>
    <w:rsid w:val="4B1459E0"/>
    <w:rsid w:val="4B8340FB"/>
    <w:rsid w:val="4BE969B7"/>
    <w:rsid w:val="4C0872F6"/>
    <w:rsid w:val="4D7D02B5"/>
    <w:rsid w:val="4D860C34"/>
    <w:rsid w:val="4EDD24EB"/>
    <w:rsid w:val="4F235270"/>
    <w:rsid w:val="4FCE151C"/>
    <w:rsid w:val="4FE25045"/>
    <w:rsid w:val="50AF4CDE"/>
    <w:rsid w:val="513A0985"/>
    <w:rsid w:val="521154A0"/>
    <w:rsid w:val="531F6554"/>
    <w:rsid w:val="53527D1E"/>
    <w:rsid w:val="53897042"/>
    <w:rsid w:val="545F6452"/>
    <w:rsid w:val="54653046"/>
    <w:rsid w:val="5497331B"/>
    <w:rsid w:val="561C5EF6"/>
    <w:rsid w:val="564B3523"/>
    <w:rsid w:val="58091F34"/>
    <w:rsid w:val="5A0241D7"/>
    <w:rsid w:val="5B152718"/>
    <w:rsid w:val="5B8C029D"/>
    <w:rsid w:val="5C4D69DB"/>
    <w:rsid w:val="5C68421A"/>
    <w:rsid w:val="5D566324"/>
    <w:rsid w:val="5D9A2F0D"/>
    <w:rsid w:val="5DA80636"/>
    <w:rsid w:val="5E1B716B"/>
    <w:rsid w:val="5E30205B"/>
    <w:rsid w:val="600B149F"/>
    <w:rsid w:val="60B657BA"/>
    <w:rsid w:val="61227797"/>
    <w:rsid w:val="6135328A"/>
    <w:rsid w:val="61591408"/>
    <w:rsid w:val="61DF42CA"/>
    <w:rsid w:val="61E31298"/>
    <w:rsid w:val="621870FC"/>
    <w:rsid w:val="62263C6F"/>
    <w:rsid w:val="63C35974"/>
    <w:rsid w:val="6658119D"/>
    <w:rsid w:val="66C45C27"/>
    <w:rsid w:val="67143FC9"/>
    <w:rsid w:val="68504178"/>
    <w:rsid w:val="69BA43D4"/>
    <w:rsid w:val="6B680368"/>
    <w:rsid w:val="6BDB4B60"/>
    <w:rsid w:val="6D556B29"/>
    <w:rsid w:val="6F3F5407"/>
    <w:rsid w:val="6F715F41"/>
    <w:rsid w:val="6FAA07FB"/>
    <w:rsid w:val="6FAD5F42"/>
    <w:rsid w:val="702717FC"/>
    <w:rsid w:val="70E95216"/>
    <w:rsid w:val="710B29D0"/>
    <w:rsid w:val="71452A28"/>
    <w:rsid w:val="71B3057A"/>
    <w:rsid w:val="71CE24E8"/>
    <w:rsid w:val="724063E2"/>
    <w:rsid w:val="731473B8"/>
    <w:rsid w:val="7327767A"/>
    <w:rsid w:val="73DB7F58"/>
    <w:rsid w:val="74933998"/>
    <w:rsid w:val="74BF4D8C"/>
    <w:rsid w:val="75582544"/>
    <w:rsid w:val="775D2863"/>
    <w:rsid w:val="7A4E4A53"/>
    <w:rsid w:val="7AB33D5E"/>
    <w:rsid w:val="7AEA2E47"/>
    <w:rsid w:val="7BFF7654"/>
    <w:rsid w:val="7C8D5568"/>
    <w:rsid w:val="7D902EA8"/>
    <w:rsid w:val="7DD40E0B"/>
    <w:rsid w:val="7DF15CE6"/>
    <w:rsid w:val="7E205778"/>
    <w:rsid w:val="7E745584"/>
    <w:rsid w:val="7E9E6943"/>
    <w:rsid w:val="7F8B7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33A5F"/>
  <w15:docId w15:val="{063FCA61-A984-4E2D-9EC6-EEAE2DCD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nhideWhenUsed="1"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semiHidden="1" w:qFormat="1"/>
    <w:lsdException w:name="annotation text" w:semiHidden="1" w:unhideWhenUsed="1" w:qFormat="1"/>
    <w:lsdException w:name="header" w:uiPriority="99" w:unhideWhenUsed="1" w:qFormat="1"/>
    <w:lsdException w:name="footer" w:uiPriority="99" w:unhideWhenUsed="1" w:qFormat="1"/>
    <w:lsdException w:name="index heading" w:semiHidden="1" w:unhideWhenUsed="1"/>
    <w:lsdException w:name="caption" w:unhideWhenUsed="1" w:qFormat="1"/>
    <w:lsdException w:name="table of figures" w:semiHidden="1" w:unhideWhenUsed="1"/>
    <w:lsdException w:name="envelope address" w:qFormat="1"/>
    <w:lsdException w:name="envelope return" w:qFormat="1"/>
    <w:lsdException w:name="footnote reference" w:semiHidden="1" w:uiPriority="99" w:unhideWhenUsed="1"/>
    <w:lsdException w:name="annotation reference" w:semiHidden="1" w:unhideWhenUsed="1"/>
    <w:lsdException w:name="line number" w:semiHidden="1" w:uiPriority="99" w:unhideWhenUsed="1"/>
    <w:lsdException w:name="page number" w:qFormat="1"/>
    <w:lsdException w:name="endnote reference" w:semiHidden="1" w:uiPriority="99" w:unhideWhenUsed="1"/>
    <w:lsdException w:name="endnote text" w:semiHidden="1" w:qFormat="1"/>
    <w:lsdException w:name="table of authorities" w:semiHidden="1" w:unhideWhenUsed="1"/>
    <w:lsdException w:name="macro" w:semiHidden="1" w:qFormat="1"/>
    <w:lsdException w:name="toa heading" w:semiHidden="1" w:unhideWhenUsed="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unhideWhenUsed="1" w:qFormat="1"/>
    <w:lsdException w:name="Strong" w:uiPriority="22" w:qFormat="1"/>
    <w:lsdException w:name="Emphasis" w:uiPriority="20" w:qFormat="1"/>
    <w:lsdException w:name="Document Map" w:semiHidden="1" w:qFormat="1"/>
    <w:lsdException w:name="Plain Text" w:qFormat="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39" w:qFormat="1"/>
    <w:lsdException w:name="Table Theme" w:semiHidden="1" w:uiPriority="99"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jc w:val="both"/>
    </w:pPr>
    <w:rPr>
      <w:rFonts w:asciiTheme="minorHAnsi" w:eastAsiaTheme="minorEastAsia" w:hAnsiTheme="minorHAnsi" w:cstheme="minorBidi"/>
      <w:kern w:val="2"/>
      <w:sz w:val="24"/>
      <w:szCs w:val="21"/>
    </w:rPr>
  </w:style>
  <w:style w:type="paragraph" w:styleId="1">
    <w:name w:val="heading 1"/>
    <w:basedOn w:val="a5"/>
    <w:next w:val="a5"/>
    <w:link w:val="10"/>
    <w:qFormat/>
    <w:pPr>
      <w:numPr>
        <w:numId w:val="1"/>
      </w:numPr>
      <w:adjustRightInd w:val="0"/>
      <w:spacing w:beforeLines="50" w:line="360" w:lineRule="auto"/>
      <w:textAlignment w:val="baseline"/>
      <w:outlineLvl w:val="0"/>
    </w:pPr>
    <w:rPr>
      <w:rFonts w:ascii="宋体" w:eastAsia="宋体" w:hAnsi="宋体" w:cs="Times New Roman"/>
      <w:b/>
      <w:kern w:val="0"/>
      <w:szCs w:val="24"/>
    </w:rPr>
  </w:style>
  <w:style w:type="paragraph" w:styleId="21">
    <w:name w:val="heading 2"/>
    <w:basedOn w:val="a5"/>
    <w:next w:val="a6"/>
    <w:link w:val="22"/>
    <w:qFormat/>
    <w:pPr>
      <w:numPr>
        <w:ilvl w:val="1"/>
        <w:numId w:val="1"/>
      </w:numPr>
      <w:tabs>
        <w:tab w:val="left" w:pos="567"/>
      </w:tabs>
      <w:adjustRightInd w:val="0"/>
      <w:spacing w:line="360" w:lineRule="auto"/>
      <w:textAlignment w:val="baseline"/>
      <w:outlineLvl w:val="1"/>
    </w:pPr>
    <w:rPr>
      <w:rFonts w:ascii="宋体" w:eastAsia="宋体" w:hAnsi="宋体" w:cs="Times New Roman"/>
      <w:b/>
      <w:kern w:val="0"/>
      <w:szCs w:val="24"/>
    </w:rPr>
  </w:style>
  <w:style w:type="paragraph" w:styleId="31">
    <w:name w:val="heading 3"/>
    <w:basedOn w:val="a5"/>
    <w:next w:val="a6"/>
    <w:link w:val="32"/>
    <w:qFormat/>
    <w:pPr>
      <w:numPr>
        <w:ilvl w:val="2"/>
        <w:numId w:val="1"/>
      </w:numPr>
      <w:adjustRightInd w:val="0"/>
      <w:spacing w:line="360" w:lineRule="auto"/>
      <w:textAlignment w:val="baseline"/>
      <w:outlineLvl w:val="2"/>
    </w:pPr>
    <w:rPr>
      <w:rFonts w:ascii="宋体" w:eastAsia="宋体" w:hAnsi="宋体" w:cs="Times New Roman"/>
      <w:kern w:val="0"/>
      <w:szCs w:val="24"/>
    </w:rPr>
  </w:style>
  <w:style w:type="paragraph" w:styleId="41">
    <w:name w:val="heading 4"/>
    <w:basedOn w:val="31"/>
    <w:next w:val="a6"/>
    <w:link w:val="42"/>
    <w:qFormat/>
    <w:pPr>
      <w:numPr>
        <w:ilvl w:val="3"/>
      </w:numPr>
      <w:tabs>
        <w:tab w:val="left" w:pos="993"/>
      </w:tabs>
      <w:outlineLvl w:val="3"/>
    </w:pPr>
  </w:style>
  <w:style w:type="paragraph" w:styleId="51">
    <w:name w:val="heading 5"/>
    <w:basedOn w:val="a5"/>
    <w:next w:val="a5"/>
    <w:link w:val="52"/>
    <w:unhideWhenUsed/>
    <w:qFormat/>
    <w:pPr>
      <w:keepNext/>
      <w:keepLines/>
      <w:spacing w:before="280" w:after="290" w:line="376" w:lineRule="auto"/>
      <w:outlineLvl w:val="4"/>
    </w:pPr>
    <w:rPr>
      <w:b/>
      <w:bCs/>
      <w:sz w:val="28"/>
      <w:szCs w:val="28"/>
    </w:rPr>
  </w:style>
  <w:style w:type="paragraph" w:styleId="6">
    <w:name w:val="heading 6"/>
    <w:basedOn w:val="a5"/>
    <w:next w:val="a5"/>
    <w:link w:val="60"/>
    <w:qFormat/>
    <w:pPr>
      <w:keepNext/>
      <w:keepLines/>
      <w:adjustRightInd w:val="0"/>
      <w:spacing w:before="240" w:after="64" w:line="320" w:lineRule="atLeast"/>
      <w:ind w:left="2550" w:hanging="425"/>
      <w:jc w:val="left"/>
      <w:textAlignment w:val="baseline"/>
      <w:outlineLvl w:val="5"/>
    </w:pPr>
    <w:rPr>
      <w:rFonts w:ascii="Arial" w:eastAsia="黑体" w:hAnsi="Arial" w:cs="Times New Roman"/>
      <w:b/>
      <w:kern w:val="0"/>
      <w:szCs w:val="20"/>
    </w:rPr>
  </w:style>
  <w:style w:type="paragraph" w:styleId="7">
    <w:name w:val="heading 7"/>
    <w:basedOn w:val="a5"/>
    <w:next w:val="a5"/>
    <w:link w:val="70"/>
    <w:qFormat/>
    <w:pPr>
      <w:keepNext/>
      <w:keepLines/>
      <w:adjustRightInd w:val="0"/>
      <w:spacing w:before="240" w:after="64" w:line="320" w:lineRule="atLeast"/>
      <w:ind w:left="2975" w:hanging="425"/>
      <w:jc w:val="left"/>
      <w:textAlignment w:val="baseline"/>
      <w:outlineLvl w:val="6"/>
    </w:pPr>
    <w:rPr>
      <w:rFonts w:ascii="Times New Roman" w:eastAsia="宋体" w:hAnsi="Times New Roman" w:cs="Times New Roman"/>
      <w:b/>
      <w:kern w:val="0"/>
      <w:szCs w:val="20"/>
    </w:rPr>
  </w:style>
  <w:style w:type="paragraph" w:styleId="8">
    <w:name w:val="heading 8"/>
    <w:basedOn w:val="a5"/>
    <w:next w:val="a5"/>
    <w:link w:val="80"/>
    <w:qFormat/>
    <w:pPr>
      <w:keepNext/>
      <w:keepLines/>
      <w:adjustRightInd w:val="0"/>
      <w:spacing w:before="240" w:after="64" w:line="320" w:lineRule="atLeast"/>
      <w:ind w:left="3400" w:hanging="425"/>
      <w:jc w:val="left"/>
      <w:textAlignment w:val="baseline"/>
      <w:outlineLvl w:val="7"/>
    </w:pPr>
    <w:rPr>
      <w:rFonts w:ascii="Arial" w:eastAsia="黑体" w:hAnsi="Arial" w:cs="Times New Roman"/>
      <w:kern w:val="0"/>
      <w:szCs w:val="20"/>
    </w:rPr>
  </w:style>
  <w:style w:type="paragraph" w:styleId="9">
    <w:name w:val="heading 9"/>
    <w:basedOn w:val="a5"/>
    <w:next w:val="a5"/>
    <w:link w:val="90"/>
    <w:qFormat/>
    <w:pPr>
      <w:keepNext/>
      <w:keepLines/>
      <w:adjustRightInd w:val="0"/>
      <w:spacing w:before="240" w:after="64" w:line="320" w:lineRule="atLeast"/>
      <w:ind w:left="3825" w:hanging="425"/>
      <w:jc w:val="left"/>
      <w:textAlignment w:val="baseline"/>
      <w:outlineLvl w:val="8"/>
    </w:pPr>
    <w:rPr>
      <w:rFonts w:ascii="Arial" w:eastAsia="黑体" w:hAnsi="Arial" w:cs="Times New Roman"/>
      <w:kern w:val="0"/>
      <w:szCs w:val="20"/>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macro"/>
    <w:link w:val="ab"/>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eastAsiaTheme="minorEastAsia" w:hAnsi="Courier New" w:cstheme="minorBidi"/>
      <w:kern w:val="2"/>
      <w:sz w:val="24"/>
      <w:szCs w:val="21"/>
    </w:rPr>
  </w:style>
  <w:style w:type="paragraph" w:styleId="a6">
    <w:name w:val="Normal Indent"/>
    <w:aliases w:val="正文（首行缩进两字）,R,s4,表正文,正文非缩进"/>
    <w:basedOn w:val="a5"/>
    <w:unhideWhenUsed/>
    <w:qFormat/>
    <w:pPr>
      <w:ind w:firstLineChars="200" w:firstLine="420"/>
    </w:pPr>
  </w:style>
  <w:style w:type="paragraph" w:styleId="33">
    <w:name w:val="List 3"/>
    <w:basedOn w:val="a5"/>
    <w:qFormat/>
    <w:pPr>
      <w:adjustRightInd w:val="0"/>
      <w:spacing w:line="312" w:lineRule="atLeast"/>
      <w:ind w:left="1260" w:hanging="420"/>
      <w:textAlignment w:val="baseline"/>
    </w:pPr>
    <w:rPr>
      <w:rFonts w:ascii="Times New Roman" w:eastAsia="宋体" w:hAnsi="Times New Roman" w:cs="Times New Roman"/>
      <w:kern w:val="0"/>
      <w:sz w:val="21"/>
      <w:szCs w:val="20"/>
    </w:rPr>
  </w:style>
  <w:style w:type="paragraph" w:styleId="TOC7">
    <w:name w:val="toc 7"/>
    <w:basedOn w:val="a5"/>
    <w:next w:val="a5"/>
    <w:uiPriority w:val="39"/>
    <w:unhideWhenUsed/>
    <w:qFormat/>
    <w:pPr>
      <w:ind w:left="1680"/>
      <w:jc w:val="left"/>
    </w:pPr>
    <w:rPr>
      <w:rFonts w:ascii="Calibri" w:eastAsia="宋体" w:hAnsi="Calibri" w:cs="Times New Roman"/>
      <w:sz w:val="20"/>
      <w:szCs w:val="20"/>
    </w:rPr>
  </w:style>
  <w:style w:type="paragraph" w:styleId="2">
    <w:name w:val="List Number 2"/>
    <w:basedOn w:val="a5"/>
    <w:qFormat/>
    <w:pPr>
      <w:numPr>
        <w:numId w:val="2"/>
      </w:numPr>
      <w:adjustRightInd w:val="0"/>
      <w:spacing w:line="312" w:lineRule="atLeast"/>
      <w:textAlignment w:val="baseline"/>
    </w:pPr>
    <w:rPr>
      <w:rFonts w:ascii="Times New Roman" w:eastAsia="宋体" w:hAnsi="Times New Roman" w:cs="Times New Roman"/>
      <w:kern w:val="0"/>
      <w:sz w:val="21"/>
      <w:szCs w:val="20"/>
    </w:rPr>
  </w:style>
  <w:style w:type="paragraph" w:styleId="ac">
    <w:name w:val="Note Heading"/>
    <w:basedOn w:val="a5"/>
    <w:next w:val="a5"/>
    <w:link w:val="ad"/>
    <w:qFormat/>
    <w:pPr>
      <w:adjustRightInd w:val="0"/>
      <w:spacing w:line="312" w:lineRule="atLeast"/>
      <w:jc w:val="center"/>
      <w:textAlignment w:val="baseline"/>
    </w:pPr>
    <w:rPr>
      <w:rFonts w:ascii="Times New Roman" w:eastAsia="宋体" w:hAnsi="Times New Roman" w:cs="Times New Roman"/>
      <w:kern w:val="0"/>
      <w:sz w:val="21"/>
      <w:szCs w:val="20"/>
    </w:rPr>
  </w:style>
  <w:style w:type="paragraph" w:styleId="40">
    <w:name w:val="List Bullet 4"/>
    <w:basedOn w:val="a5"/>
    <w:qFormat/>
    <w:pPr>
      <w:numPr>
        <w:numId w:val="3"/>
      </w:numPr>
      <w:adjustRightInd w:val="0"/>
      <w:spacing w:line="312" w:lineRule="atLeast"/>
      <w:textAlignment w:val="baseline"/>
    </w:pPr>
    <w:rPr>
      <w:rFonts w:ascii="Times New Roman" w:eastAsia="宋体" w:hAnsi="Times New Roman" w:cs="Times New Roman"/>
      <w:kern w:val="0"/>
      <w:sz w:val="21"/>
      <w:szCs w:val="20"/>
    </w:rPr>
  </w:style>
  <w:style w:type="paragraph" w:styleId="a">
    <w:name w:val="List Number"/>
    <w:basedOn w:val="a5"/>
    <w:qFormat/>
    <w:pPr>
      <w:numPr>
        <w:numId w:val="4"/>
      </w:numPr>
      <w:adjustRightInd w:val="0"/>
      <w:spacing w:line="312" w:lineRule="atLeast"/>
      <w:textAlignment w:val="baseline"/>
    </w:pPr>
    <w:rPr>
      <w:rFonts w:ascii="Times New Roman" w:eastAsia="宋体" w:hAnsi="Times New Roman" w:cs="Times New Roman"/>
      <w:kern w:val="0"/>
      <w:sz w:val="21"/>
      <w:szCs w:val="20"/>
    </w:rPr>
  </w:style>
  <w:style w:type="paragraph" w:styleId="ae">
    <w:name w:val="caption"/>
    <w:basedOn w:val="a5"/>
    <w:next w:val="a5"/>
    <w:unhideWhenUsed/>
    <w:qFormat/>
    <w:rPr>
      <w:rFonts w:ascii="Cambria" w:eastAsia="黑体" w:hAnsi="Cambria" w:cs="Times New Roman"/>
      <w:sz w:val="20"/>
      <w:szCs w:val="20"/>
    </w:rPr>
  </w:style>
  <w:style w:type="paragraph" w:styleId="a0">
    <w:name w:val="List Bullet"/>
    <w:basedOn w:val="a5"/>
    <w:qFormat/>
    <w:pPr>
      <w:numPr>
        <w:numId w:val="5"/>
      </w:numPr>
      <w:adjustRightInd w:val="0"/>
      <w:spacing w:line="312" w:lineRule="atLeast"/>
      <w:textAlignment w:val="baseline"/>
    </w:pPr>
    <w:rPr>
      <w:rFonts w:ascii="Times New Roman" w:eastAsia="宋体" w:hAnsi="Times New Roman" w:cs="Times New Roman"/>
      <w:kern w:val="0"/>
      <w:sz w:val="21"/>
      <w:szCs w:val="20"/>
    </w:rPr>
  </w:style>
  <w:style w:type="paragraph" w:styleId="af">
    <w:name w:val="envelope address"/>
    <w:basedOn w:val="a5"/>
    <w:qFormat/>
    <w:pPr>
      <w:framePr w:w="7920" w:h="1980" w:hRule="exact" w:hSpace="180" w:wrap="auto" w:hAnchor="page" w:xAlign="center" w:yAlign="bottom"/>
      <w:adjustRightInd w:val="0"/>
      <w:snapToGrid w:val="0"/>
      <w:spacing w:line="312" w:lineRule="atLeast"/>
      <w:ind w:left="2880"/>
      <w:textAlignment w:val="baseline"/>
    </w:pPr>
    <w:rPr>
      <w:rFonts w:ascii="Arial" w:eastAsia="宋体" w:hAnsi="Arial" w:cs="Times New Roman"/>
      <w:kern w:val="0"/>
      <w:szCs w:val="20"/>
    </w:rPr>
  </w:style>
  <w:style w:type="paragraph" w:styleId="af0">
    <w:name w:val="Document Map"/>
    <w:basedOn w:val="a5"/>
    <w:link w:val="af1"/>
    <w:qFormat/>
    <w:pPr>
      <w:shd w:val="clear" w:color="auto" w:fill="000080"/>
      <w:adjustRightInd w:val="0"/>
      <w:spacing w:line="312" w:lineRule="atLeast"/>
      <w:textAlignment w:val="baseline"/>
    </w:pPr>
    <w:rPr>
      <w:sz w:val="21"/>
    </w:rPr>
  </w:style>
  <w:style w:type="paragraph" w:styleId="af2">
    <w:name w:val="annotation text"/>
    <w:basedOn w:val="a5"/>
    <w:link w:val="af3"/>
    <w:unhideWhenUsed/>
    <w:qFormat/>
    <w:pPr>
      <w:jc w:val="left"/>
    </w:pPr>
    <w:rPr>
      <w:rFonts w:ascii="Times New Roman" w:eastAsia="宋体" w:hAnsi="Times New Roman" w:cs="Times New Roman"/>
      <w:sz w:val="28"/>
      <w:szCs w:val="20"/>
    </w:rPr>
  </w:style>
  <w:style w:type="paragraph" w:styleId="af4">
    <w:name w:val="Salutation"/>
    <w:basedOn w:val="a5"/>
    <w:next w:val="a5"/>
    <w:link w:val="af5"/>
    <w:qFormat/>
    <w:pPr>
      <w:adjustRightInd w:val="0"/>
      <w:spacing w:line="312" w:lineRule="atLeast"/>
      <w:textAlignment w:val="baseline"/>
    </w:pPr>
    <w:rPr>
      <w:rFonts w:ascii="Times New Roman" w:eastAsia="宋体" w:hAnsi="Times New Roman" w:cs="Times New Roman"/>
      <w:kern w:val="0"/>
      <w:sz w:val="21"/>
      <w:szCs w:val="20"/>
    </w:rPr>
  </w:style>
  <w:style w:type="paragraph" w:styleId="34">
    <w:name w:val="Body Text 3"/>
    <w:aliases w:val="正文文字 3"/>
    <w:basedOn w:val="a5"/>
    <w:link w:val="35"/>
    <w:qFormat/>
    <w:pPr>
      <w:adjustRightInd w:val="0"/>
      <w:spacing w:after="120" w:line="312" w:lineRule="atLeast"/>
      <w:textAlignment w:val="baseline"/>
    </w:pPr>
    <w:rPr>
      <w:rFonts w:ascii="Times New Roman" w:eastAsia="宋体" w:hAnsi="Times New Roman" w:cs="Times New Roman"/>
      <w:kern w:val="0"/>
      <w:sz w:val="16"/>
      <w:szCs w:val="20"/>
    </w:rPr>
  </w:style>
  <w:style w:type="paragraph" w:styleId="af6">
    <w:name w:val="Closing"/>
    <w:basedOn w:val="a5"/>
    <w:next w:val="a5"/>
    <w:link w:val="af7"/>
    <w:qFormat/>
    <w:pPr>
      <w:adjustRightInd w:val="0"/>
      <w:spacing w:line="312" w:lineRule="atLeast"/>
      <w:ind w:left="4320"/>
      <w:textAlignment w:val="baseline"/>
    </w:pPr>
    <w:rPr>
      <w:rFonts w:ascii="Times New Roman" w:eastAsia="宋体" w:hAnsi="Times New Roman" w:cs="Times New Roman"/>
      <w:kern w:val="0"/>
      <w:sz w:val="21"/>
      <w:szCs w:val="20"/>
    </w:rPr>
  </w:style>
  <w:style w:type="paragraph" w:styleId="30">
    <w:name w:val="List Bullet 3"/>
    <w:basedOn w:val="a5"/>
    <w:qFormat/>
    <w:pPr>
      <w:numPr>
        <w:numId w:val="6"/>
      </w:numPr>
      <w:adjustRightInd w:val="0"/>
      <w:spacing w:line="312" w:lineRule="atLeast"/>
      <w:textAlignment w:val="baseline"/>
    </w:pPr>
    <w:rPr>
      <w:rFonts w:ascii="Times New Roman" w:eastAsia="宋体" w:hAnsi="Times New Roman" w:cs="Times New Roman"/>
      <w:kern w:val="0"/>
      <w:sz w:val="21"/>
      <w:szCs w:val="20"/>
    </w:rPr>
  </w:style>
  <w:style w:type="paragraph" w:styleId="af8">
    <w:name w:val="Body Text"/>
    <w:aliases w:val="正文文字"/>
    <w:basedOn w:val="a5"/>
    <w:link w:val="af9"/>
    <w:qFormat/>
    <w:pPr>
      <w:adjustRightInd w:val="0"/>
      <w:spacing w:after="120" w:line="312" w:lineRule="atLeast"/>
      <w:textAlignment w:val="baseline"/>
    </w:pPr>
    <w:rPr>
      <w:rFonts w:ascii="Times New Roman" w:eastAsia="宋体" w:hAnsi="Times New Roman" w:cs="Times New Roman"/>
      <w:kern w:val="0"/>
      <w:sz w:val="21"/>
      <w:szCs w:val="20"/>
    </w:rPr>
  </w:style>
  <w:style w:type="paragraph" w:styleId="afa">
    <w:name w:val="Body Text Indent"/>
    <w:aliases w:val="正文文字缩进"/>
    <w:basedOn w:val="a5"/>
    <w:link w:val="afb"/>
    <w:qFormat/>
    <w:pPr>
      <w:adjustRightInd w:val="0"/>
      <w:spacing w:after="120" w:line="312" w:lineRule="atLeast"/>
      <w:ind w:left="420"/>
      <w:textAlignment w:val="baseline"/>
    </w:pPr>
    <w:rPr>
      <w:rFonts w:ascii="Times New Roman" w:eastAsia="宋体" w:hAnsi="Times New Roman" w:cs="Times New Roman"/>
      <w:kern w:val="0"/>
      <w:sz w:val="21"/>
      <w:szCs w:val="20"/>
    </w:rPr>
  </w:style>
  <w:style w:type="paragraph" w:styleId="3">
    <w:name w:val="List Number 3"/>
    <w:basedOn w:val="a5"/>
    <w:qFormat/>
    <w:pPr>
      <w:numPr>
        <w:numId w:val="7"/>
      </w:numPr>
      <w:adjustRightInd w:val="0"/>
      <w:spacing w:line="312" w:lineRule="atLeast"/>
      <w:textAlignment w:val="baseline"/>
    </w:pPr>
    <w:rPr>
      <w:rFonts w:ascii="Times New Roman" w:eastAsia="宋体" w:hAnsi="Times New Roman" w:cs="Times New Roman"/>
      <w:kern w:val="0"/>
      <w:sz w:val="21"/>
      <w:szCs w:val="20"/>
    </w:rPr>
  </w:style>
  <w:style w:type="paragraph" w:styleId="23">
    <w:name w:val="List 2"/>
    <w:basedOn w:val="a5"/>
    <w:qFormat/>
    <w:pPr>
      <w:adjustRightInd w:val="0"/>
      <w:spacing w:line="312" w:lineRule="atLeast"/>
      <w:ind w:left="840" w:hanging="420"/>
      <w:textAlignment w:val="baseline"/>
    </w:pPr>
    <w:rPr>
      <w:rFonts w:ascii="Times New Roman" w:eastAsia="宋体" w:hAnsi="Times New Roman" w:cs="Times New Roman"/>
      <w:kern w:val="0"/>
      <w:sz w:val="21"/>
      <w:szCs w:val="20"/>
    </w:rPr>
  </w:style>
  <w:style w:type="paragraph" w:styleId="afc">
    <w:name w:val="List Continue"/>
    <w:basedOn w:val="a5"/>
    <w:qFormat/>
    <w:pPr>
      <w:adjustRightInd w:val="0"/>
      <w:spacing w:after="120" w:line="312" w:lineRule="atLeast"/>
      <w:ind w:left="420"/>
      <w:textAlignment w:val="baseline"/>
    </w:pPr>
    <w:rPr>
      <w:rFonts w:ascii="Times New Roman" w:eastAsia="宋体" w:hAnsi="Times New Roman" w:cs="Times New Roman"/>
      <w:kern w:val="0"/>
      <w:sz w:val="21"/>
      <w:szCs w:val="20"/>
    </w:rPr>
  </w:style>
  <w:style w:type="paragraph" w:styleId="afd">
    <w:name w:val="Block Text"/>
    <w:aliases w:val="文字块"/>
    <w:basedOn w:val="a5"/>
    <w:qFormat/>
    <w:pPr>
      <w:adjustRightInd w:val="0"/>
      <w:spacing w:after="120" w:line="312" w:lineRule="atLeast"/>
      <w:ind w:left="1440" w:right="1440"/>
      <w:textAlignment w:val="baseline"/>
    </w:pPr>
    <w:rPr>
      <w:rFonts w:ascii="Times New Roman" w:eastAsia="宋体" w:hAnsi="Times New Roman" w:cs="Times New Roman"/>
      <w:kern w:val="0"/>
      <w:sz w:val="21"/>
      <w:szCs w:val="20"/>
    </w:rPr>
  </w:style>
  <w:style w:type="paragraph" w:styleId="20">
    <w:name w:val="List Bullet 2"/>
    <w:basedOn w:val="a5"/>
    <w:qFormat/>
    <w:pPr>
      <w:numPr>
        <w:numId w:val="8"/>
      </w:numPr>
      <w:adjustRightInd w:val="0"/>
      <w:spacing w:line="312" w:lineRule="atLeast"/>
      <w:textAlignment w:val="baseline"/>
    </w:pPr>
    <w:rPr>
      <w:rFonts w:ascii="Times New Roman" w:eastAsia="宋体" w:hAnsi="Times New Roman" w:cs="Times New Roman"/>
      <w:kern w:val="0"/>
      <w:sz w:val="21"/>
      <w:szCs w:val="20"/>
    </w:rPr>
  </w:style>
  <w:style w:type="paragraph" w:styleId="TOC5">
    <w:name w:val="toc 5"/>
    <w:basedOn w:val="a5"/>
    <w:next w:val="a5"/>
    <w:uiPriority w:val="39"/>
    <w:unhideWhenUsed/>
    <w:qFormat/>
    <w:pPr>
      <w:ind w:left="1120"/>
      <w:jc w:val="left"/>
    </w:pPr>
    <w:rPr>
      <w:rFonts w:ascii="Calibri" w:eastAsia="宋体" w:hAnsi="Calibri" w:cs="Times New Roman"/>
      <w:sz w:val="20"/>
      <w:szCs w:val="20"/>
    </w:rPr>
  </w:style>
  <w:style w:type="paragraph" w:styleId="TOC3">
    <w:name w:val="toc 3"/>
    <w:basedOn w:val="a5"/>
    <w:next w:val="a5"/>
    <w:uiPriority w:val="39"/>
    <w:unhideWhenUsed/>
    <w:qFormat/>
    <w:pPr>
      <w:widowControl/>
      <w:spacing w:after="100" w:line="276" w:lineRule="auto"/>
      <w:ind w:left="440"/>
      <w:jc w:val="left"/>
    </w:pPr>
    <w:rPr>
      <w:rFonts w:ascii="Calibri" w:eastAsia="宋体" w:hAnsi="Calibri" w:cs="Times New Roman"/>
      <w:kern w:val="0"/>
      <w:sz w:val="22"/>
      <w:szCs w:val="22"/>
    </w:rPr>
  </w:style>
  <w:style w:type="paragraph" w:styleId="afe">
    <w:name w:val="Plain Text"/>
    <w:aliases w:val="普通文字"/>
    <w:basedOn w:val="a5"/>
    <w:link w:val="aff"/>
    <w:qFormat/>
    <w:pPr>
      <w:adjustRightInd w:val="0"/>
      <w:spacing w:line="312" w:lineRule="atLeast"/>
      <w:textAlignment w:val="baseline"/>
    </w:pPr>
    <w:rPr>
      <w:rFonts w:ascii="宋体" w:eastAsia="宋体" w:hAnsi="Courier New" w:cs="Times New Roman"/>
      <w:kern w:val="0"/>
      <w:sz w:val="21"/>
      <w:szCs w:val="20"/>
    </w:rPr>
  </w:style>
  <w:style w:type="paragraph" w:styleId="50">
    <w:name w:val="List Bullet 5"/>
    <w:basedOn w:val="a5"/>
    <w:qFormat/>
    <w:pPr>
      <w:numPr>
        <w:numId w:val="9"/>
      </w:numPr>
      <w:adjustRightInd w:val="0"/>
      <w:spacing w:line="312" w:lineRule="atLeast"/>
      <w:textAlignment w:val="baseline"/>
    </w:pPr>
    <w:rPr>
      <w:rFonts w:ascii="Times New Roman" w:eastAsia="宋体" w:hAnsi="Times New Roman" w:cs="Times New Roman"/>
      <w:kern w:val="0"/>
      <w:sz w:val="21"/>
      <w:szCs w:val="20"/>
    </w:rPr>
  </w:style>
  <w:style w:type="paragraph" w:styleId="4">
    <w:name w:val="List Number 4"/>
    <w:basedOn w:val="a5"/>
    <w:qFormat/>
    <w:pPr>
      <w:numPr>
        <w:numId w:val="10"/>
      </w:numPr>
      <w:adjustRightInd w:val="0"/>
      <w:spacing w:line="312" w:lineRule="atLeast"/>
      <w:textAlignment w:val="baseline"/>
    </w:pPr>
    <w:rPr>
      <w:rFonts w:ascii="Times New Roman" w:eastAsia="宋体" w:hAnsi="Times New Roman" w:cs="Times New Roman"/>
      <w:kern w:val="0"/>
      <w:sz w:val="21"/>
      <w:szCs w:val="20"/>
    </w:rPr>
  </w:style>
  <w:style w:type="paragraph" w:styleId="TOC8">
    <w:name w:val="toc 8"/>
    <w:basedOn w:val="a5"/>
    <w:next w:val="a5"/>
    <w:uiPriority w:val="39"/>
    <w:unhideWhenUsed/>
    <w:qFormat/>
    <w:pPr>
      <w:ind w:left="1960"/>
      <w:jc w:val="left"/>
    </w:pPr>
    <w:rPr>
      <w:rFonts w:ascii="Calibri" w:eastAsia="宋体" w:hAnsi="Calibri" w:cs="Times New Roman"/>
      <w:sz w:val="20"/>
      <w:szCs w:val="20"/>
    </w:rPr>
  </w:style>
  <w:style w:type="paragraph" w:styleId="aff0">
    <w:name w:val="Date"/>
    <w:basedOn w:val="a5"/>
    <w:next w:val="a5"/>
    <w:link w:val="aff1"/>
    <w:qFormat/>
    <w:rPr>
      <w:rFonts w:ascii="宋体" w:eastAsia="宋体" w:hAnsi="Times New Roman" w:cs="Times New Roman"/>
      <w:sz w:val="21"/>
      <w:szCs w:val="20"/>
    </w:rPr>
  </w:style>
  <w:style w:type="paragraph" w:styleId="24">
    <w:name w:val="Body Text Indent 2"/>
    <w:aliases w:val="正文文字缩进 2"/>
    <w:basedOn w:val="a5"/>
    <w:link w:val="25"/>
    <w:qFormat/>
    <w:pPr>
      <w:adjustRightInd w:val="0"/>
      <w:spacing w:after="120" w:line="480" w:lineRule="auto"/>
      <w:ind w:left="420"/>
      <w:textAlignment w:val="baseline"/>
    </w:pPr>
    <w:rPr>
      <w:rFonts w:ascii="Times New Roman" w:eastAsia="宋体" w:hAnsi="Times New Roman" w:cs="Times New Roman"/>
      <w:kern w:val="0"/>
      <w:sz w:val="21"/>
      <w:szCs w:val="20"/>
    </w:rPr>
  </w:style>
  <w:style w:type="paragraph" w:styleId="aff2">
    <w:name w:val="endnote text"/>
    <w:basedOn w:val="a5"/>
    <w:link w:val="aff3"/>
    <w:qFormat/>
    <w:pPr>
      <w:adjustRightInd w:val="0"/>
      <w:snapToGrid w:val="0"/>
      <w:spacing w:line="312" w:lineRule="atLeast"/>
      <w:jc w:val="left"/>
      <w:textAlignment w:val="baseline"/>
    </w:pPr>
    <w:rPr>
      <w:sz w:val="21"/>
    </w:rPr>
  </w:style>
  <w:style w:type="paragraph" w:styleId="53">
    <w:name w:val="List Continue 5"/>
    <w:basedOn w:val="a5"/>
    <w:qFormat/>
    <w:pPr>
      <w:adjustRightInd w:val="0"/>
      <w:spacing w:after="120" w:line="312" w:lineRule="atLeast"/>
      <w:ind w:left="2100"/>
      <w:textAlignment w:val="baseline"/>
    </w:pPr>
    <w:rPr>
      <w:rFonts w:ascii="Times New Roman" w:eastAsia="宋体" w:hAnsi="Times New Roman" w:cs="Times New Roman"/>
      <w:kern w:val="0"/>
      <w:sz w:val="21"/>
      <w:szCs w:val="20"/>
    </w:rPr>
  </w:style>
  <w:style w:type="paragraph" w:styleId="aff4">
    <w:name w:val="Balloon Text"/>
    <w:basedOn w:val="a5"/>
    <w:link w:val="aff5"/>
    <w:unhideWhenUsed/>
    <w:qFormat/>
    <w:rPr>
      <w:sz w:val="18"/>
      <w:szCs w:val="18"/>
    </w:rPr>
  </w:style>
  <w:style w:type="paragraph" w:styleId="aff6">
    <w:name w:val="footer"/>
    <w:basedOn w:val="a5"/>
    <w:link w:val="aff7"/>
    <w:uiPriority w:val="99"/>
    <w:unhideWhenUsed/>
    <w:qFormat/>
    <w:pPr>
      <w:tabs>
        <w:tab w:val="center" w:pos="4153"/>
        <w:tab w:val="right" w:pos="8306"/>
      </w:tabs>
      <w:snapToGrid w:val="0"/>
      <w:jc w:val="left"/>
    </w:pPr>
    <w:rPr>
      <w:sz w:val="18"/>
      <w:szCs w:val="18"/>
    </w:rPr>
  </w:style>
  <w:style w:type="paragraph" w:styleId="aff8">
    <w:name w:val="envelope return"/>
    <w:basedOn w:val="a5"/>
    <w:qFormat/>
    <w:pPr>
      <w:adjustRightInd w:val="0"/>
      <w:snapToGrid w:val="0"/>
      <w:spacing w:line="312" w:lineRule="atLeast"/>
      <w:textAlignment w:val="baseline"/>
    </w:pPr>
    <w:rPr>
      <w:rFonts w:ascii="Arial" w:eastAsia="宋体" w:hAnsi="Arial" w:cs="Times New Roman"/>
      <w:kern w:val="0"/>
      <w:sz w:val="21"/>
      <w:szCs w:val="20"/>
    </w:rPr>
  </w:style>
  <w:style w:type="paragraph" w:styleId="aff9">
    <w:name w:val="header"/>
    <w:basedOn w:val="a5"/>
    <w:link w:val="affa"/>
    <w:uiPriority w:val="99"/>
    <w:unhideWhenUsed/>
    <w:qFormat/>
    <w:pPr>
      <w:pBdr>
        <w:bottom w:val="single" w:sz="6" w:space="1" w:color="auto"/>
      </w:pBdr>
      <w:tabs>
        <w:tab w:val="center" w:pos="4153"/>
        <w:tab w:val="right" w:pos="8306"/>
      </w:tabs>
      <w:snapToGrid w:val="0"/>
      <w:jc w:val="center"/>
    </w:pPr>
    <w:rPr>
      <w:sz w:val="18"/>
      <w:szCs w:val="18"/>
    </w:rPr>
  </w:style>
  <w:style w:type="paragraph" w:styleId="affb">
    <w:name w:val="Signature"/>
    <w:basedOn w:val="a5"/>
    <w:link w:val="affc"/>
    <w:qFormat/>
    <w:pPr>
      <w:adjustRightInd w:val="0"/>
      <w:spacing w:line="312" w:lineRule="atLeast"/>
      <w:ind w:left="4320"/>
      <w:textAlignment w:val="baseline"/>
    </w:pPr>
    <w:rPr>
      <w:rFonts w:ascii="Times New Roman" w:eastAsia="宋体" w:hAnsi="Times New Roman" w:cs="Times New Roman"/>
      <w:kern w:val="0"/>
      <w:sz w:val="21"/>
      <w:szCs w:val="20"/>
    </w:rPr>
  </w:style>
  <w:style w:type="paragraph" w:styleId="TOC1">
    <w:name w:val="toc 1"/>
    <w:next w:val="a5"/>
    <w:uiPriority w:val="39"/>
    <w:unhideWhenUsed/>
    <w:qFormat/>
    <w:pPr>
      <w:spacing w:after="100" w:line="276" w:lineRule="auto"/>
    </w:pPr>
    <w:rPr>
      <w:rFonts w:ascii="Calibri" w:hAnsi="Calibri"/>
      <w:sz w:val="22"/>
      <w:szCs w:val="22"/>
    </w:rPr>
  </w:style>
  <w:style w:type="paragraph" w:styleId="43">
    <w:name w:val="List Continue 4"/>
    <w:basedOn w:val="a5"/>
    <w:qFormat/>
    <w:pPr>
      <w:adjustRightInd w:val="0"/>
      <w:spacing w:after="120" w:line="312" w:lineRule="atLeast"/>
      <w:ind w:left="1680"/>
      <w:textAlignment w:val="baseline"/>
    </w:pPr>
    <w:rPr>
      <w:rFonts w:ascii="Times New Roman" w:eastAsia="宋体" w:hAnsi="Times New Roman" w:cs="Times New Roman"/>
      <w:kern w:val="0"/>
      <w:sz w:val="21"/>
      <w:szCs w:val="20"/>
    </w:rPr>
  </w:style>
  <w:style w:type="paragraph" w:styleId="TOC4">
    <w:name w:val="toc 4"/>
    <w:basedOn w:val="a5"/>
    <w:next w:val="a5"/>
    <w:uiPriority w:val="39"/>
    <w:unhideWhenUsed/>
    <w:qFormat/>
    <w:pPr>
      <w:ind w:left="840"/>
      <w:jc w:val="left"/>
    </w:pPr>
    <w:rPr>
      <w:rFonts w:ascii="Calibri" w:eastAsia="宋体" w:hAnsi="Calibri" w:cs="Times New Roman"/>
      <w:sz w:val="20"/>
      <w:szCs w:val="20"/>
    </w:rPr>
  </w:style>
  <w:style w:type="paragraph" w:styleId="affd">
    <w:name w:val="Subtitle"/>
    <w:aliases w:val="题目"/>
    <w:basedOn w:val="a5"/>
    <w:next w:val="a5"/>
    <w:link w:val="affe"/>
    <w:qFormat/>
    <w:pPr>
      <w:spacing w:before="240" w:after="60" w:line="312" w:lineRule="auto"/>
      <w:jc w:val="center"/>
      <w:outlineLvl w:val="1"/>
    </w:pPr>
    <w:rPr>
      <w:rFonts w:asciiTheme="majorHAnsi" w:eastAsia="宋体" w:hAnsiTheme="majorHAnsi" w:cstheme="majorBidi"/>
      <w:b/>
      <w:bCs/>
      <w:kern w:val="28"/>
      <w:sz w:val="32"/>
      <w:szCs w:val="32"/>
    </w:rPr>
  </w:style>
  <w:style w:type="paragraph" w:styleId="5">
    <w:name w:val="List Number 5"/>
    <w:basedOn w:val="a5"/>
    <w:qFormat/>
    <w:pPr>
      <w:numPr>
        <w:numId w:val="11"/>
      </w:numPr>
      <w:adjustRightInd w:val="0"/>
      <w:spacing w:line="312" w:lineRule="atLeast"/>
      <w:textAlignment w:val="baseline"/>
    </w:pPr>
    <w:rPr>
      <w:rFonts w:ascii="Times New Roman" w:eastAsia="宋体" w:hAnsi="Times New Roman" w:cs="Times New Roman"/>
      <w:kern w:val="0"/>
      <w:sz w:val="21"/>
      <w:szCs w:val="20"/>
    </w:rPr>
  </w:style>
  <w:style w:type="paragraph" w:styleId="afff">
    <w:name w:val="List"/>
    <w:basedOn w:val="a5"/>
    <w:qFormat/>
    <w:pPr>
      <w:adjustRightInd w:val="0"/>
      <w:spacing w:line="312" w:lineRule="atLeast"/>
      <w:ind w:left="420" w:hanging="420"/>
      <w:textAlignment w:val="baseline"/>
    </w:pPr>
    <w:rPr>
      <w:rFonts w:ascii="Times New Roman" w:eastAsia="宋体" w:hAnsi="Times New Roman" w:cs="Times New Roman"/>
      <w:kern w:val="0"/>
      <w:sz w:val="21"/>
      <w:szCs w:val="20"/>
    </w:rPr>
  </w:style>
  <w:style w:type="paragraph" w:styleId="afff0">
    <w:name w:val="footnote text"/>
    <w:basedOn w:val="a5"/>
    <w:link w:val="afff1"/>
    <w:qFormat/>
    <w:pPr>
      <w:adjustRightInd w:val="0"/>
      <w:snapToGrid w:val="0"/>
      <w:spacing w:line="312" w:lineRule="atLeast"/>
      <w:jc w:val="left"/>
      <w:textAlignment w:val="baseline"/>
    </w:pPr>
    <w:rPr>
      <w:sz w:val="18"/>
    </w:rPr>
  </w:style>
  <w:style w:type="paragraph" w:styleId="TOC6">
    <w:name w:val="toc 6"/>
    <w:basedOn w:val="a5"/>
    <w:next w:val="a5"/>
    <w:uiPriority w:val="39"/>
    <w:unhideWhenUsed/>
    <w:qFormat/>
    <w:pPr>
      <w:ind w:left="1400"/>
      <w:jc w:val="left"/>
    </w:pPr>
    <w:rPr>
      <w:rFonts w:ascii="Calibri" w:eastAsia="宋体" w:hAnsi="Calibri" w:cs="Times New Roman"/>
      <w:sz w:val="20"/>
      <w:szCs w:val="20"/>
    </w:rPr>
  </w:style>
  <w:style w:type="paragraph" w:styleId="54">
    <w:name w:val="List 5"/>
    <w:basedOn w:val="a5"/>
    <w:qFormat/>
    <w:pPr>
      <w:adjustRightInd w:val="0"/>
      <w:spacing w:line="312" w:lineRule="atLeast"/>
      <w:ind w:left="2100" w:hanging="420"/>
      <w:textAlignment w:val="baseline"/>
    </w:pPr>
    <w:rPr>
      <w:rFonts w:ascii="Times New Roman" w:eastAsia="宋体" w:hAnsi="Times New Roman" w:cs="Times New Roman"/>
      <w:kern w:val="0"/>
      <w:sz w:val="21"/>
      <w:szCs w:val="20"/>
    </w:rPr>
  </w:style>
  <w:style w:type="paragraph" w:styleId="36">
    <w:name w:val="Body Text Indent 3"/>
    <w:aliases w:val="正文文字缩进 3"/>
    <w:basedOn w:val="a5"/>
    <w:link w:val="37"/>
    <w:qFormat/>
    <w:pPr>
      <w:adjustRightInd w:val="0"/>
      <w:spacing w:after="120" w:line="312" w:lineRule="atLeast"/>
      <w:ind w:left="420"/>
      <w:textAlignment w:val="baseline"/>
    </w:pPr>
    <w:rPr>
      <w:rFonts w:ascii="Times New Roman" w:eastAsia="宋体" w:hAnsi="Times New Roman" w:cs="Times New Roman"/>
      <w:kern w:val="0"/>
      <w:sz w:val="16"/>
      <w:szCs w:val="20"/>
    </w:rPr>
  </w:style>
  <w:style w:type="paragraph" w:styleId="TOC2">
    <w:name w:val="toc 2"/>
    <w:basedOn w:val="a5"/>
    <w:next w:val="a5"/>
    <w:uiPriority w:val="39"/>
    <w:unhideWhenUsed/>
    <w:qFormat/>
    <w:pPr>
      <w:widowControl/>
      <w:spacing w:after="100" w:line="276" w:lineRule="auto"/>
      <w:ind w:left="220"/>
      <w:jc w:val="left"/>
    </w:pPr>
    <w:rPr>
      <w:rFonts w:ascii="Calibri" w:eastAsia="宋体" w:hAnsi="Calibri" w:cs="Times New Roman"/>
      <w:kern w:val="0"/>
      <w:sz w:val="22"/>
      <w:szCs w:val="22"/>
    </w:rPr>
  </w:style>
  <w:style w:type="paragraph" w:styleId="TOC9">
    <w:name w:val="toc 9"/>
    <w:basedOn w:val="a5"/>
    <w:next w:val="a5"/>
    <w:uiPriority w:val="39"/>
    <w:unhideWhenUsed/>
    <w:qFormat/>
    <w:pPr>
      <w:ind w:left="2240"/>
      <w:jc w:val="left"/>
    </w:pPr>
    <w:rPr>
      <w:rFonts w:ascii="Calibri" w:eastAsia="宋体" w:hAnsi="Calibri" w:cs="Times New Roman"/>
      <w:sz w:val="20"/>
      <w:szCs w:val="20"/>
    </w:rPr>
  </w:style>
  <w:style w:type="paragraph" w:styleId="26">
    <w:name w:val="Body Text 2"/>
    <w:aliases w:val="正文文字 2"/>
    <w:basedOn w:val="a5"/>
    <w:link w:val="27"/>
    <w:qFormat/>
    <w:pPr>
      <w:adjustRightInd w:val="0"/>
      <w:spacing w:after="120" w:line="480" w:lineRule="auto"/>
      <w:textAlignment w:val="baseline"/>
    </w:pPr>
    <w:rPr>
      <w:rFonts w:ascii="Times New Roman" w:eastAsia="宋体" w:hAnsi="Times New Roman" w:cs="Times New Roman"/>
      <w:kern w:val="0"/>
      <w:sz w:val="21"/>
      <w:szCs w:val="20"/>
    </w:rPr>
  </w:style>
  <w:style w:type="paragraph" w:styleId="44">
    <w:name w:val="List 4"/>
    <w:basedOn w:val="a5"/>
    <w:qFormat/>
    <w:pPr>
      <w:adjustRightInd w:val="0"/>
      <w:spacing w:line="312" w:lineRule="atLeast"/>
      <w:ind w:left="1680" w:hanging="420"/>
      <w:textAlignment w:val="baseline"/>
    </w:pPr>
    <w:rPr>
      <w:rFonts w:ascii="Times New Roman" w:eastAsia="宋体" w:hAnsi="Times New Roman" w:cs="Times New Roman"/>
      <w:kern w:val="0"/>
      <w:sz w:val="21"/>
      <w:szCs w:val="20"/>
    </w:rPr>
  </w:style>
  <w:style w:type="paragraph" w:styleId="28">
    <w:name w:val="List Continue 2"/>
    <w:basedOn w:val="a5"/>
    <w:qFormat/>
    <w:pPr>
      <w:adjustRightInd w:val="0"/>
      <w:spacing w:after="120" w:line="312" w:lineRule="atLeast"/>
      <w:ind w:left="840"/>
      <w:textAlignment w:val="baseline"/>
    </w:pPr>
    <w:rPr>
      <w:rFonts w:ascii="Times New Roman" w:eastAsia="宋体" w:hAnsi="Times New Roman" w:cs="Times New Roman"/>
      <w:kern w:val="0"/>
      <w:sz w:val="21"/>
      <w:szCs w:val="20"/>
    </w:rPr>
  </w:style>
  <w:style w:type="paragraph" w:styleId="afff2">
    <w:name w:val="Message Header"/>
    <w:basedOn w:val="a5"/>
    <w:link w:val="afff3"/>
    <w:qFormat/>
    <w:pPr>
      <w:pBdr>
        <w:top w:val="single" w:sz="6" w:space="1" w:color="auto"/>
        <w:left w:val="single" w:sz="6" w:space="1" w:color="auto"/>
        <w:bottom w:val="single" w:sz="6" w:space="1" w:color="auto"/>
        <w:right w:val="single" w:sz="6" w:space="1" w:color="auto"/>
      </w:pBdr>
      <w:shd w:val="pct20" w:color="auto" w:fill="auto"/>
      <w:adjustRightInd w:val="0"/>
      <w:spacing w:line="312" w:lineRule="atLeast"/>
      <w:ind w:left="1080" w:hanging="1080"/>
      <w:textAlignment w:val="baseline"/>
    </w:pPr>
    <w:rPr>
      <w:rFonts w:ascii="Arial" w:eastAsia="宋体" w:hAnsi="Arial" w:cs="Times New Roman"/>
      <w:kern w:val="0"/>
      <w:szCs w:val="20"/>
    </w:rPr>
  </w:style>
  <w:style w:type="paragraph" w:styleId="38">
    <w:name w:val="List Continue 3"/>
    <w:basedOn w:val="a5"/>
    <w:qFormat/>
    <w:pPr>
      <w:adjustRightInd w:val="0"/>
      <w:spacing w:after="120" w:line="312" w:lineRule="atLeast"/>
      <w:ind w:left="1260"/>
      <w:textAlignment w:val="baseline"/>
    </w:pPr>
    <w:rPr>
      <w:rFonts w:ascii="Times New Roman" w:eastAsia="宋体" w:hAnsi="Times New Roman" w:cs="Times New Roman"/>
      <w:kern w:val="0"/>
      <w:sz w:val="21"/>
      <w:szCs w:val="20"/>
    </w:rPr>
  </w:style>
  <w:style w:type="paragraph" w:styleId="afff4">
    <w:name w:val="Title"/>
    <w:basedOn w:val="a5"/>
    <w:link w:val="afff5"/>
    <w:qFormat/>
    <w:pPr>
      <w:adjustRightInd w:val="0"/>
      <w:spacing w:before="240" w:after="60" w:line="312" w:lineRule="atLeast"/>
      <w:jc w:val="center"/>
      <w:textAlignment w:val="baseline"/>
      <w:outlineLvl w:val="0"/>
    </w:pPr>
    <w:rPr>
      <w:rFonts w:ascii="Arial" w:eastAsia="宋体" w:hAnsi="Arial" w:cs="Times New Roman"/>
      <w:b/>
      <w:kern w:val="0"/>
      <w:sz w:val="32"/>
      <w:szCs w:val="20"/>
    </w:rPr>
  </w:style>
  <w:style w:type="paragraph" w:styleId="afff6">
    <w:name w:val="annotation subject"/>
    <w:basedOn w:val="af2"/>
    <w:next w:val="af2"/>
    <w:link w:val="afff7"/>
    <w:unhideWhenUsed/>
    <w:qFormat/>
    <w:rPr>
      <w:b/>
      <w:bCs/>
    </w:rPr>
  </w:style>
  <w:style w:type="paragraph" w:styleId="afff8">
    <w:name w:val="Body Text First Indent"/>
    <w:basedOn w:val="af8"/>
    <w:link w:val="afff9"/>
    <w:qFormat/>
    <w:pPr>
      <w:ind w:firstLine="420"/>
    </w:pPr>
  </w:style>
  <w:style w:type="paragraph" w:styleId="29">
    <w:name w:val="Body Text First Indent 2"/>
    <w:basedOn w:val="afa"/>
    <w:link w:val="2a"/>
    <w:qFormat/>
    <w:pPr>
      <w:ind w:firstLine="210"/>
    </w:pPr>
  </w:style>
  <w:style w:type="table" w:styleId="afffa">
    <w:name w:val="Table Grid"/>
    <w:basedOn w:val="a8"/>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b">
    <w:name w:val="Strong"/>
    <w:basedOn w:val="a7"/>
    <w:uiPriority w:val="22"/>
    <w:qFormat/>
    <w:rPr>
      <w:b/>
      <w:bCs/>
    </w:rPr>
  </w:style>
  <w:style w:type="character" w:styleId="afffc">
    <w:name w:val="page number"/>
    <w:basedOn w:val="a7"/>
    <w:qFormat/>
  </w:style>
  <w:style w:type="character" w:styleId="afffd">
    <w:name w:val="FollowedHyperlink"/>
    <w:aliases w:val="已访问的超级链接,已访问的超链接"/>
    <w:basedOn w:val="a7"/>
    <w:unhideWhenUsed/>
    <w:qFormat/>
    <w:rPr>
      <w:color w:val="800080"/>
      <w:u w:val="single"/>
    </w:rPr>
  </w:style>
  <w:style w:type="character" w:styleId="afffe">
    <w:name w:val="Emphasis"/>
    <w:uiPriority w:val="20"/>
    <w:qFormat/>
    <w:rPr>
      <w:i/>
      <w:iCs/>
    </w:rPr>
  </w:style>
  <w:style w:type="character" w:styleId="affff">
    <w:name w:val="Hyperlink"/>
    <w:aliases w:val="超级链接"/>
    <w:basedOn w:val="a7"/>
    <w:uiPriority w:val="99"/>
    <w:unhideWhenUsed/>
    <w:qFormat/>
    <w:rPr>
      <w:color w:val="0000FF"/>
      <w:u w:val="single"/>
    </w:rPr>
  </w:style>
  <w:style w:type="character" w:customStyle="1" w:styleId="10">
    <w:name w:val="标题 1 字符"/>
    <w:basedOn w:val="a7"/>
    <w:link w:val="1"/>
    <w:qFormat/>
    <w:rPr>
      <w:rFonts w:ascii="宋体" w:hAnsi="宋体"/>
      <w:b/>
      <w:sz w:val="24"/>
      <w:szCs w:val="24"/>
    </w:rPr>
  </w:style>
  <w:style w:type="character" w:customStyle="1" w:styleId="22">
    <w:name w:val="标题 2 字符"/>
    <w:basedOn w:val="a7"/>
    <w:link w:val="21"/>
    <w:qFormat/>
    <w:rPr>
      <w:rFonts w:ascii="宋体" w:hAnsi="宋体"/>
      <w:b/>
      <w:sz w:val="24"/>
      <w:szCs w:val="24"/>
    </w:rPr>
  </w:style>
  <w:style w:type="character" w:customStyle="1" w:styleId="32">
    <w:name w:val="标题 3 字符"/>
    <w:basedOn w:val="a7"/>
    <w:link w:val="31"/>
    <w:qFormat/>
    <w:rPr>
      <w:rFonts w:ascii="宋体" w:hAnsi="宋体"/>
      <w:sz w:val="24"/>
      <w:szCs w:val="24"/>
    </w:rPr>
  </w:style>
  <w:style w:type="character" w:customStyle="1" w:styleId="42">
    <w:name w:val="标题 4 字符"/>
    <w:basedOn w:val="a7"/>
    <w:link w:val="41"/>
    <w:qFormat/>
    <w:rPr>
      <w:rFonts w:ascii="宋体" w:hAnsi="宋体"/>
      <w:sz w:val="24"/>
      <w:szCs w:val="24"/>
    </w:rPr>
  </w:style>
  <w:style w:type="character" w:customStyle="1" w:styleId="52">
    <w:name w:val="标题 5 字符"/>
    <w:basedOn w:val="a7"/>
    <w:link w:val="51"/>
    <w:qFormat/>
    <w:rPr>
      <w:b/>
      <w:bCs/>
      <w:sz w:val="28"/>
      <w:szCs w:val="28"/>
    </w:rPr>
  </w:style>
  <w:style w:type="character" w:customStyle="1" w:styleId="60">
    <w:name w:val="标题 6 字符"/>
    <w:basedOn w:val="a7"/>
    <w:link w:val="6"/>
    <w:qFormat/>
    <w:rPr>
      <w:rFonts w:ascii="Arial" w:eastAsia="黑体" w:hAnsi="Arial" w:cs="Times New Roman"/>
      <w:b/>
      <w:kern w:val="0"/>
      <w:sz w:val="24"/>
      <w:szCs w:val="20"/>
    </w:rPr>
  </w:style>
  <w:style w:type="character" w:customStyle="1" w:styleId="70">
    <w:name w:val="标题 7 字符"/>
    <w:basedOn w:val="a7"/>
    <w:link w:val="7"/>
    <w:qFormat/>
    <w:rPr>
      <w:rFonts w:ascii="Times New Roman" w:eastAsia="宋体" w:hAnsi="Times New Roman" w:cs="Times New Roman"/>
      <w:b/>
      <w:kern w:val="0"/>
      <w:sz w:val="24"/>
      <w:szCs w:val="20"/>
    </w:rPr>
  </w:style>
  <w:style w:type="character" w:customStyle="1" w:styleId="80">
    <w:name w:val="标题 8 字符"/>
    <w:basedOn w:val="a7"/>
    <w:link w:val="8"/>
    <w:qFormat/>
    <w:rPr>
      <w:rFonts w:ascii="Arial" w:eastAsia="黑体" w:hAnsi="Arial" w:cs="Times New Roman"/>
      <w:kern w:val="0"/>
      <w:sz w:val="24"/>
      <w:szCs w:val="20"/>
    </w:rPr>
  </w:style>
  <w:style w:type="character" w:customStyle="1" w:styleId="90">
    <w:name w:val="标题 9 字符"/>
    <w:basedOn w:val="a7"/>
    <w:link w:val="9"/>
    <w:qFormat/>
    <w:rPr>
      <w:rFonts w:ascii="Arial" w:eastAsia="黑体" w:hAnsi="Arial" w:cs="Times New Roman"/>
      <w:kern w:val="0"/>
      <w:sz w:val="24"/>
      <w:szCs w:val="20"/>
    </w:rPr>
  </w:style>
  <w:style w:type="character" w:customStyle="1" w:styleId="affa">
    <w:name w:val="页眉 字符"/>
    <w:basedOn w:val="a7"/>
    <w:link w:val="aff9"/>
    <w:uiPriority w:val="99"/>
    <w:qFormat/>
    <w:rPr>
      <w:sz w:val="18"/>
      <w:szCs w:val="18"/>
    </w:rPr>
  </w:style>
  <w:style w:type="character" w:customStyle="1" w:styleId="aff7">
    <w:name w:val="页脚 字符"/>
    <w:basedOn w:val="a7"/>
    <w:link w:val="aff6"/>
    <w:uiPriority w:val="99"/>
    <w:qFormat/>
    <w:rPr>
      <w:sz w:val="18"/>
      <w:szCs w:val="18"/>
    </w:rPr>
  </w:style>
  <w:style w:type="character" w:customStyle="1" w:styleId="aff5">
    <w:name w:val="批注框文本 字符"/>
    <w:basedOn w:val="a7"/>
    <w:link w:val="aff4"/>
    <w:qFormat/>
    <w:rPr>
      <w:sz w:val="18"/>
      <w:szCs w:val="18"/>
    </w:rPr>
  </w:style>
  <w:style w:type="paragraph" w:styleId="affff0">
    <w:name w:val="No Spacing"/>
    <w:uiPriority w:val="1"/>
    <w:qFormat/>
    <w:pPr>
      <w:widowControl w:val="0"/>
      <w:jc w:val="both"/>
    </w:pPr>
    <w:rPr>
      <w:rFonts w:asciiTheme="minorHAnsi" w:eastAsiaTheme="minorEastAsia" w:hAnsiTheme="minorHAnsi" w:cstheme="minorBidi"/>
      <w:kern w:val="2"/>
      <w:sz w:val="24"/>
      <w:szCs w:val="21"/>
    </w:rPr>
  </w:style>
  <w:style w:type="character" w:customStyle="1" w:styleId="affe">
    <w:name w:val="副标题 字符"/>
    <w:aliases w:val="题目 字符"/>
    <w:basedOn w:val="a7"/>
    <w:link w:val="affd"/>
    <w:qFormat/>
    <w:rPr>
      <w:rFonts w:asciiTheme="majorHAnsi" w:eastAsia="宋体" w:hAnsiTheme="majorHAnsi" w:cstheme="majorBidi"/>
      <w:b/>
      <w:bCs/>
      <w:kern w:val="28"/>
      <w:sz w:val="32"/>
      <w:szCs w:val="32"/>
    </w:rPr>
  </w:style>
  <w:style w:type="character" w:customStyle="1" w:styleId="afff5">
    <w:name w:val="标题 字符"/>
    <w:basedOn w:val="a7"/>
    <w:link w:val="afff4"/>
    <w:qFormat/>
    <w:rPr>
      <w:rFonts w:ascii="Arial" w:eastAsia="宋体" w:hAnsi="Arial" w:cs="Times New Roman"/>
      <w:b/>
      <w:kern w:val="0"/>
      <w:sz w:val="32"/>
      <w:szCs w:val="20"/>
    </w:rPr>
  </w:style>
  <w:style w:type="character" w:customStyle="1" w:styleId="11">
    <w:name w:val="明显强调1"/>
    <w:basedOn w:val="a7"/>
    <w:uiPriority w:val="21"/>
    <w:qFormat/>
    <w:rPr>
      <w:b/>
      <w:bCs/>
      <w:i/>
      <w:iCs/>
      <w:color w:val="4F81BD" w:themeColor="accent1"/>
    </w:rPr>
  </w:style>
  <w:style w:type="character" w:customStyle="1" w:styleId="12">
    <w:name w:val="不明显强调1"/>
    <w:basedOn w:val="a7"/>
    <w:uiPriority w:val="19"/>
    <w:qFormat/>
    <w:rPr>
      <w:i/>
      <w:iCs/>
      <w:color w:val="7F7F7F" w:themeColor="text1" w:themeTint="80"/>
    </w:rPr>
  </w:style>
  <w:style w:type="paragraph" w:styleId="affff1">
    <w:name w:val="List Paragraph"/>
    <w:basedOn w:val="a5"/>
    <w:link w:val="affff2"/>
    <w:uiPriority w:val="34"/>
    <w:qFormat/>
    <w:pPr>
      <w:ind w:firstLineChars="200" w:firstLine="420"/>
    </w:pPr>
  </w:style>
  <w:style w:type="character" w:customStyle="1" w:styleId="aff1">
    <w:name w:val="日期 字符"/>
    <w:basedOn w:val="a7"/>
    <w:link w:val="aff0"/>
    <w:qFormat/>
    <w:rPr>
      <w:rFonts w:ascii="宋体" w:eastAsia="宋体" w:hAnsi="Times New Roman" w:cs="Times New Roman"/>
      <w:szCs w:val="20"/>
    </w:rPr>
  </w:style>
  <w:style w:type="paragraph" w:customStyle="1" w:styleId="13">
    <w:name w:val="样式1"/>
    <w:basedOn w:val="a5"/>
    <w:link w:val="1Char"/>
    <w:qFormat/>
    <w:pPr>
      <w:snapToGrid w:val="0"/>
      <w:spacing w:line="360" w:lineRule="auto"/>
    </w:pPr>
    <w:rPr>
      <w:rFonts w:ascii="黑体" w:eastAsia="黑体" w:hAnsi="Times New Roman" w:cs="Times New Roman"/>
      <w:sz w:val="21"/>
      <w:szCs w:val="20"/>
    </w:rPr>
  </w:style>
  <w:style w:type="character" w:customStyle="1" w:styleId="1Char">
    <w:name w:val="样式1 Char"/>
    <w:basedOn w:val="a7"/>
    <w:link w:val="13"/>
    <w:qFormat/>
    <w:rPr>
      <w:rFonts w:ascii="黑体" w:eastAsia="黑体" w:hAnsi="Times New Roman" w:cs="Times New Roman"/>
      <w:szCs w:val="20"/>
    </w:rPr>
  </w:style>
  <w:style w:type="paragraph" w:styleId="affff3">
    <w:name w:val="Quote"/>
    <w:basedOn w:val="a5"/>
    <w:next w:val="a5"/>
    <w:link w:val="affff4"/>
    <w:uiPriority w:val="29"/>
    <w:qFormat/>
    <w:rPr>
      <w:rFonts w:ascii="Times New Roman" w:eastAsia="宋体" w:hAnsi="Times New Roman" w:cs="Times New Roman"/>
      <w:i/>
      <w:iCs/>
      <w:color w:val="000000"/>
      <w:sz w:val="28"/>
      <w:szCs w:val="20"/>
    </w:rPr>
  </w:style>
  <w:style w:type="character" w:customStyle="1" w:styleId="affff4">
    <w:name w:val="引用 字符"/>
    <w:basedOn w:val="a7"/>
    <w:link w:val="affff3"/>
    <w:uiPriority w:val="29"/>
    <w:qFormat/>
    <w:rPr>
      <w:rFonts w:ascii="Times New Roman" w:eastAsia="宋体" w:hAnsi="Times New Roman" w:cs="Times New Roman"/>
      <w:i/>
      <w:iCs/>
      <w:color w:val="000000"/>
      <w:sz w:val="28"/>
      <w:szCs w:val="20"/>
    </w:rPr>
  </w:style>
  <w:style w:type="paragraph" w:styleId="affff5">
    <w:name w:val="Intense Quote"/>
    <w:basedOn w:val="a5"/>
    <w:next w:val="a5"/>
    <w:link w:val="affff6"/>
    <w:uiPriority w:val="30"/>
    <w:qFormat/>
    <w:pPr>
      <w:pBdr>
        <w:bottom w:val="single" w:sz="4" w:space="4" w:color="4F81BD"/>
      </w:pBdr>
      <w:spacing w:before="200" w:after="280"/>
      <w:ind w:left="936" w:right="936"/>
    </w:pPr>
    <w:rPr>
      <w:rFonts w:ascii="Times New Roman" w:eastAsia="宋体" w:hAnsi="Times New Roman" w:cs="Times New Roman"/>
      <w:b/>
      <w:bCs/>
      <w:i/>
      <w:iCs/>
      <w:color w:val="4F81BD"/>
      <w:sz w:val="28"/>
      <w:szCs w:val="20"/>
    </w:rPr>
  </w:style>
  <w:style w:type="character" w:customStyle="1" w:styleId="affff6">
    <w:name w:val="明显引用 字符"/>
    <w:basedOn w:val="a7"/>
    <w:link w:val="affff5"/>
    <w:uiPriority w:val="30"/>
    <w:qFormat/>
    <w:rPr>
      <w:rFonts w:ascii="Times New Roman" w:eastAsia="宋体" w:hAnsi="Times New Roman" w:cs="Times New Roman"/>
      <w:b/>
      <w:bCs/>
      <w:i/>
      <w:iCs/>
      <w:color w:val="4F81BD"/>
      <w:sz w:val="28"/>
      <w:szCs w:val="20"/>
    </w:rPr>
  </w:style>
  <w:style w:type="character" w:customStyle="1" w:styleId="14">
    <w:name w:val="不明显参考1"/>
    <w:uiPriority w:val="31"/>
    <w:qFormat/>
    <w:rPr>
      <w:smallCaps/>
      <w:color w:val="C0504D"/>
      <w:u w:val="single"/>
    </w:rPr>
  </w:style>
  <w:style w:type="character" w:customStyle="1" w:styleId="15">
    <w:name w:val="明显参考1"/>
    <w:uiPriority w:val="32"/>
    <w:qFormat/>
    <w:rPr>
      <w:b/>
      <w:bCs/>
      <w:smallCaps/>
      <w:color w:val="C0504D"/>
      <w:spacing w:val="5"/>
      <w:u w:val="single"/>
    </w:rPr>
  </w:style>
  <w:style w:type="character" w:customStyle="1" w:styleId="16">
    <w:name w:val="书籍标题1"/>
    <w:uiPriority w:val="33"/>
    <w:qFormat/>
    <w:rPr>
      <w:b/>
      <w:bCs/>
      <w:smallCaps/>
      <w:spacing w:val="5"/>
    </w:rPr>
  </w:style>
  <w:style w:type="character" w:customStyle="1" w:styleId="aff">
    <w:name w:val="纯文本 字符"/>
    <w:aliases w:val="普通文字 字符"/>
    <w:basedOn w:val="a7"/>
    <w:link w:val="afe"/>
    <w:qFormat/>
    <w:rPr>
      <w:rFonts w:ascii="宋体" w:eastAsia="宋体" w:hAnsi="Courier New" w:cs="Times New Roman"/>
      <w:kern w:val="0"/>
      <w:szCs w:val="20"/>
    </w:rPr>
  </w:style>
  <w:style w:type="paragraph" w:customStyle="1" w:styleId="CharCharChar">
    <w:name w:val="Char Char Char"/>
    <w:basedOn w:val="a5"/>
    <w:qFormat/>
    <w:pPr>
      <w:adjustRightInd w:val="0"/>
      <w:spacing w:line="360" w:lineRule="auto"/>
    </w:pPr>
    <w:rPr>
      <w:rFonts w:ascii="Times New Roman" w:eastAsia="宋体" w:hAnsi="Times New Roman" w:cs="Times New Roman"/>
      <w:kern w:val="0"/>
      <w:szCs w:val="20"/>
    </w:rPr>
  </w:style>
  <w:style w:type="paragraph" w:customStyle="1" w:styleId="sxy">
    <w:name w:val="sxy"/>
    <w:basedOn w:val="a5"/>
    <w:qFormat/>
    <w:pPr>
      <w:tabs>
        <w:tab w:val="center" w:pos="4200"/>
        <w:tab w:val="right" w:leader="middleDot" w:pos="8400"/>
      </w:tabs>
      <w:spacing w:line="360" w:lineRule="auto"/>
      <w:ind w:firstLineChars="200" w:firstLine="200"/>
    </w:pPr>
    <w:rPr>
      <w:rFonts w:ascii="Times New Roman" w:eastAsia="宋体" w:hAnsi="Times New Roman"/>
      <w:sz w:val="21"/>
    </w:rPr>
  </w:style>
  <w:style w:type="paragraph" w:customStyle="1" w:styleId="font5">
    <w:name w:val="font5"/>
    <w:basedOn w:val="a5"/>
    <w:qFormat/>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5"/>
    <w:qFormat/>
    <w:pPr>
      <w:widowControl/>
      <w:spacing w:before="100" w:beforeAutospacing="1" w:after="100" w:afterAutospacing="1"/>
      <w:jc w:val="left"/>
    </w:pPr>
    <w:rPr>
      <w:rFonts w:ascii="宋体" w:eastAsia="宋体" w:hAnsi="宋体" w:cs="宋体"/>
      <w:kern w:val="0"/>
      <w:sz w:val="20"/>
      <w:szCs w:val="20"/>
    </w:rPr>
  </w:style>
  <w:style w:type="paragraph" w:customStyle="1" w:styleId="font7">
    <w:name w:val="font7"/>
    <w:basedOn w:val="a5"/>
    <w:qFormat/>
    <w:pPr>
      <w:widowControl/>
      <w:spacing w:before="100" w:beforeAutospacing="1" w:after="100" w:afterAutospacing="1"/>
      <w:jc w:val="left"/>
    </w:pPr>
    <w:rPr>
      <w:rFonts w:ascii="宋体" w:eastAsia="宋体" w:hAnsi="宋体" w:cs="宋体"/>
      <w:b/>
      <w:bCs/>
      <w:kern w:val="0"/>
      <w:sz w:val="20"/>
      <w:szCs w:val="20"/>
    </w:rPr>
  </w:style>
  <w:style w:type="paragraph" w:customStyle="1" w:styleId="font8">
    <w:name w:val="font8"/>
    <w:basedOn w:val="a5"/>
    <w:qFormat/>
    <w:pPr>
      <w:widowControl/>
      <w:spacing w:before="100" w:beforeAutospacing="1" w:after="100" w:afterAutospacing="1"/>
      <w:jc w:val="left"/>
    </w:pPr>
    <w:rPr>
      <w:rFonts w:ascii="宋体" w:eastAsia="宋体" w:hAnsi="宋体" w:cs="宋体"/>
      <w:b/>
      <w:bCs/>
      <w:kern w:val="0"/>
      <w:sz w:val="20"/>
      <w:szCs w:val="20"/>
    </w:rPr>
  </w:style>
  <w:style w:type="paragraph" w:customStyle="1" w:styleId="font9">
    <w:name w:val="font9"/>
    <w:basedOn w:val="a5"/>
    <w:qFormat/>
    <w:pPr>
      <w:widowControl/>
      <w:spacing w:before="100" w:beforeAutospacing="1" w:after="100" w:afterAutospacing="1"/>
      <w:jc w:val="left"/>
    </w:pPr>
    <w:rPr>
      <w:rFonts w:ascii="宋体" w:eastAsia="宋体" w:hAnsi="宋体" w:cs="宋体"/>
      <w:kern w:val="0"/>
      <w:sz w:val="20"/>
      <w:szCs w:val="20"/>
    </w:rPr>
  </w:style>
  <w:style w:type="paragraph" w:customStyle="1" w:styleId="font10">
    <w:name w:val="font10"/>
    <w:basedOn w:val="a5"/>
    <w:qFormat/>
    <w:pPr>
      <w:widowControl/>
      <w:spacing w:before="100" w:beforeAutospacing="1" w:after="100" w:afterAutospacing="1"/>
      <w:jc w:val="left"/>
    </w:pPr>
    <w:rPr>
      <w:rFonts w:ascii="Arial Unicode MS" w:eastAsia="Arial Unicode MS" w:hAnsi="Arial Unicode MS" w:cs="Arial Unicode MS"/>
      <w:kern w:val="0"/>
      <w:sz w:val="20"/>
      <w:szCs w:val="20"/>
    </w:rPr>
  </w:style>
  <w:style w:type="paragraph" w:customStyle="1" w:styleId="font11">
    <w:name w:val="font11"/>
    <w:basedOn w:val="a5"/>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2">
    <w:name w:val="font12"/>
    <w:basedOn w:val="a5"/>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3">
    <w:name w:val="font13"/>
    <w:basedOn w:val="a5"/>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4">
    <w:name w:val="font14"/>
    <w:basedOn w:val="a5"/>
    <w:qFormat/>
    <w:pPr>
      <w:widowControl/>
      <w:spacing w:before="100" w:beforeAutospacing="1" w:after="100" w:afterAutospacing="1"/>
      <w:jc w:val="left"/>
    </w:pPr>
    <w:rPr>
      <w:rFonts w:ascii="宋体" w:eastAsia="宋体" w:hAnsi="宋体" w:cs="宋体"/>
      <w:kern w:val="0"/>
      <w:szCs w:val="24"/>
    </w:rPr>
  </w:style>
  <w:style w:type="paragraph" w:customStyle="1" w:styleId="font15">
    <w:name w:val="font15"/>
    <w:basedOn w:val="a5"/>
    <w:qFormat/>
    <w:pPr>
      <w:widowControl/>
      <w:spacing w:before="100" w:beforeAutospacing="1" w:after="100" w:afterAutospacing="1"/>
      <w:jc w:val="left"/>
    </w:pPr>
    <w:rPr>
      <w:rFonts w:ascii="宋体" w:eastAsia="宋体" w:hAnsi="宋体" w:cs="宋体"/>
      <w:b/>
      <w:bCs/>
      <w:color w:val="003366"/>
      <w:kern w:val="0"/>
      <w:sz w:val="20"/>
      <w:szCs w:val="20"/>
    </w:rPr>
  </w:style>
  <w:style w:type="paragraph" w:customStyle="1" w:styleId="font16">
    <w:name w:val="font16"/>
    <w:basedOn w:val="a5"/>
    <w:qFormat/>
    <w:pPr>
      <w:widowControl/>
      <w:spacing w:before="100" w:beforeAutospacing="1" w:after="100" w:afterAutospacing="1"/>
      <w:jc w:val="left"/>
    </w:pPr>
    <w:rPr>
      <w:rFonts w:ascii="宋体" w:eastAsia="宋体" w:hAnsi="宋体" w:cs="宋体"/>
      <w:b/>
      <w:bCs/>
      <w:color w:val="003366"/>
      <w:kern w:val="0"/>
      <w:sz w:val="20"/>
      <w:szCs w:val="20"/>
    </w:rPr>
  </w:style>
  <w:style w:type="paragraph" w:customStyle="1" w:styleId="font17">
    <w:name w:val="font17"/>
    <w:basedOn w:val="a5"/>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8">
    <w:name w:val="font18"/>
    <w:basedOn w:val="a5"/>
    <w:qFormat/>
    <w:pPr>
      <w:widowControl/>
      <w:spacing w:before="100" w:beforeAutospacing="1" w:after="100" w:afterAutospacing="1"/>
      <w:jc w:val="left"/>
    </w:pPr>
    <w:rPr>
      <w:rFonts w:ascii="宋体" w:eastAsia="宋体" w:hAnsi="宋体" w:cs="宋体"/>
      <w:kern w:val="0"/>
      <w:sz w:val="20"/>
      <w:szCs w:val="20"/>
    </w:rPr>
  </w:style>
  <w:style w:type="paragraph" w:customStyle="1" w:styleId="font19">
    <w:name w:val="font19"/>
    <w:basedOn w:val="a5"/>
    <w:qFormat/>
    <w:pPr>
      <w:widowControl/>
      <w:spacing w:before="100" w:beforeAutospacing="1" w:after="100" w:afterAutospacing="1"/>
      <w:jc w:val="left"/>
    </w:pPr>
    <w:rPr>
      <w:rFonts w:ascii="宋体" w:eastAsia="宋体" w:hAnsi="宋体" w:cs="宋体"/>
      <w:kern w:val="0"/>
      <w:szCs w:val="24"/>
    </w:rPr>
  </w:style>
  <w:style w:type="paragraph" w:customStyle="1" w:styleId="font20">
    <w:name w:val="font20"/>
    <w:basedOn w:val="a5"/>
    <w:qFormat/>
    <w:pPr>
      <w:widowControl/>
      <w:spacing w:before="100" w:beforeAutospacing="1" w:after="100" w:afterAutospacing="1"/>
      <w:jc w:val="left"/>
    </w:pPr>
    <w:rPr>
      <w:rFonts w:ascii="宋体" w:eastAsia="宋体" w:hAnsi="宋体" w:cs="宋体"/>
      <w:color w:val="FF0000"/>
      <w:kern w:val="0"/>
      <w:sz w:val="20"/>
      <w:szCs w:val="20"/>
    </w:rPr>
  </w:style>
  <w:style w:type="paragraph" w:customStyle="1" w:styleId="xl65">
    <w:name w:val="xl65"/>
    <w:basedOn w:val="a5"/>
    <w:qFormat/>
    <w:pPr>
      <w:widowControl/>
      <w:spacing w:before="100" w:beforeAutospacing="1" w:after="100" w:afterAutospacing="1"/>
      <w:jc w:val="center"/>
    </w:pPr>
    <w:rPr>
      <w:rFonts w:ascii="宋体" w:eastAsia="宋体" w:hAnsi="宋体" w:cs="宋体"/>
      <w:kern w:val="0"/>
      <w:szCs w:val="24"/>
    </w:rPr>
  </w:style>
  <w:style w:type="paragraph" w:customStyle="1" w:styleId="xl66">
    <w:name w:val="xl66"/>
    <w:basedOn w:val="a5"/>
    <w:qFormat/>
    <w:pPr>
      <w:widowControl/>
      <w:spacing w:before="100" w:beforeAutospacing="1" w:after="100" w:afterAutospacing="1"/>
      <w:jc w:val="center"/>
    </w:pPr>
    <w:rPr>
      <w:rFonts w:ascii="宋体" w:eastAsia="宋体" w:hAnsi="宋体" w:cs="宋体"/>
      <w:kern w:val="0"/>
      <w:szCs w:val="24"/>
    </w:rPr>
  </w:style>
  <w:style w:type="paragraph" w:customStyle="1" w:styleId="xl67">
    <w:name w:val="xl67"/>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68">
    <w:name w:val="xl68"/>
    <w:basedOn w:val="a5"/>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69">
    <w:name w:val="xl69"/>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70">
    <w:name w:val="xl70"/>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71">
    <w:name w:val="xl71"/>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kern w:val="0"/>
      <w:sz w:val="20"/>
      <w:szCs w:val="20"/>
    </w:rPr>
  </w:style>
  <w:style w:type="paragraph" w:customStyle="1" w:styleId="xl72">
    <w:name w:val="xl72"/>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color w:val="0000FF"/>
      <w:kern w:val="0"/>
      <w:sz w:val="20"/>
      <w:szCs w:val="20"/>
    </w:rPr>
  </w:style>
  <w:style w:type="paragraph" w:customStyle="1" w:styleId="xl73">
    <w:name w:val="xl73"/>
    <w:basedOn w:val="a5"/>
    <w:qFormat/>
    <w:pPr>
      <w:widowControl/>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pPr>
    <w:rPr>
      <w:rFonts w:ascii="宋体" w:eastAsia="宋体" w:hAnsi="宋体" w:cs="宋体"/>
      <w:kern w:val="0"/>
      <w:szCs w:val="24"/>
    </w:rPr>
  </w:style>
  <w:style w:type="paragraph" w:customStyle="1" w:styleId="xl74">
    <w:name w:val="xl74"/>
    <w:basedOn w:val="a5"/>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75">
    <w:name w:val="xl75"/>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color w:val="002060"/>
      <w:kern w:val="0"/>
      <w:sz w:val="20"/>
      <w:szCs w:val="20"/>
    </w:rPr>
  </w:style>
  <w:style w:type="paragraph" w:customStyle="1" w:styleId="xl76">
    <w:name w:val="xl76"/>
    <w:basedOn w:val="a5"/>
    <w:qFormat/>
    <w:pPr>
      <w:widowControl/>
      <w:spacing w:before="100" w:beforeAutospacing="1" w:after="100" w:afterAutospacing="1"/>
      <w:jc w:val="left"/>
    </w:pPr>
    <w:rPr>
      <w:rFonts w:ascii="宋体" w:eastAsia="宋体" w:hAnsi="宋体" w:cs="宋体"/>
      <w:color w:val="002060"/>
      <w:kern w:val="0"/>
      <w:szCs w:val="24"/>
    </w:rPr>
  </w:style>
  <w:style w:type="paragraph" w:customStyle="1" w:styleId="xl77">
    <w:name w:val="xl77"/>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color w:val="0000FF"/>
      <w:kern w:val="0"/>
      <w:sz w:val="20"/>
      <w:szCs w:val="20"/>
    </w:rPr>
  </w:style>
  <w:style w:type="paragraph" w:customStyle="1" w:styleId="xl79">
    <w:name w:val="xl79"/>
    <w:basedOn w:val="a5"/>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80">
    <w:name w:val="xl80"/>
    <w:basedOn w:val="a5"/>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81">
    <w:name w:val="xl81"/>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2">
    <w:name w:val="xl82"/>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3">
    <w:name w:val="xl83"/>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4">
    <w:name w:val="xl84"/>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5">
    <w:name w:val="xl85"/>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6">
    <w:name w:val="xl86"/>
    <w:basedOn w:val="a5"/>
    <w:qFormat/>
    <w:pPr>
      <w:widowControl/>
      <w:shd w:val="clear" w:color="000000" w:fill="FFFF00"/>
      <w:spacing w:before="100" w:beforeAutospacing="1" w:after="100" w:afterAutospacing="1"/>
      <w:jc w:val="center"/>
    </w:pPr>
    <w:rPr>
      <w:rFonts w:ascii="宋体" w:eastAsia="宋体" w:hAnsi="宋体" w:cs="宋体"/>
      <w:kern w:val="0"/>
      <w:szCs w:val="24"/>
    </w:rPr>
  </w:style>
  <w:style w:type="paragraph" w:customStyle="1" w:styleId="xl87">
    <w:name w:val="xl87"/>
    <w:basedOn w:val="a5"/>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88">
    <w:name w:val="xl88"/>
    <w:basedOn w:val="a5"/>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89">
    <w:name w:val="xl89"/>
    <w:basedOn w:val="a5"/>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90">
    <w:name w:val="xl90"/>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91">
    <w:name w:val="xl91"/>
    <w:basedOn w:val="a5"/>
    <w:qFormat/>
    <w:pPr>
      <w:widowControl/>
      <w:pBdr>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92">
    <w:name w:val="xl92"/>
    <w:basedOn w:val="a5"/>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93">
    <w:name w:val="xl93"/>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94">
    <w:name w:val="xl94"/>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95">
    <w:name w:val="xl95"/>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Cs w:val="24"/>
    </w:rPr>
  </w:style>
  <w:style w:type="paragraph" w:customStyle="1" w:styleId="xl96">
    <w:name w:val="xl96"/>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Cs w:val="24"/>
    </w:rPr>
  </w:style>
  <w:style w:type="paragraph" w:customStyle="1" w:styleId="xl97">
    <w:name w:val="xl97"/>
    <w:basedOn w:val="a5"/>
    <w:qFormat/>
    <w:pPr>
      <w:widowControl/>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98">
    <w:name w:val="xl98"/>
    <w:basedOn w:val="a5"/>
    <w:qFormat/>
    <w:pPr>
      <w:widowControl/>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99">
    <w:name w:val="xl99"/>
    <w:basedOn w:val="a5"/>
    <w:qFormat/>
    <w:pPr>
      <w:widowControl/>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0">
    <w:name w:val="xl100"/>
    <w:basedOn w:val="a5"/>
    <w:qFormat/>
    <w:pPr>
      <w:widowControl/>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pPr>
    <w:rPr>
      <w:rFonts w:ascii="宋体" w:eastAsia="宋体" w:hAnsi="宋体" w:cs="宋体"/>
      <w:kern w:val="0"/>
      <w:szCs w:val="24"/>
    </w:rPr>
  </w:style>
  <w:style w:type="paragraph" w:customStyle="1" w:styleId="xl101">
    <w:name w:val="xl101"/>
    <w:basedOn w:val="a5"/>
    <w:qFormat/>
    <w:pPr>
      <w:widowControl/>
      <w:pBdr>
        <w:top w:val="single" w:sz="4" w:space="0" w:color="auto"/>
        <w:left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2">
    <w:name w:val="xl102"/>
    <w:basedOn w:val="a5"/>
    <w:qFormat/>
    <w:pPr>
      <w:widowControl/>
      <w:pBdr>
        <w:left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3">
    <w:name w:val="xl103"/>
    <w:basedOn w:val="a5"/>
    <w:qFormat/>
    <w:pPr>
      <w:widowControl/>
      <w:pBdr>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4">
    <w:name w:val="xl104"/>
    <w:basedOn w:val="a5"/>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05">
    <w:name w:val="xl105"/>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06">
    <w:name w:val="xl106"/>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107">
    <w:name w:val="xl107"/>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08">
    <w:name w:val="xl108"/>
    <w:basedOn w:val="a5"/>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09">
    <w:name w:val="xl109"/>
    <w:basedOn w:val="a5"/>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10">
    <w:name w:val="xl110"/>
    <w:basedOn w:val="a5"/>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11">
    <w:name w:val="xl111"/>
    <w:basedOn w:val="a5"/>
    <w:qFormat/>
    <w:pPr>
      <w:widowControl/>
      <w:pBdr>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12">
    <w:name w:val="xl112"/>
    <w:basedOn w:val="a5"/>
    <w:qFormat/>
    <w:pPr>
      <w:widowControl/>
      <w:pBdr>
        <w:top w:val="single" w:sz="4" w:space="0" w:color="auto"/>
        <w:left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13">
    <w:name w:val="xl113"/>
    <w:basedOn w:val="a5"/>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14">
    <w:name w:val="xl114"/>
    <w:basedOn w:val="a5"/>
    <w:qFormat/>
    <w:pPr>
      <w:widowControl/>
      <w:pBdr>
        <w:top w:val="single" w:sz="4" w:space="0" w:color="auto"/>
        <w:left w:val="single" w:sz="4" w:space="0" w:color="auto"/>
        <w:right w:val="single" w:sz="4" w:space="0" w:color="auto"/>
      </w:pBdr>
      <w:shd w:val="clear" w:color="000000" w:fill="93CDDD"/>
      <w:spacing w:before="100" w:beforeAutospacing="1" w:after="100" w:afterAutospacing="1"/>
      <w:jc w:val="center"/>
    </w:pPr>
    <w:rPr>
      <w:rFonts w:ascii="宋体" w:eastAsia="宋体" w:hAnsi="宋体" w:cs="宋体"/>
      <w:kern w:val="0"/>
      <w:szCs w:val="24"/>
    </w:rPr>
  </w:style>
  <w:style w:type="paragraph" w:customStyle="1" w:styleId="xl115">
    <w:name w:val="xl115"/>
    <w:basedOn w:val="a5"/>
    <w:qFormat/>
    <w:pPr>
      <w:widowControl/>
      <w:pBdr>
        <w:top w:val="single" w:sz="4" w:space="0" w:color="auto"/>
        <w:left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16">
    <w:name w:val="xl116"/>
    <w:basedOn w:val="a5"/>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17">
    <w:name w:val="xl117"/>
    <w:basedOn w:val="a5"/>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18">
    <w:name w:val="xl118"/>
    <w:basedOn w:val="a5"/>
    <w:qFormat/>
    <w:pPr>
      <w:widowControl/>
      <w:pBdr>
        <w:top w:val="single" w:sz="4" w:space="0" w:color="auto"/>
        <w:left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19">
    <w:name w:val="xl119"/>
    <w:basedOn w:val="a5"/>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0">
    <w:name w:val="xl120"/>
    <w:basedOn w:val="a5"/>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1">
    <w:name w:val="xl121"/>
    <w:basedOn w:val="a5"/>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22">
    <w:name w:val="xl122"/>
    <w:basedOn w:val="a5"/>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23">
    <w:name w:val="xl123"/>
    <w:basedOn w:val="a5"/>
    <w:qFormat/>
    <w:pPr>
      <w:widowControl/>
      <w:pBdr>
        <w:top w:val="single" w:sz="4" w:space="0" w:color="auto"/>
        <w:left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24">
    <w:name w:val="xl124"/>
    <w:basedOn w:val="a5"/>
    <w:qFormat/>
    <w:pPr>
      <w:widowControl/>
      <w:pBdr>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25">
    <w:name w:val="xl125"/>
    <w:basedOn w:val="a5"/>
    <w:qFormat/>
    <w:pPr>
      <w:widowControl/>
      <w:pBdr>
        <w:top w:val="single" w:sz="4" w:space="0" w:color="auto"/>
        <w:left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126">
    <w:name w:val="xl126"/>
    <w:basedOn w:val="a5"/>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27">
    <w:name w:val="xl127"/>
    <w:basedOn w:val="a5"/>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28">
    <w:name w:val="xl128"/>
    <w:basedOn w:val="a5"/>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29">
    <w:name w:val="xl129"/>
    <w:basedOn w:val="a5"/>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30">
    <w:name w:val="xl130"/>
    <w:basedOn w:val="a5"/>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31">
    <w:name w:val="xl131"/>
    <w:basedOn w:val="a5"/>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affff7">
    <w:name w:val="数字编号列项（二级）"/>
    <w:qFormat/>
    <w:pPr>
      <w:tabs>
        <w:tab w:val="left" w:pos="1259"/>
      </w:tabs>
      <w:ind w:left="1259" w:hanging="420"/>
      <w:jc w:val="both"/>
    </w:pPr>
    <w:rPr>
      <w:rFonts w:ascii="宋体"/>
      <w:sz w:val="21"/>
    </w:rPr>
  </w:style>
  <w:style w:type="paragraph" w:customStyle="1" w:styleId="a2">
    <w:name w:val="字母编号列项（一级）"/>
    <w:qFormat/>
    <w:pPr>
      <w:numPr>
        <w:numId w:val="12"/>
      </w:numPr>
      <w:jc w:val="both"/>
    </w:pPr>
    <w:rPr>
      <w:rFonts w:ascii="宋体"/>
      <w:sz w:val="21"/>
    </w:rPr>
  </w:style>
  <w:style w:type="paragraph" w:customStyle="1" w:styleId="a3">
    <w:name w:val="编号列项（三级）"/>
    <w:qFormat/>
    <w:pPr>
      <w:numPr>
        <w:ilvl w:val="2"/>
        <w:numId w:val="12"/>
      </w:numPr>
    </w:pPr>
    <w:rPr>
      <w:rFonts w:ascii="宋体"/>
      <w:sz w:val="21"/>
    </w:rPr>
  </w:style>
  <w:style w:type="character" w:customStyle="1" w:styleId="af3">
    <w:name w:val="批注文字 字符"/>
    <w:basedOn w:val="a7"/>
    <w:link w:val="af2"/>
    <w:qFormat/>
    <w:rPr>
      <w:rFonts w:ascii="Times New Roman" w:eastAsia="宋体" w:hAnsi="Times New Roman" w:cs="Times New Roman"/>
      <w:sz w:val="28"/>
      <w:szCs w:val="20"/>
    </w:rPr>
  </w:style>
  <w:style w:type="character" w:customStyle="1" w:styleId="afff7">
    <w:name w:val="批注主题 字符"/>
    <w:basedOn w:val="af3"/>
    <w:link w:val="afff6"/>
    <w:qFormat/>
    <w:rPr>
      <w:rFonts w:ascii="Times New Roman" w:eastAsia="宋体" w:hAnsi="Times New Roman" w:cs="Times New Roman"/>
      <w:b/>
      <w:bCs/>
      <w:sz w:val="28"/>
      <w:szCs w:val="20"/>
    </w:rPr>
  </w:style>
  <w:style w:type="paragraph" w:customStyle="1" w:styleId="affff8">
    <w:name w:val="段"/>
    <w:link w:val="Char"/>
    <w:qFormat/>
    <w:pPr>
      <w:tabs>
        <w:tab w:val="center" w:pos="4201"/>
        <w:tab w:val="right" w:leader="dot" w:pos="9298"/>
      </w:tabs>
      <w:autoSpaceDE w:val="0"/>
      <w:autoSpaceDN w:val="0"/>
      <w:ind w:firstLineChars="200" w:firstLine="420"/>
      <w:jc w:val="both"/>
    </w:pPr>
    <w:rPr>
      <w:rFonts w:ascii="宋体"/>
      <w:sz w:val="21"/>
    </w:rPr>
  </w:style>
  <w:style w:type="character" w:customStyle="1" w:styleId="Char">
    <w:name w:val="段 Char"/>
    <w:basedOn w:val="a7"/>
    <w:link w:val="affff8"/>
    <w:qFormat/>
    <w:rPr>
      <w:rFonts w:ascii="宋体" w:eastAsia="宋体" w:hAnsi="Times New Roman" w:cs="Times New Roman"/>
      <w:kern w:val="0"/>
      <w:szCs w:val="20"/>
    </w:rPr>
  </w:style>
  <w:style w:type="paragraph" w:customStyle="1" w:styleId="affff9">
    <w:name w:val="正文公式编号制表符"/>
    <w:basedOn w:val="affff8"/>
    <w:next w:val="affff8"/>
    <w:qFormat/>
    <w:pPr>
      <w:ind w:firstLineChars="0" w:firstLine="0"/>
    </w:pPr>
  </w:style>
  <w:style w:type="paragraph" w:customStyle="1" w:styleId="17">
    <w:name w:val="纯文本1"/>
    <w:basedOn w:val="a5"/>
    <w:qFormat/>
    <w:pPr>
      <w:adjustRightInd w:val="0"/>
      <w:textAlignment w:val="baseline"/>
    </w:pPr>
    <w:rPr>
      <w:rFonts w:ascii="宋体" w:eastAsia="宋体" w:hAnsi="Courier New" w:cs="Times New Roman"/>
      <w:sz w:val="21"/>
      <w:szCs w:val="20"/>
    </w:rPr>
  </w:style>
  <w:style w:type="paragraph" w:customStyle="1" w:styleId="a1">
    <w:name w:val="注×："/>
    <w:qFormat/>
    <w:pPr>
      <w:widowControl w:val="0"/>
      <w:numPr>
        <w:numId w:val="13"/>
      </w:numPr>
      <w:autoSpaceDE w:val="0"/>
      <w:autoSpaceDN w:val="0"/>
      <w:jc w:val="both"/>
    </w:pPr>
    <w:rPr>
      <w:rFonts w:ascii="宋体"/>
      <w:sz w:val="18"/>
      <w:szCs w:val="18"/>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affffa">
    <w:name w:val="标准文件_段"/>
    <w:qFormat/>
    <w:pPr>
      <w:autoSpaceDE w:val="0"/>
      <w:autoSpaceDN w:val="0"/>
      <w:adjustRightInd w:val="0"/>
      <w:snapToGrid w:val="0"/>
      <w:spacing w:afterLines="100"/>
      <w:ind w:firstLineChars="200" w:firstLine="488"/>
      <w:jc w:val="both"/>
    </w:pPr>
    <w:rPr>
      <w:spacing w:val="2"/>
      <w:sz w:val="24"/>
      <w:szCs w:val="24"/>
    </w:rPr>
  </w:style>
  <w:style w:type="character" w:customStyle="1" w:styleId="af5">
    <w:name w:val="称呼 字符"/>
    <w:basedOn w:val="a7"/>
    <w:link w:val="af4"/>
    <w:qFormat/>
    <w:rPr>
      <w:rFonts w:ascii="Times New Roman" w:eastAsia="宋体" w:hAnsi="Times New Roman" w:cs="Times New Roman"/>
      <w:kern w:val="0"/>
      <w:szCs w:val="20"/>
    </w:rPr>
  </w:style>
  <w:style w:type="character" w:customStyle="1" w:styleId="ab">
    <w:name w:val="宏文本 字符"/>
    <w:basedOn w:val="a7"/>
    <w:link w:val="aa"/>
    <w:qFormat/>
    <w:rPr>
      <w:rFonts w:ascii="Courier New" w:hAnsi="Courier New"/>
      <w:sz w:val="24"/>
    </w:rPr>
  </w:style>
  <w:style w:type="character" w:customStyle="1" w:styleId="18">
    <w:name w:val="宏文本 字符1"/>
    <w:basedOn w:val="a7"/>
    <w:semiHidden/>
    <w:qFormat/>
    <w:rPr>
      <w:rFonts w:ascii="Courier New" w:eastAsia="宋体" w:hAnsi="Courier New" w:cs="Courier New"/>
      <w:sz w:val="24"/>
      <w:szCs w:val="24"/>
    </w:rPr>
  </w:style>
  <w:style w:type="character" w:customStyle="1" w:styleId="afff1">
    <w:name w:val="脚注文本 字符"/>
    <w:basedOn w:val="a7"/>
    <w:link w:val="afff0"/>
    <w:qFormat/>
    <w:rPr>
      <w:sz w:val="18"/>
    </w:rPr>
  </w:style>
  <w:style w:type="character" w:customStyle="1" w:styleId="19">
    <w:name w:val="脚注文本 字符1"/>
    <w:basedOn w:val="a7"/>
    <w:semiHidden/>
    <w:qFormat/>
    <w:rPr>
      <w:sz w:val="18"/>
      <w:szCs w:val="18"/>
    </w:rPr>
  </w:style>
  <w:style w:type="character" w:customStyle="1" w:styleId="af7">
    <w:name w:val="结束语 字符"/>
    <w:basedOn w:val="a7"/>
    <w:link w:val="af6"/>
    <w:qFormat/>
    <w:rPr>
      <w:rFonts w:ascii="Times New Roman" w:eastAsia="宋体" w:hAnsi="Times New Roman" w:cs="Times New Roman"/>
      <w:kern w:val="0"/>
      <w:szCs w:val="20"/>
    </w:rPr>
  </w:style>
  <w:style w:type="character" w:customStyle="1" w:styleId="affc">
    <w:name w:val="签名 字符"/>
    <w:basedOn w:val="a7"/>
    <w:link w:val="affb"/>
    <w:qFormat/>
    <w:rPr>
      <w:rFonts w:ascii="Times New Roman" w:eastAsia="宋体" w:hAnsi="Times New Roman" w:cs="Times New Roman"/>
      <w:kern w:val="0"/>
      <w:szCs w:val="20"/>
    </w:rPr>
  </w:style>
  <w:style w:type="character" w:customStyle="1" w:styleId="aff3">
    <w:name w:val="尾注文本 字符"/>
    <w:basedOn w:val="a7"/>
    <w:link w:val="aff2"/>
    <w:qFormat/>
  </w:style>
  <w:style w:type="character" w:customStyle="1" w:styleId="1a">
    <w:name w:val="尾注文本 字符1"/>
    <w:basedOn w:val="a7"/>
    <w:semiHidden/>
    <w:qFormat/>
    <w:rPr>
      <w:sz w:val="24"/>
    </w:rPr>
  </w:style>
  <w:style w:type="character" w:customStyle="1" w:styleId="af1">
    <w:name w:val="文档结构图 字符"/>
    <w:basedOn w:val="a7"/>
    <w:link w:val="af0"/>
    <w:qFormat/>
    <w:rPr>
      <w:shd w:val="clear" w:color="auto" w:fill="000080"/>
    </w:rPr>
  </w:style>
  <w:style w:type="character" w:customStyle="1" w:styleId="1b">
    <w:name w:val="文档结构图 字符1"/>
    <w:basedOn w:val="a7"/>
    <w:semiHidden/>
    <w:qFormat/>
    <w:rPr>
      <w:rFonts w:ascii="Microsoft YaHei UI" w:eastAsia="Microsoft YaHei UI"/>
      <w:sz w:val="18"/>
      <w:szCs w:val="18"/>
    </w:rPr>
  </w:style>
  <w:style w:type="character" w:customStyle="1" w:styleId="afff3">
    <w:name w:val="信息标题 字符"/>
    <w:basedOn w:val="a7"/>
    <w:link w:val="afff2"/>
    <w:qFormat/>
    <w:rPr>
      <w:rFonts w:ascii="Arial" w:eastAsia="宋体" w:hAnsi="Arial" w:cs="Times New Roman"/>
      <w:kern w:val="0"/>
      <w:sz w:val="24"/>
      <w:szCs w:val="20"/>
      <w:shd w:val="pct20" w:color="auto" w:fill="auto"/>
    </w:rPr>
  </w:style>
  <w:style w:type="character" w:customStyle="1" w:styleId="af9">
    <w:name w:val="正文文本 字符"/>
    <w:aliases w:val="正文文字 字符"/>
    <w:basedOn w:val="a7"/>
    <w:link w:val="af8"/>
    <w:qFormat/>
    <w:rPr>
      <w:rFonts w:ascii="Times New Roman" w:eastAsia="宋体" w:hAnsi="Times New Roman" w:cs="Times New Roman"/>
      <w:kern w:val="0"/>
      <w:szCs w:val="20"/>
    </w:rPr>
  </w:style>
  <w:style w:type="character" w:customStyle="1" w:styleId="afff9">
    <w:name w:val="正文文本首行缩进 字符"/>
    <w:basedOn w:val="af9"/>
    <w:link w:val="afff8"/>
    <w:qFormat/>
    <w:rPr>
      <w:rFonts w:ascii="Times New Roman" w:eastAsia="宋体" w:hAnsi="Times New Roman" w:cs="Times New Roman"/>
      <w:kern w:val="0"/>
      <w:szCs w:val="20"/>
    </w:rPr>
  </w:style>
  <w:style w:type="character" w:customStyle="1" w:styleId="afb">
    <w:name w:val="正文文本缩进 字符"/>
    <w:aliases w:val="正文文字缩进 字符"/>
    <w:basedOn w:val="a7"/>
    <w:link w:val="afa"/>
    <w:qFormat/>
    <w:rPr>
      <w:rFonts w:ascii="Times New Roman" w:eastAsia="宋体" w:hAnsi="Times New Roman" w:cs="Times New Roman"/>
      <w:kern w:val="0"/>
      <w:szCs w:val="20"/>
    </w:rPr>
  </w:style>
  <w:style w:type="character" w:customStyle="1" w:styleId="2a">
    <w:name w:val="正文文本首行缩进 2 字符"/>
    <w:basedOn w:val="afb"/>
    <w:link w:val="29"/>
    <w:qFormat/>
    <w:rPr>
      <w:rFonts w:ascii="Times New Roman" w:eastAsia="宋体" w:hAnsi="Times New Roman" w:cs="Times New Roman"/>
      <w:kern w:val="0"/>
      <w:szCs w:val="20"/>
    </w:rPr>
  </w:style>
  <w:style w:type="character" w:customStyle="1" w:styleId="27">
    <w:name w:val="正文文本 2 字符"/>
    <w:aliases w:val="正文文字 2 字符"/>
    <w:basedOn w:val="a7"/>
    <w:link w:val="26"/>
    <w:qFormat/>
    <w:rPr>
      <w:rFonts w:ascii="Times New Roman" w:eastAsia="宋体" w:hAnsi="Times New Roman" w:cs="Times New Roman"/>
      <w:kern w:val="0"/>
      <w:szCs w:val="20"/>
    </w:rPr>
  </w:style>
  <w:style w:type="character" w:customStyle="1" w:styleId="35">
    <w:name w:val="正文文本 3 字符"/>
    <w:aliases w:val="正文文字 3 字符"/>
    <w:basedOn w:val="a7"/>
    <w:link w:val="34"/>
    <w:qFormat/>
    <w:rPr>
      <w:rFonts w:ascii="Times New Roman" w:eastAsia="宋体" w:hAnsi="Times New Roman" w:cs="Times New Roman"/>
      <w:kern w:val="0"/>
      <w:sz w:val="16"/>
      <w:szCs w:val="20"/>
    </w:rPr>
  </w:style>
  <w:style w:type="character" w:customStyle="1" w:styleId="25">
    <w:name w:val="正文文本缩进 2 字符"/>
    <w:aliases w:val="正文文字缩进 2 字符"/>
    <w:basedOn w:val="a7"/>
    <w:link w:val="24"/>
    <w:qFormat/>
    <w:rPr>
      <w:rFonts w:ascii="Times New Roman" w:eastAsia="宋体" w:hAnsi="Times New Roman" w:cs="Times New Roman"/>
      <w:kern w:val="0"/>
      <w:szCs w:val="20"/>
    </w:rPr>
  </w:style>
  <w:style w:type="character" w:customStyle="1" w:styleId="37">
    <w:name w:val="正文文本缩进 3 字符"/>
    <w:aliases w:val="正文文字缩进 3 字符"/>
    <w:basedOn w:val="a7"/>
    <w:link w:val="36"/>
    <w:qFormat/>
    <w:rPr>
      <w:rFonts w:ascii="Times New Roman" w:eastAsia="宋体" w:hAnsi="Times New Roman" w:cs="Times New Roman"/>
      <w:kern w:val="0"/>
      <w:sz w:val="16"/>
      <w:szCs w:val="20"/>
    </w:rPr>
  </w:style>
  <w:style w:type="character" w:customStyle="1" w:styleId="ad">
    <w:name w:val="注释标题 字符"/>
    <w:basedOn w:val="a7"/>
    <w:link w:val="ac"/>
    <w:qFormat/>
    <w:rPr>
      <w:rFonts w:ascii="Times New Roman" w:eastAsia="宋体" w:hAnsi="Times New Roman" w:cs="Times New Roman"/>
      <w:kern w:val="0"/>
      <w:szCs w:val="20"/>
    </w:rPr>
  </w:style>
  <w:style w:type="paragraph" w:customStyle="1" w:styleId="xl24">
    <w:name w:val="xl24"/>
    <w:basedOn w:val="a5"/>
    <w:qFormat/>
    <w:pPr>
      <w:widowControl/>
      <w:spacing w:before="100" w:beforeAutospacing="1" w:after="100" w:afterAutospacing="1"/>
      <w:jc w:val="center"/>
    </w:pPr>
    <w:rPr>
      <w:rFonts w:ascii="宋体" w:eastAsia="宋体" w:hAnsi="宋体" w:cs="Times New Roman"/>
      <w:b/>
      <w:bCs/>
      <w:kern w:val="0"/>
      <w:szCs w:val="24"/>
    </w:rPr>
  </w:style>
  <w:style w:type="paragraph" w:customStyle="1" w:styleId="xl25">
    <w:name w:val="xl25"/>
    <w:basedOn w:val="a5"/>
    <w:qFormat/>
    <w:pPr>
      <w:widowControl/>
      <w:pBdr>
        <w:top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26">
    <w:name w:val="xl26"/>
    <w:basedOn w:val="a5"/>
    <w:qFormat/>
    <w:pPr>
      <w:widowControl/>
      <w:pBdr>
        <w:top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27">
    <w:name w:val="xl27"/>
    <w:basedOn w:val="a5"/>
    <w:qFormat/>
    <w:pPr>
      <w:widowControl/>
      <w:spacing w:before="100" w:beforeAutospacing="1" w:after="100" w:afterAutospacing="1"/>
      <w:jc w:val="center"/>
    </w:pPr>
    <w:rPr>
      <w:rFonts w:ascii="宋体" w:eastAsia="宋体" w:hAnsi="宋体" w:cs="Times New Roman"/>
      <w:kern w:val="0"/>
      <w:szCs w:val="24"/>
    </w:rPr>
  </w:style>
  <w:style w:type="paragraph" w:customStyle="1" w:styleId="xl28">
    <w:name w:val="xl28"/>
    <w:basedOn w:val="a5"/>
    <w:qFormat/>
    <w:pPr>
      <w:widowControl/>
      <w:pBdr>
        <w:bottom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29">
    <w:name w:val="xl29"/>
    <w:basedOn w:val="a5"/>
    <w:qFormat/>
    <w:pPr>
      <w:widowControl/>
      <w:pBdr>
        <w:bottom w:val="single" w:sz="4" w:space="0" w:color="auto"/>
      </w:pBdr>
      <w:spacing w:before="100" w:beforeAutospacing="1" w:after="100" w:afterAutospacing="1"/>
      <w:jc w:val="left"/>
    </w:pPr>
    <w:rPr>
      <w:rFonts w:ascii="宋体" w:eastAsia="宋体" w:hAnsi="宋体" w:cs="Times New Roman"/>
      <w:kern w:val="0"/>
      <w:szCs w:val="24"/>
    </w:rPr>
  </w:style>
  <w:style w:type="paragraph" w:customStyle="1" w:styleId="xl30">
    <w:name w:val="xl30"/>
    <w:basedOn w:val="a5"/>
    <w:qFormat/>
    <w:pPr>
      <w:widowControl/>
      <w:pBdr>
        <w:bottom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31">
    <w:name w:val="xl31"/>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32">
    <w:name w:val="xl32"/>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33">
    <w:name w:val="xl33"/>
    <w:basedOn w:val="a5"/>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34">
    <w:name w:val="xl34"/>
    <w:basedOn w:val="a5"/>
    <w:qFormat/>
    <w:pPr>
      <w:widowControl/>
      <w:pBdr>
        <w:top w:val="single" w:sz="4" w:space="0" w:color="auto"/>
        <w:lef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5">
    <w:name w:val="xl35"/>
    <w:basedOn w:val="a5"/>
    <w:qFormat/>
    <w:pPr>
      <w:widowControl/>
      <w:pBdr>
        <w:top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6">
    <w:name w:val="xl36"/>
    <w:basedOn w:val="a5"/>
    <w:qFormat/>
    <w:pPr>
      <w:widowControl/>
      <w:pBdr>
        <w:left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37">
    <w:name w:val="xl37"/>
    <w:basedOn w:val="a5"/>
    <w:qFormat/>
    <w:pPr>
      <w:widowControl/>
      <w:pBdr>
        <w:left w:val="single" w:sz="4" w:space="0" w:color="auto"/>
        <w:bottom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8">
    <w:name w:val="xl38"/>
    <w:basedOn w:val="a5"/>
    <w:qFormat/>
    <w:pPr>
      <w:widowControl/>
      <w:pBdr>
        <w:bottom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9">
    <w:name w:val="xl39"/>
    <w:basedOn w:val="a5"/>
    <w:qFormat/>
    <w:pPr>
      <w:widowControl/>
      <w:pBdr>
        <w:top w:val="single" w:sz="4" w:space="0" w:color="auto"/>
        <w:left w:val="single" w:sz="4" w:space="0" w:color="auto"/>
        <w:bottom w:val="single" w:sz="4" w:space="0" w:color="auto"/>
      </w:pBdr>
      <w:spacing w:before="100" w:beforeAutospacing="1" w:after="100" w:afterAutospacing="1"/>
      <w:jc w:val="left"/>
    </w:pPr>
    <w:rPr>
      <w:rFonts w:ascii="宋体" w:eastAsia="宋体" w:hAnsi="宋体" w:cs="Times New Roman"/>
      <w:kern w:val="0"/>
      <w:szCs w:val="24"/>
    </w:rPr>
  </w:style>
  <w:style w:type="paragraph" w:customStyle="1" w:styleId="xl40">
    <w:name w:val="xl40"/>
    <w:basedOn w:val="a5"/>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eastAsia="宋体" w:hAnsi="宋体" w:cs="Times New Roman"/>
      <w:kern w:val="0"/>
      <w:szCs w:val="24"/>
    </w:rPr>
  </w:style>
  <w:style w:type="paragraph" w:customStyle="1" w:styleId="xl41">
    <w:name w:val="xl41"/>
    <w:basedOn w:val="a5"/>
    <w:qFormat/>
    <w:pPr>
      <w:widowControl/>
      <w:pBdr>
        <w:bottom w:val="single" w:sz="4" w:space="0" w:color="auto"/>
        <w:righ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42">
    <w:name w:val="xl42"/>
    <w:basedOn w:val="a5"/>
    <w:qFormat/>
    <w:pPr>
      <w:widowControl/>
      <w:pBdr>
        <w:top w:val="single" w:sz="4" w:space="0" w:color="auto"/>
        <w:righ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43">
    <w:name w:val="xl43"/>
    <w:basedOn w:val="a5"/>
    <w:qFormat/>
    <w:pPr>
      <w:widowControl/>
      <w:spacing w:before="100" w:beforeAutospacing="1" w:after="100" w:afterAutospacing="1"/>
      <w:jc w:val="left"/>
    </w:pPr>
    <w:rPr>
      <w:rFonts w:ascii="宋体" w:eastAsia="宋体" w:hAnsi="宋体" w:cs="Times New Roman"/>
      <w:b/>
      <w:bCs/>
      <w:kern w:val="0"/>
      <w:szCs w:val="24"/>
    </w:rPr>
  </w:style>
  <w:style w:type="paragraph" w:customStyle="1" w:styleId="xl44">
    <w:name w:val="xl44"/>
    <w:basedOn w:val="a5"/>
    <w:qFormat/>
    <w:pPr>
      <w:widowControl/>
      <w:pBdr>
        <w:righ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45">
    <w:name w:val="xl45"/>
    <w:basedOn w:val="a5"/>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46">
    <w:name w:val="xl46"/>
    <w:basedOn w:val="a5"/>
    <w:qFormat/>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NormalTextLeft">
    <w:name w:val="NormalTextLeft"/>
    <w:basedOn w:val="a5"/>
    <w:qFormat/>
    <w:pPr>
      <w:widowControl/>
      <w:jc w:val="left"/>
    </w:pPr>
    <w:rPr>
      <w:rFonts w:ascii="Arial" w:eastAsia="宋体" w:hAnsi="Arial" w:cs="Arial"/>
      <w:kern w:val="0"/>
      <w:sz w:val="16"/>
      <w:szCs w:val="20"/>
      <w:lang w:val="en-GB" w:eastAsia="en-US"/>
    </w:rPr>
  </w:style>
  <w:style w:type="paragraph" w:customStyle="1" w:styleId="NormalTextCentre">
    <w:name w:val="NormalTextCentre"/>
    <w:basedOn w:val="a5"/>
    <w:qFormat/>
    <w:pPr>
      <w:widowControl/>
      <w:jc w:val="center"/>
    </w:pPr>
    <w:rPr>
      <w:rFonts w:ascii="Arial" w:eastAsia="宋体" w:hAnsi="Arial" w:cs="Arial"/>
      <w:kern w:val="0"/>
      <w:sz w:val="16"/>
      <w:szCs w:val="20"/>
      <w:lang w:val="en-GB" w:eastAsia="en-US"/>
    </w:rPr>
  </w:style>
  <w:style w:type="paragraph" w:customStyle="1" w:styleId="NormalTextRight">
    <w:name w:val="NormalTextRight"/>
    <w:basedOn w:val="a5"/>
    <w:qFormat/>
    <w:pPr>
      <w:widowControl/>
      <w:jc w:val="right"/>
    </w:pPr>
    <w:rPr>
      <w:rFonts w:ascii="Arial" w:eastAsia="宋体" w:hAnsi="Arial" w:cs="Arial"/>
      <w:kern w:val="0"/>
      <w:sz w:val="16"/>
      <w:szCs w:val="20"/>
      <w:lang w:val="en-GB" w:eastAsia="en-US"/>
    </w:rPr>
  </w:style>
  <w:style w:type="paragraph" w:customStyle="1" w:styleId="BoldTextCentre">
    <w:name w:val="BoldTextCentre"/>
    <w:basedOn w:val="a5"/>
    <w:qFormat/>
    <w:pPr>
      <w:widowControl/>
      <w:jc w:val="center"/>
    </w:pPr>
    <w:rPr>
      <w:rFonts w:ascii="Arial" w:eastAsia="宋体" w:hAnsi="Arial" w:cs="Arial"/>
      <w:b/>
      <w:kern w:val="0"/>
      <w:sz w:val="16"/>
      <w:szCs w:val="20"/>
      <w:lang w:val="en-GB" w:eastAsia="en-US"/>
    </w:rPr>
  </w:style>
  <w:style w:type="paragraph" w:customStyle="1" w:styleId="BoldTextLeft">
    <w:name w:val="BoldTextLeft"/>
    <w:basedOn w:val="a5"/>
    <w:qFormat/>
    <w:pPr>
      <w:widowControl/>
      <w:jc w:val="left"/>
    </w:pPr>
    <w:rPr>
      <w:rFonts w:ascii="Arial" w:eastAsia="宋体" w:hAnsi="Arial" w:cs="Arial"/>
      <w:b/>
      <w:kern w:val="0"/>
      <w:sz w:val="16"/>
      <w:szCs w:val="20"/>
      <w:lang w:val="en-GB" w:eastAsia="en-US"/>
    </w:rPr>
  </w:style>
  <w:style w:type="paragraph" w:customStyle="1" w:styleId="BoldTextRight">
    <w:name w:val="BoldTextRight"/>
    <w:basedOn w:val="a5"/>
    <w:qFormat/>
    <w:pPr>
      <w:widowControl/>
      <w:jc w:val="right"/>
    </w:pPr>
    <w:rPr>
      <w:rFonts w:ascii="Arial" w:eastAsia="宋体" w:hAnsi="Arial" w:cs="Arial"/>
      <w:b/>
      <w:kern w:val="0"/>
      <w:sz w:val="16"/>
      <w:szCs w:val="20"/>
      <w:lang w:val="en-GB" w:eastAsia="en-US"/>
    </w:rPr>
  </w:style>
  <w:style w:type="paragraph" w:customStyle="1" w:styleId="ItalicTextLeft">
    <w:name w:val="ItalicTextLeft"/>
    <w:basedOn w:val="a5"/>
    <w:qFormat/>
    <w:pPr>
      <w:widowControl/>
      <w:jc w:val="left"/>
    </w:pPr>
    <w:rPr>
      <w:rFonts w:ascii="Arial" w:eastAsia="宋体" w:hAnsi="Arial" w:cs="Arial"/>
      <w:i/>
      <w:kern w:val="0"/>
      <w:sz w:val="16"/>
      <w:szCs w:val="20"/>
      <w:lang w:val="en-GB" w:eastAsia="en-US"/>
    </w:rPr>
  </w:style>
  <w:style w:type="paragraph" w:customStyle="1" w:styleId="ItalicTextCentre">
    <w:name w:val="ItalicTextCentre"/>
    <w:basedOn w:val="a5"/>
    <w:qFormat/>
    <w:pPr>
      <w:widowControl/>
      <w:jc w:val="center"/>
    </w:pPr>
    <w:rPr>
      <w:rFonts w:ascii="Arial" w:eastAsia="宋体" w:hAnsi="Arial" w:cs="Arial"/>
      <w:i/>
      <w:kern w:val="0"/>
      <w:sz w:val="16"/>
      <w:szCs w:val="20"/>
      <w:lang w:val="en-GB" w:eastAsia="en-US"/>
    </w:rPr>
  </w:style>
  <w:style w:type="paragraph" w:customStyle="1" w:styleId="ItalicTextRight">
    <w:name w:val="ItalicTextRight"/>
    <w:basedOn w:val="a5"/>
    <w:qFormat/>
    <w:pPr>
      <w:widowControl/>
      <w:jc w:val="right"/>
    </w:pPr>
    <w:rPr>
      <w:rFonts w:ascii="Arial" w:eastAsia="宋体" w:hAnsi="Arial" w:cs="Arial"/>
      <w:i/>
      <w:kern w:val="0"/>
      <w:sz w:val="16"/>
      <w:szCs w:val="20"/>
      <w:lang w:val="en-GB" w:eastAsia="en-US"/>
    </w:rPr>
  </w:style>
  <w:style w:type="paragraph" w:customStyle="1" w:styleId="BoldSymbolLeft">
    <w:name w:val="BoldSymbolLeft"/>
    <w:basedOn w:val="a5"/>
    <w:qFormat/>
    <w:pPr>
      <w:widowControl/>
      <w:jc w:val="left"/>
    </w:pPr>
    <w:rPr>
      <w:rFonts w:ascii="Symbol" w:eastAsia="宋体" w:hAnsi="Symbol" w:cs="Times New Roman"/>
      <w:b/>
      <w:kern w:val="0"/>
      <w:sz w:val="16"/>
      <w:szCs w:val="20"/>
      <w:lang w:val="en-GB" w:eastAsia="en-US"/>
    </w:rPr>
  </w:style>
  <w:style w:type="paragraph" w:customStyle="1" w:styleId="BoldSymbolCentre">
    <w:name w:val="BoldSymbolCentre"/>
    <w:basedOn w:val="a5"/>
    <w:qFormat/>
    <w:pPr>
      <w:widowControl/>
      <w:jc w:val="center"/>
    </w:pPr>
    <w:rPr>
      <w:rFonts w:ascii="Symbol" w:eastAsia="宋体" w:hAnsi="Symbol" w:cs="Times New Roman"/>
      <w:b/>
      <w:kern w:val="0"/>
      <w:sz w:val="16"/>
      <w:szCs w:val="20"/>
      <w:lang w:val="en-GB" w:eastAsia="en-US"/>
    </w:rPr>
  </w:style>
  <w:style w:type="paragraph" w:customStyle="1" w:styleId="BoldSymbolRight">
    <w:name w:val="BoldSymbolRight"/>
    <w:basedOn w:val="a5"/>
    <w:qFormat/>
    <w:pPr>
      <w:widowControl/>
      <w:jc w:val="right"/>
    </w:pPr>
    <w:rPr>
      <w:rFonts w:ascii="Symbol" w:eastAsia="宋体" w:hAnsi="Symbol" w:cs="Times New Roman"/>
      <w:b/>
      <w:kern w:val="0"/>
      <w:sz w:val="16"/>
      <w:szCs w:val="20"/>
      <w:lang w:val="en-GB" w:eastAsia="en-US"/>
    </w:rPr>
  </w:style>
  <w:style w:type="paragraph" w:customStyle="1" w:styleId="wsTableHeading">
    <w:name w:val="wsTableHeading"/>
    <w:basedOn w:val="a5"/>
    <w:qFormat/>
    <w:pPr>
      <w:widowControl/>
      <w:jc w:val="left"/>
    </w:pPr>
    <w:rPr>
      <w:rFonts w:ascii="Arial" w:eastAsia="宋体" w:hAnsi="Arial" w:cs="Arial"/>
      <w:b/>
      <w:kern w:val="0"/>
      <w:sz w:val="28"/>
      <w:szCs w:val="20"/>
      <w:u w:val="single"/>
      <w:lang w:val="en-GB" w:eastAsia="en-US"/>
    </w:rPr>
  </w:style>
  <w:style w:type="paragraph" w:customStyle="1" w:styleId="wsTrackData">
    <w:name w:val="wsTrackData"/>
    <w:basedOn w:val="a5"/>
    <w:qFormat/>
    <w:pPr>
      <w:widowControl/>
      <w:jc w:val="left"/>
    </w:pPr>
    <w:rPr>
      <w:rFonts w:ascii="Courier New" w:eastAsia="宋体" w:hAnsi="Courier New" w:cs="Times New Roman"/>
      <w:kern w:val="0"/>
      <w:sz w:val="16"/>
      <w:szCs w:val="20"/>
      <w:lang w:val="en-GB" w:eastAsia="en-US"/>
    </w:rPr>
  </w:style>
  <w:style w:type="paragraph" w:customStyle="1" w:styleId="Char0">
    <w:name w:val="Char"/>
    <w:basedOn w:val="a5"/>
    <w:qFormat/>
    <w:rPr>
      <w:rFonts w:ascii="Times New Roman" w:eastAsia="宋体" w:hAnsi="Times New Roman" w:cs="Times New Roman"/>
      <w:sz w:val="21"/>
      <w:szCs w:val="24"/>
    </w:rPr>
  </w:style>
  <w:style w:type="paragraph" w:customStyle="1" w:styleId="affffb">
    <w:name w:val="标准文件_章标题"/>
    <w:next w:val="affffa"/>
    <w:qFormat/>
    <w:pPr>
      <w:spacing w:beforeLines="50" w:afterLines="50"/>
      <w:ind w:rightChars="-50" w:right="-50"/>
      <w:jc w:val="both"/>
      <w:outlineLvl w:val="1"/>
    </w:pPr>
    <w:rPr>
      <w:rFonts w:ascii="黑体" w:eastAsia="黑体"/>
      <w:spacing w:val="2"/>
      <w:sz w:val="21"/>
    </w:rPr>
  </w:style>
  <w:style w:type="paragraph" w:customStyle="1" w:styleId="affffc">
    <w:name w:val="标准文件_一级条标题"/>
    <w:basedOn w:val="affffb"/>
    <w:next w:val="affffa"/>
    <w:qFormat/>
    <w:pPr>
      <w:spacing w:beforeLines="0" w:afterLines="0"/>
      <w:outlineLvl w:val="2"/>
    </w:pPr>
  </w:style>
  <w:style w:type="paragraph" w:customStyle="1" w:styleId="affffd">
    <w:name w:val="标准文件_二级条标题"/>
    <w:basedOn w:val="affffc"/>
    <w:next w:val="affffa"/>
    <w:qFormat/>
    <w:pPr>
      <w:outlineLvl w:val="3"/>
    </w:pPr>
  </w:style>
  <w:style w:type="paragraph" w:customStyle="1" w:styleId="affffe">
    <w:name w:val="前言标题"/>
    <w:next w:val="a5"/>
    <w:qFormat/>
    <w:pPr>
      <w:shd w:val="clear" w:color="FFFFFF" w:fill="FFFFFF"/>
      <w:spacing w:before="540" w:after="600"/>
      <w:jc w:val="center"/>
      <w:outlineLvl w:val="0"/>
    </w:pPr>
    <w:rPr>
      <w:rFonts w:ascii="黑体" w:eastAsia="黑体"/>
      <w:sz w:val="32"/>
    </w:rPr>
  </w:style>
  <w:style w:type="paragraph" w:customStyle="1" w:styleId="afffff">
    <w:name w:val="标准文件_三级条标题"/>
    <w:basedOn w:val="affffd"/>
    <w:next w:val="affffa"/>
    <w:qFormat/>
    <w:pPr>
      <w:ind w:left="-50"/>
      <w:outlineLvl w:val="4"/>
    </w:pPr>
  </w:style>
  <w:style w:type="paragraph" w:customStyle="1" w:styleId="afffff0">
    <w:name w:val="标准文件_四级条标题"/>
    <w:basedOn w:val="afffff"/>
    <w:next w:val="affffa"/>
    <w:qFormat/>
    <w:pPr>
      <w:outlineLvl w:val="5"/>
    </w:pPr>
  </w:style>
  <w:style w:type="paragraph" w:customStyle="1" w:styleId="afffff1">
    <w:name w:val="标准文件_五级条标题"/>
    <w:basedOn w:val="afffff0"/>
    <w:next w:val="affffa"/>
    <w:qFormat/>
    <w:pPr>
      <w:outlineLvl w:val="6"/>
    </w:pPr>
  </w:style>
  <w:style w:type="paragraph" w:customStyle="1" w:styleId="afffff2">
    <w:name w:val="附录表标号"/>
    <w:basedOn w:val="a5"/>
    <w:next w:val="a5"/>
    <w:qFormat/>
    <w:pPr>
      <w:spacing w:line="14" w:lineRule="exact"/>
      <w:ind w:left="811" w:hanging="448"/>
      <w:jc w:val="center"/>
      <w:outlineLvl w:val="0"/>
    </w:pPr>
    <w:rPr>
      <w:rFonts w:ascii="Times New Roman" w:eastAsia="宋体" w:hAnsi="Times New Roman" w:cs="Times New Roman"/>
      <w:color w:val="FFFFFF"/>
      <w:sz w:val="21"/>
      <w:szCs w:val="24"/>
    </w:rPr>
  </w:style>
  <w:style w:type="paragraph" w:customStyle="1" w:styleId="afffff3">
    <w:name w:val="附录表标题"/>
    <w:basedOn w:val="a5"/>
    <w:next w:val="a5"/>
    <w:qFormat/>
    <w:pPr>
      <w:tabs>
        <w:tab w:val="left" w:pos="180"/>
      </w:tabs>
      <w:spacing w:beforeLines="50" w:afterLines="50"/>
      <w:jc w:val="center"/>
    </w:pPr>
    <w:rPr>
      <w:rFonts w:ascii="黑体" w:eastAsia="黑体" w:hAnsi="Times New Roman" w:cs="Times New Roman"/>
      <w:sz w:val="21"/>
    </w:rPr>
  </w:style>
  <w:style w:type="paragraph" w:customStyle="1" w:styleId="2b">
    <w:name w:val="正文2"/>
    <w:basedOn w:val="a5"/>
    <w:qFormat/>
    <w:pPr>
      <w:adjustRightInd w:val="0"/>
      <w:spacing w:line="360" w:lineRule="auto"/>
      <w:ind w:firstLineChars="200" w:firstLine="200"/>
      <w:textAlignment w:val="baseline"/>
    </w:pPr>
    <w:rPr>
      <w:rFonts w:ascii="Times New Roman" w:eastAsia="宋体" w:hAnsi="Times New Roman" w:cs="Times New Roman"/>
      <w:kern w:val="0"/>
      <w:szCs w:val="20"/>
    </w:rPr>
  </w:style>
  <w:style w:type="paragraph" w:customStyle="1" w:styleId="1c">
    <w:name w:val="列出段落1"/>
    <w:basedOn w:val="a5"/>
    <w:uiPriority w:val="99"/>
    <w:qFormat/>
    <w:pPr>
      <w:ind w:firstLineChars="200" w:firstLine="420"/>
    </w:pPr>
    <w:rPr>
      <w:rFonts w:ascii="Calibri" w:eastAsia="宋体" w:hAnsi="Calibri" w:cs="Times New Roman"/>
      <w:sz w:val="21"/>
      <w:szCs w:val="22"/>
    </w:rPr>
  </w:style>
  <w:style w:type="character" w:customStyle="1" w:styleId="fontstyle01">
    <w:name w:val="fontstyle01"/>
    <w:basedOn w:val="a7"/>
    <w:qFormat/>
    <w:rPr>
      <w:rFonts w:ascii="Times New Roman" w:hAnsi="Times New Roman" w:cs="Times New Roman" w:hint="default"/>
      <w:color w:val="000000"/>
      <w:sz w:val="24"/>
      <w:szCs w:val="24"/>
    </w:rPr>
  </w:style>
  <w:style w:type="character" w:styleId="afffff4">
    <w:name w:val="annotation reference"/>
    <w:basedOn w:val="a7"/>
    <w:unhideWhenUsed/>
    <w:rsid w:val="009002AF"/>
    <w:rPr>
      <w:sz w:val="21"/>
      <w:szCs w:val="21"/>
    </w:rPr>
  </w:style>
  <w:style w:type="character" w:styleId="afffff5">
    <w:name w:val="Intense Emphasis"/>
    <w:basedOn w:val="a7"/>
    <w:uiPriority w:val="21"/>
    <w:rsid w:val="003F67D6"/>
    <w:rPr>
      <w:b/>
      <w:bCs/>
      <w:i/>
      <w:iCs/>
      <w:color w:val="4F81BD" w:themeColor="accent1"/>
    </w:rPr>
  </w:style>
  <w:style w:type="character" w:styleId="afffff6">
    <w:name w:val="Subtle Emphasis"/>
    <w:basedOn w:val="a7"/>
    <w:uiPriority w:val="19"/>
    <w:rsid w:val="003F67D6"/>
    <w:rPr>
      <w:i/>
      <w:iCs/>
      <w:color w:val="808080" w:themeColor="text1" w:themeTint="7F"/>
    </w:rPr>
  </w:style>
  <w:style w:type="character" w:customStyle="1" w:styleId="Char1">
    <w:name w:val="正文文本缩进 Char"/>
    <w:basedOn w:val="a7"/>
    <w:rsid w:val="003F67D6"/>
  </w:style>
  <w:style w:type="paragraph" w:customStyle="1" w:styleId="1d">
    <w:name w:val="1"/>
    <w:basedOn w:val="a5"/>
    <w:rsid w:val="003F67D6"/>
    <w:pPr>
      <w:adjustRightInd w:val="0"/>
      <w:spacing w:line="360" w:lineRule="auto"/>
    </w:pPr>
    <w:rPr>
      <w:rFonts w:ascii="Times New Roman" w:eastAsia="宋体" w:hAnsi="Times New Roman" w:cs="Times New Roman"/>
      <w:kern w:val="0"/>
      <w:szCs w:val="20"/>
    </w:rPr>
  </w:style>
  <w:style w:type="paragraph" w:styleId="1e">
    <w:name w:val="index 1"/>
    <w:basedOn w:val="a5"/>
    <w:next w:val="a5"/>
    <w:autoRedefine/>
    <w:rsid w:val="003F67D6"/>
    <w:pPr>
      <w:adjustRightInd w:val="0"/>
      <w:spacing w:line="312" w:lineRule="atLeast"/>
      <w:textAlignment w:val="baseline"/>
    </w:pPr>
    <w:rPr>
      <w:rFonts w:ascii="Times New Roman" w:eastAsia="宋体" w:hAnsi="Times New Roman" w:cs="Times New Roman"/>
      <w:kern w:val="0"/>
      <w:sz w:val="21"/>
      <w:szCs w:val="20"/>
    </w:rPr>
  </w:style>
  <w:style w:type="paragraph" w:styleId="2c">
    <w:name w:val="index 2"/>
    <w:basedOn w:val="a5"/>
    <w:next w:val="a5"/>
    <w:autoRedefine/>
    <w:rsid w:val="003F67D6"/>
    <w:pPr>
      <w:adjustRightInd w:val="0"/>
      <w:spacing w:line="312" w:lineRule="atLeast"/>
      <w:ind w:left="420"/>
      <w:textAlignment w:val="baseline"/>
    </w:pPr>
    <w:rPr>
      <w:rFonts w:ascii="Times New Roman" w:eastAsia="宋体" w:hAnsi="Times New Roman" w:cs="Times New Roman"/>
      <w:kern w:val="0"/>
      <w:sz w:val="21"/>
      <w:szCs w:val="20"/>
    </w:rPr>
  </w:style>
  <w:style w:type="paragraph" w:styleId="39">
    <w:name w:val="index 3"/>
    <w:basedOn w:val="a5"/>
    <w:next w:val="a5"/>
    <w:autoRedefine/>
    <w:rsid w:val="003F67D6"/>
    <w:pPr>
      <w:adjustRightInd w:val="0"/>
      <w:spacing w:line="312" w:lineRule="atLeast"/>
      <w:ind w:left="840"/>
      <w:textAlignment w:val="baseline"/>
    </w:pPr>
    <w:rPr>
      <w:rFonts w:ascii="Times New Roman" w:eastAsia="宋体" w:hAnsi="Times New Roman" w:cs="Times New Roman"/>
      <w:kern w:val="0"/>
      <w:sz w:val="21"/>
      <w:szCs w:val="20"/>
    </w:rPr>
  </w:style>
  <w:style w:type="paragraph" w:styleId="45">
    <w:name w:val="index 4"/>
    <w:basedOn w:val="a5"/>
    <w:next w:val="a5"/>
    <w:autoRedefine/>
    <w:rsid w:val="003F67D6"/>
    <w:pPr>
      <w:adjustRightInd w:val="0"/>
      <w:spacing w:line="312" w:lineRule="atLeast"/>
      <w:ind w:left="1260"/>
      <w:textAlignment w:val="baseline"/>
    </w:pPr>
    <w:rPr>
      <w:rFonts w:ascii="Times New Roman" w:eastAsia="宋体" w:hAnsi="Times New Roman" w:cs="Times New Roman"/>
      <w:kern w:val="0"/>
      <w:sz w:val="21"/>
      <w:szCs w:val="20"/>
    </w:rPr>
  </w:style>
  <w:style w:type="paragraph" w:styleId="55">
    <w:name w:val="index 5"/>
    <w:basedOn w:val="a5"/>
    <w:next w:val="a5"/>
    <w:autoRedefine/>
    <w:rsid w:val="003F67D6"/>
    <w:pPr>
      <w:adjustRightInd w:val="0"/>
      <w:spacing w:line="312" w:lineRule="atLeast"/>
      <w:ind w:left="1680"/>
      <w:textAlignment w:val="baseline"/>
    </w:pPr>
    <w:rPr>
      <w:rFonts w:ascii="Times New Roman" w:eastAsia="宋体" w:hAnsi="Times New Roman" w:cs="Times New Roman"/>
      <w:kern w:val="0"/>
      <w:sz w:val="21"/>
      <w:szCs w:val="20"/>
    </w:rPr>
  </w:style>
  <w:style w:type="paragraph" w:styleId="61">
    <w:name w:val="index 6"/>
    <w:basedOn w:val="a5"/>
    <w:next w:val="a5"/>
    <w:autoRedefine/>
    <w:rsid w:val="003F67D6"/>
    <w:pPr>
      <w:adjustRightInd w:val="0"/>
      <w:spacing w:line="312" w:lineRule="atLeast"/>
      <w:ind w:left="2100"/>
      <w:textAlignment w:val="baseline"/>
    </w:pPr>
    <w:rPr>
      <w:rFonts w:ascii="Times New Roman" w:eastAsia="宋体" w:hAnsi="Times New Roman" w:cs="Times New Roman"/>
      <w:kern w:val="0"/>
      <w:sz w:val="21"/>
      <w:szCs w:val="20"/>
    </w:rPr>
  </w:style>
  <w:style w:type="paragraph" w:styleId="71">
    <w:name w:val="index 7"/>
    <w:basedOn w:val="a5"/>
    <w:next w:val="a5"/>
    <w:autoRedefine/>
    <w:rsid w:val="003F67D6"/>
    <w:pPr>
      <w:adjustRightInd w:val="0"/>
      <w:spacing w:line="312" w:lineRule="atLeast"/>
      <w:ind w:left="2520"/>
      <w:textAlignment w:val="baseline"/>
    </w:pPr>
    <w:rPr>
      <w:rFonts w:ascii="Times New Roman" w:eastAsia="宋体" w:hAnsi="Times New Roman" w:cs="Times New Roman"/>
      <w:kern w:val="0"/>
      <w:sz w:val="21"/>
      <w:szCs w:val="20"/>
    </w:rPr>
  </w:style>
  <w:style w:type="paragraph" w:styleId="81">
    <w:name w:val="index 8"/>
    <w:basedOn w:val="a5"/>
    <w:next w:val="a5"/>
    <w:autoRedefine/>
    <w:rsid w:val="003F67D6"/>
    <w:pPr>
      <w:adjustRightInd w:val="0"/>
      <w:spacing w:line="312" w:lineRule="atLeast"/>
      <w:ind w:left="2940"/>
      <w:textAlignment w:val="baseline"/>
    </w:pPr>
    <w:rPr>
      <w:rFonts w:ascii="Times New Roman" w:eastAsia="宋体" w:hAnsi="Times New Roman" w:cs="Times New Roman"/>
      <w:kern w:val="0"/>
      <w:sz w:val="21"/>
      <w:szCs w:val="20"/>
    </w:rPr>
  </w:style>
  <w:style w:type="paragraph" w:styleId="91">
    <w:name w:val="index 9"/>
    <w:basedOn w:val="a5"/>
    <w:next w:val="a5"/>
    <w:autoRedefine/>
    <w:rsid w:val="003F67D6"/>
    <w:pPr>
      <w:adjustRightInd w:val="0"/>
      <w:spacing w:line="312" w:lineRule="atLeast"/>
      <w:ind w:left="3360"/>
      <w:textAlignment w:val="baseline"/>
    </w:pPr>
    <w:rPr>
      <w:rFonts w:ascii="Times New Roman" w:eastAsia="宋体" w:hAnsi="Times New Roman" w:cs="Times New Roman"/>
      <w:kern w:val="0"/>
      <w:sz w:val="21"/>
      <w:szCs w:val="20"/>
    </w:rPr>
  </w:style>
  <w:style w:type="paragraph" w:styleId="afffff7">
    <w:name w:val="index heading"/>
    <w:aliases w:val="索引类目"/>
    <w:basedOn w:val="a5"/>
    <w:next w:val="1e"/>
    <w:rsid w:val="003F67D6"/>
    <w:pPr>
      <w:adjustRightInd w:val="0"/>
      <w:spacing w:line="312" w:lineRule="atLeast"/>
      <w:textAlignment w:val="baseline"/>
    </w:pPr>
    <w:rPr>
      <w:rFonts w:ascii="Arial" w:eastAsia="宋体" w:hAnsi="Arial" w:cs="Times New Roman"/>
      <w:b/>
      <w:kern w:val="0"/>
      <w:sz w:val="21"/>
      <w:szCs w:val="20"/>
    </w:rPr>
  </w:style>
  <w:style w:type="paragraph" w:styleId="afffff8">
    <w:name w:val="table of figures"/>
    <w:basedOn w:val="a5"/>
    <w:next w:val="a5"/>
    <w:rsid w:val="003F67D6"/>
    <w:pPr>
      <w:adjustRightInd w:val="0"/>
      <w:spacing w:line="312" w:lineRule="atLeast"/>
      <w:ind w:left="840" w:hanging="420"/>
      <w:textAlignment w:val="baseline"/>
    </w:pPr>
    <w:rPr>
      <w:rFonts w:ascii="Times New Roman" w:eastAsia="宋体" w:hAnsi="Times New Roman" w:cs="Times New Roman"/>
      <w:kern w:val="0"/>
      <w:sz w:val="21"/>
      <w:szCs w:val="20"/>
    </w:rPr>
  </w:style>
  <w:style w:type="paragraph" w:styleId="afffff9">
    <w:name w:val="table of authorities"/>
    <w:basedOn w:val="a5"/>
    <w:next w:val="a5"/>
    <w:rsid w:val="003F67D6"/>
    <w:pPr>
      <w:adjustRightInd w:val="0"/>
      <w:spacing w:line="312" w:lineRule="atLeast"/>
      <w:ind w:left="420"/>
      <w:textAlignment w:val="baseline"/>
    </w:pPr>
    <w:rPr>
      <w:rFonts w:ascii="Times New Roman" w:eastAsia="宋体" w:hAnsi="Times New Roman" w:cs="Times New Roman"/>
      <w:kern w:val="0"/>
      <w:sz w:val="21"/>
      <w:szCs w:val="20"/>
    </w:rPr>
  </w:style>
  <w:style w:type="paragraph" w:styleId="afffffa">
    <w:name w:val="toa heading"/>
    <w:basedOn w:val="a5"/>
    <w:next w:val="a5"/>
    <w:rsid w:val="003F67D6"/>
    <w:pPr>
      <w:adjustRightInd w:val="0"/>
      <w:spacing w:before="120" w:line="312" w:lineRule="atLeast"/>
      <w:textAlignment w:val="baseline"/>
    </w:pPr>
    <w:rPr>
      <w:rFonts w:ascii="Arial" w:eastAsia="宋体" w:hAnsi="Arial" w:cs="Times New Roman"/>
      <w:kern w:val="0"/>
      <w:szCs w:val="20"/>
    </w:rPr>
  </w:style>
  <w:style w:type="table" w:styleId="1f">
    <w:name w:val="Table Colorful 1"/>
    <w:basedOn w:val="a8"/>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styleId="afffffb">
    <w:name w:val="Normal (Web)"/>
    <w:basedOn w:val="a5"/>
    <w:rsid w:val="003F67D6"/>
    <w:pPr>
      <w:widowControl/>
      <w:spacing w:before="100" w:beforeAutospacing="1" w:after="100" w:afterAutospacing="1"/>
      <w:jc w:val="left"/>
    </w:pPr>
    <w:rPr>
      <w:rFonts w:ascii="宋体" w:eastAsia="宋体" w:hAnsi="宋体" w:cs="宋体"/>
      <w:kern w:val="0"/>
      <w:szCs w:val="24"/>
    </w:rPr>
  </w:style>
  <w:style w:type="paragraph" w:customStyle="1" w:styleId="Char10">
    <w:name w:val="Char1"/>
    <w:basedOn w:val="a5"/>
    <w:rsid w:val="003F67D6"/>
    <w:rPr>
      <w:rFonts w:ascii="Times New Roman" w:eastAsia="宋体" w:hAnsi="Times New Roman" w:cs="Times New Roman"/>
      <w:sz w:val="21"/>
      <w:szCs w:val="24"/>
    </w:rPr>
  </w:style>
  <w:style w:type="paragraph" w:customStyle="1" w:styleId="xl78">
    <w:name w:val="xl78"/>
    <w:basedOn w:val="a5"/>
    <w:rsid w:val="003F67D6"/>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character" w:customStyle="1" w:styleId="affff2">
    <w:name w:val="列表段落 字符"/>
    <w:link w:val="affff1"/>
    <w:uiPriority w:val="34"/>
    <w:rsid w:val="003F67D6"/>
    <w:rPr>
      <w:rFonts w:asciiTheme="minorHAnsi" w:eastAsiaTheme="minorEastAsia" w:hAnsiTheme="minorHAnsi" w:cstheme="minorBidi"/>
      <w:kern w:val="2"/>
      <w:sz w:val="24"/>
      <w:szCs w:val="21"/>
    </w:rPr>
  </w:style>
  <w:style w:type="paragraph" w:customStyle="1" w:styleId="xl63">
    <w:name w:val="xl63"/>
    <w:basedOn w:val="a5"/>
    <w:rsid w:val="003F67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宋体" w:hAnsi="Arial" w:cs="Arial"/>
      <w:kern w:val="0"/>
      <w:sz w:val="18"/>
      <w:szCs w:val="18"/>
    </w:rPr>
  </w:style>
  <w:style w:type="paragraph" w:customStyle="1" w:styleId="xl64">
    <w:name w:val="xl64"/>
    <w:basedOn w:val="a5"/>
    <w:rsid w:val="003F67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Black" w:eastAsia="宋体" w:hAnsi="Arial Black" w:cs="宋体"/>
      <w:kern w:val="0"/>
      <w:sz w:val="18"/>
      <w:szCs w:val="18"/>
    </w:rPr>
  </w:style>
  <w:style w:type="paragraph" w:customStyle="1" w:styleId="221">
    <w:name w:val="样式 正文2注释 + 首行缩进:  2 字符1"/>
    <w:basedOn w:val="2d"/>
    <w:next w:val="2d"/>
    <w:rsid w:val="003F67D6"/>
    <w:pPr>
      <w:ind w:firstLine="420"/>
    </w:pPr>
  </w:style>
  <w:style w:type="paragraph" w:customStyle="1" w:styleId="220">
    <w:name w:val="样式 正文2注释 + 首行缩进:  2 字符"/>
    <w:basedOn w:val="2d"/>
    <w:next w:val="2d"/>
    <w:rsid w:val="003F67D6"/>
    <w:pPr>
      <w:ind w:firstLine="420"/>
    </w:pPr>
  </w:style>
  <w:style w:type="paragraph" w:customStyle="1" w:styleId="222">
    <w:name w:val="样式 正文2 + 首行缩进:  2 字符"/>
    <w:basedOn w:val="2b"/>
    <w:rsid w:val="003F67D6"/>
    <w:pPr>
      <w:ind w:firstLineChars="400" w:firstLine="400"/>
    </w:pPr>
  </w:style>
  <w:style w:type="paragraph" w:customStyle="1" w:styleId="2d">
    <w:name w:val="正文2注释"/>
    <w:basedOn w:val="2b"/>
    <w:rsid w:val="003F67D6"/>
    <w:pPr>
      <w:ind w:firstLine="480"/>
    </w:pPr>
    <w:rPr>
      <w:sz w:val="21"/>
    </w:rPr>
  </w:style>
  <w:style w:type="paragraph" w:customStyle="1" w:styleId="p0">
    <w:name w:val="p0"/>
    <w:basedOn w:val="a5"/>
    <w:rsid w:val="003F67D6"/>
    <w:pPr>
      <w:widowControl/>
      <w:snapToGrid w:val="0"/>
      <w:spacing w:line="312" w:lineRule="atLeast"/>
      <w:textAlignment w:val="baseline"/>
    </w:pPr>
    <w:rPr>
      <w:rFonts w:ascii="Times New Roman" w:eastAsia="宋体" w:hAnsi="Times New Roman" w:cs="Times New Roman"/>
      <w:kern w:val="0"/>
      <w:sz w:val="21"/>
    </w:rPr>
  </w:style>
  <w:style w:type="paragraph" w:customStyle="1" w:styleId="p16">
    <w:name w:val="p16"/>
    <w:basedOn w:val="a5"/>
    <w:rsid w:val="003F67D6"/>
    <w:pPr>
      <w:widowControl/>
      <w:snapToGrid w:val="0"/>
      <w:spacing w:line="360" w:lineRule="auto"/>
      <w:textAlignment w:val="baseline"/>
    </w:pPr>
    <w:rPr>
      <w:rFonts w:ascii="Times New Roman" w:eastAsia="宋体" w:hAnsi="Times New Roman" w:cs="Times New Roman"/>
      <w:kern w:val="0"/>
      <w:szCs w:val="24"/>
    </w:rPr>
  </w:style>
  <w:style w:type="paragraph" w:customStyle="1" w:styleId="p15">
    <w:name w:val="p15"/>
    <w:basedOn w:val="a5"/>
    <w:rsid w:val="003F67D6"/>
    <w:pPr>
      <w:widowControl/>
      <w:snapToGrid w:val="0"/>
      <w:spacing w:line="360" w:lineRule="auto"/>
      <w:textAlignment w:val="baseline"/>
    </w:pPr>
    <w:rPr>
      <w:rFonts w:ascii="Times New Roman" w:eastAsia="宋体" w:hAnsi="Times New Roman" w:cs="Times New Roman"/>
      <w:kern w:val="0"/>
      <w:szCs w:val="24"/>
    </w:rPr>
  </w:style>
  <w:style w:type="paragraph" w:customStyle="1" w:styleId="a4">
    <w:name w:val="标准文件_正文表标题"/>
    <w:next w:val="affffa"/>
    <w:rsid w:val="003F67D6"/>
    <w:pPr>
      <w:numPr>
        <w:numId w:val="15"/>
      </w:numPr>
      <w:tabs>
        <w:tab w:val="left" w:pos="0"/>
      </w:tabs>
      <w:jc w:val="center"/>
    </w:pPr>
    <w:rPr>
      <w:rFonts w:ascii="黑体" w:eastAsia="黑体"/>
      <w:sz w:val="21"/>
    </w:rPr>
  </w:style>
  <w:style w:type="paragraph" w:customStyle="1" w:styleId="afffffc">
    <w:name w:val="注："/>
    <w:next w:val="a5"/>
    <w:rsid w:val="003F67D6"/>
    <w:pPr>
      <w:widowControl w:val="0"/>
      <w:tabs>
        <w:tab w:val="num" w:pos="1200"/>
      </w:tabs>
      <w:autoSpaceDE w:val="0"/>
      <w:autoSpaceDN w:val="0"/>
      <w:ind w:left="1200" w:hanging="360"/>
      <w:jc w:val="both"/>
    </w:pPr>
    <w:rPr>
      <w:rFonts w:ascii="宋体"/>
      <w:sz w:val="18"/>
      <w:szCs w:val="18"/>
    </w:rPr>
  </w:style>
  <w:style w:type="table" w:customStyle="1" w:styleId="1f0">
    <w:name w:val="网格型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sonormal0">
    <w:name w:val="msonormal"/>
    <w:basedOn w:val="a5"/>
    <w:rsid w:val="003F67D6"/>
    <w:pPr>
      <w:widowControl/>
      <w:spacing w:before="100" w:beforeAutospacing="1" w:after="100" w:afterAutospacing="1"/>
      <w:jc w:val="left"/>
    </w:pPr>
    <w:rPr>
      <w:rFonts w:ascii="宋体" w:eastAsia="宋体" w:hAnsi="宋体" w:cs="宋体"/>
      <w:kern w:val="0"/>
      <w:szCs w:val="24"/>
    </w:rPr>
  </w:style>
  <w:style w:type="character" w:styleId="afffffd">
    <w:name w:val="footnote reference"/>
    <w:basedOn w:val="a7"/>
    <w:uiPriority w:val="99"/>
    <w:semiHidden/>
    <w:unhideWhenUsed/>
    <w:rsid w:val="003F67D6"/>
    <w:rPr>
      <w:vertAlign w:val="superscript"/>
    </w:rPr>
  </w:style>
  <w:style w:type="character" w:styleId="afffffe">
    <w:name w:val="endnote reference"/>
    <w:basedOn w:val="a7"/>
    <w:uiPriority w:val="99"/>
    <w:semiHidden/>
    <w:unhideWhenUsed/>
    <w:rsid w:val="003F67D6"/>
    <w:rPr>
      <w:vertAlign w:val="superscript"/>
    </w:rPr>
  </w:style>
  <w:style w:type="character" w:customStyle="1" w:styleId="110">
    <w:name w:val="标题 1 字符1"/>
    <w:basedOn w:val="a7"/>
    <w:locked/>
    <w:rsid w:val="003F67D6"/>
    <w:rPr>
      <w:rFonts w:ascii="微软雅黑" w:eastAsia="微软雅黑" w:hAnsi="微软雅黑" w:cs="微软雅黑"/>
      <w:color w:val="000000"/>
      <w:sz w:val="48"/>
      <w:szCs w:val="22"/>
    </w:rPr>
  </w:style>
  <w:style w:type="character" w:customStyle="1" w:styleId="210">
    <w:name w:val="标题 2 字符1"/>
    <w:basedOn w:val="a7"/>
    <w:semiHidden/>
    <w:locked/>
    <w:rsid w:val="003F67D6"/>
    <w:rPr>
      <w:rFonts w:ascii="微软雅黑" w:eastAsia="微软雅黑" w:hAnsi="微软雅黑" w:cs="微软雅黑"/>
      <w:color w:val="000000"/>
      <w:sz w:val="28"/>
      <w:szCs w:val="22"/>
    </w:rPr>
  </w:style>
  <w:style w:type="character" w:customStyle="1" w:styleId="1f1">
    <w:name w:val="页眉 字符1"/>
    <w:basedOn w:val="a7"/>
    <w:uiPriority w:val="99"/>
    <w:semiHidden/>
    <w:locked/>
    <w:rsid w:val="003F67D6"/>
    <w:rPr>
      <w:rFonts w:ascii="Times New Roman" w:eastAsia="微软雅黑" w:hAnsi="Times New Roman"/>
      <w:sz w:val="18"/>
      <w:szCs w:val="18"/>
    </w:rPr>
  </w:style>
  <w:style w:type="character" w:customStyle="1" w:styleId="1f2">
    <w:name w:val="页脚 字符1"/>
    <w:basedOn w:val="a7"/>
    <w:semiHidden/>
    <w:locked/>
    <w:rsid w:val="003F67D6"/>
    <w:rPr>
      <w:rFonts w:ascii="Times New Roman" w:eastAsia="微软雅黑" w:hAnsi="Times New Roman"/>
      <w:sz w:val="18"/>
      <w:szCs w:val="18"/>
    </w:rPr>
  </w:style>
  <w:style w:type="character" w:customStyle="1" w:styleId="1f3">
    <w:name w:val="批注框文本 字符1"/>
    <w:basedOn w:val="a7"/>
    <w:semiHidden/>
    <w:locked/>
    <w:rsid w:val="003F67D6"/>
    <w:rPr>
      <w:rFonts w:ascii="Times New Roman" w:eastAsia="微软雅黑" w:hAnsi="Times New Roman"/>
      <w:sz w:val="18"/>
      <w:szCs w:val="18"/>
    </w:rPr>
  </w:style>
  <w:style w:type="table" w:customStyle="1" w:styleId="TableGrid">
    <w:name w:val="TableGrid"/>
    <w:rsid w:val="003F67D6"/>
    <w:rPr>
      <w:rFonts w:asciiTheme="minorHAnsi" w:eastAsiaTheme="minorEastAsia" w:hAnsiTheme="minorHAnsi" w:cstheme="minorBidi"/>
      <w:kern w:val="2"/>
      <w:sz w:val="21"/>
      <w:szCs w:val="22"/>
    </w:rPr>
    <w:tblPr>
      <w:tblCellMar>
        <w:top w:w="0" w:type="dxa"/>
        <w:left w:w="0" w:type="dxa"/>
        <w:bottom w:w="0" w:type="dxa"/>
        <w:right w:w="0" w:type="dxa"/>
      </w:tblCellMar>
    </w:tblPr>
  </w:style>
  <w:style w:type="table" w:customStyle="1" w:styleId="2e">
    <w:name w:val="网格型2"/>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1f4">
    <w:name w:val="无列表1"/>
    <w:next w:val="a9"/>
    <w:uiPriority w:val="99"/>
    <w:semiHidden/>
    <w:unhideWhenUsed/>
    <w:rsid w:val="003F67D6"/>
  </w:style>
  <w:style w:type="table" w:customStyle="1" w:styleId="3a">
    <w:name w:val="网格型3"/>
    <w:basedOn w:val="a8"/>
    <w:next w:val="afffa"/>
    <w:uiPriority w:val="5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彩色型 11"/>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46">
    <w:name w:val="网格型4"/>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2f">
    <w:name w:val="无列表2"/>
    <w:next w:val="a9"/>
    <w:uiPriority w:val="99"/>
    <w:semiHidden/>
    <w:unhideWhenUsed/>
    <w:rsid w:val="003F67D6"/>
  </w:style>
  <w:style w:type="character" w:customStyle="1" w:styleId="1f5">
    <w:name w:val="正文文本 字符1"/>
    <w:aliases w:val="正文文字 字符1"/>
    <w:basedOn w:val="a7"/>
    <w:semiHidden/>
    <w:locked/>
    <w:rsid w:val="003F67D6"/>
    <w:rPr>
      <w:rFonts w:ascii="Times New Roman" w:eastAsia="宋体" w:hAnsi="Times New Roman" w:cs="Times New Roman"/>
      <w:kern w:val="0"/>
      <w:szCs w:val="20"/>
    </w:rPr>
  </w:style>
  <w:style w:type="character" w:customStyle="1" w:styleId="Char11">
    <w:name w:val="正文文本缩进 Char1"/>
    <w:aliases w:val="正文文字缩进 Char"/>
    <w:basedOn w:val="a7"/>
    <w:locked/>
    <w:rsid w:val="003F67D6"/>
    <w:rPr>
      <w:rFonts w:ascii="Times New Roman" w:eastAsia="宋体" w:hAnsi="Times New Roman" w:cs="Times New Roman" w:hint="default"/>
      <w:sz w:val="28"/>
      <w:szCs w:val="20"/>
    </w:rPr>
  </w:style>
  <w:style w:type="character" w:customStyle="1" w:styleId="1f6">
    <w:name w:val="副标题 字符1"/>
    <w:aliases w:val="题目 字符1"/>
    <w:basedOn w:val="a7"/>
    <w:locked/>
    <w:rsid w:val="003F67D6"/>
    <w:rPr>
      <w:rFonts w:ascii="Arial" w:eastAsia="宋体" w:hAnsi="Arial" w:cs="Times New Roman"/>
      <w:b/>
      <w:kern w:val="28"/>
      <w:sz w:val="32"/>
      <w:szCs w:val="20"/>
    </w:rPr>
  </w:style>
  <w:style w:type="character" w:customStyle="1" w:styleId="211">
    <w:name w:val="正文文本 2 字符1"/>
    <w:aliases w:val="正文文字 2 字符1"/>
    <w:basedOn w:val="a7"/>
    <w:semiHidden/>
    <w:locked/>
    <w:rsid w:val="003F67D6"/>
    <w:rPr>
      <w:rFonts w:ascii="Times New Roman" w:eastAsia="宋体" w:hAnsi="Times New Roman" w:cs="Times New Roman"/>
      <w:kern w:val="0"/>
      <w:szCs w:val="20"/>
    </w:rPr>
  </w:style>
  <w:style w:type="character" w:customStyle="1" w:styleId="310">
    <w:name w:val="正文文本 3 字符1"/>
    <w:aliases w:val="正文文字 3 字符1"/>
    <w:basedOn w:val="a7"/>
    <w:semiHidden/>
    <w:locked/>
    <w:rsid w:val="003F67D6"/>
    <w:rPr>
      <w:rFonts w:ascii="Times New Roman" w:eastAsia="宋体" w:hAnsi="Times New Roman" w:cs="Times New Roman"/>
      <w:kern w:val="0"/>
      <w:sz w:val="16"/>
      <w:szCs w:val="20"/>
    </w:rPr>
  </w:style>
  <w:style w:type="character" w:customStyle="1" w:styleId="212">
    <w:name w:val="正文文本缩进 2 字符1"/>
    <w:aliases w:val="正文文字缩进 2 字符1"/>
    <w:basedOn w:val="a7"/>
    <w:semiHidden/>
    <w:locked/>
    <w:rsid w:val="003F67D6"/>
    <w:rPr>
      <w:rFonts w:ascii="Times New Roman" w:eastAsia="宋体" w:hAnsi="Times New Roman" w:cs="Times New Roman"/>
      <w:kern w:val="0"/>
      <w:sz w:val="24"/>
      <w:szCs w:val="20"/>
    </w:rPr>
  </w:style>
  <w:style w:type="character" w:customStyle="1" w:styleId="311">
    <w:name w:val="正文文本缩进 3 字符1"/>
    <w:aliases w:val="正文文字缩进 3 字符1"/>
    <w:basedOn w:val="a7"/>
    <w:semiHidden/>
    <w:locked/>
    <w:rsid w:val="003F67D6"/>
    <w:rPr>
      <w:rFonts w:ascii="Times New Roman" w:eastAsia="宋体" w:hAnsi="Times New Roman" w:cs="Times New Roman"/>
      <w:kern w:val="0"/>
      <w:sz w:val="16"/>
      <w:szCs w:val="20"/>
    </w:rPr>
  </w:style>
  <w:style w:type="character" w:customStyle="1" w:styleId="1f7">
    <w:name w:val="纯文本 字符1"/>
    <w:aliases w:val="普通文字 字符1"/>
    <w:basedOn w:val="a7"/>
    <w:semiHidden/>
    <w:locked/>
    <w:rsid w:val="003F67D6"/>
    <w:rPr>
      <w:rFonts w:ascii="宋体" w:eastAsia="宋体" w:hAnsi="宋体" w:cs="Times New Roman"/>
      <w:sz w:val="24"/>
    </w:rPr>
  </w:style>
  <w:style w:type="character" w:styleId="affffff">
    <w:name w:val="Placeholder Text"/>
    <w:basedOn w:val="a7"/>
    <w:uiPriority w:val="99"/>
    <w:semiHidden/>
    <w:rsid w:val="003F67D6"/>
    <w:rPr>
      <w:color w:val="808080"/>
    </w:rPr>
  </w:style>
  <w:style w:type="character" w:customStyle="1" w:styleId="312">
    <w:name w:val="标题 3 字符1"/>
    <w:basedOn w:val="a7"/>
    <w:semiHidden/>
    <w:locked/>
    <w:rsid w:val="003F67D6"/>
    <w:rPr>
      <w:rFonts w:ascii="Times New Roman" w:eastAsia="宋体" w:hAnsi="Times New Roman" w:cs="Times New Roman"/>
      <w:kern w:val="0"/>
      <w:sz w:val="24"/>
      <w:szCs w:val="20"/>
    </w:rPr>
  </w:style>
  <w:style w:type="character" w:customStyle="1" w:styleId="410">
    <w:name w:val="标题 4 字符1"/>
    <w:basedOn w:val="a7"/>
    <w:semiHidden/>
    <w:locked/>
    <w:rsid w:val="003F67D6"/>
    <w:rPr>
      <w:rFonts w:ascii="Arial" w:eastAsia="黑体" w:hAnsi="Arial" w:cs="Times New Roman"/>
      <w:b/>
      <w:kern w:val="0"/>
      <w:sz w:val="28"/>
      <w:szCs w:val="20"/>
    </w:rPr>
  </w:style>
  <w:style w:type="character" w:customStyle="1" w:styleId="510">
    <w:name w:val="标题 5 字符1"/>
    <w:basedOn w:val="a7"/>
    <w:semiHidden/>
    <w:locked/>
    <w:rsid w:val="003F67D6"/>
    <w:rPr>
      <w:rFonts w:ascii="Times New Roman" w:eastAsia="宋体" w:hAnsi="Times New Roman" w:cs="Times New Roman"/>
      <w:b/>
      <w:bCs/>
      <w:sz w:val="28"/>
      <w:szCs w:val="28"/>
    </w:rPr>
  </w:style>
  <w:style w:type="character" w:customStyle="1" w:styleId="610">
    <w:name w:val="标题 6 字符1"/>
    <w:basedOn w:val="a7"/>
    <w:semiHidden/>
    <w:locked/>
    <w:rsid w:val="003F67D6"/>
    <w:rPr>
      <w:rFonts w:ascii="Arial" w:eastAsia="黑体" w:hAnsi="Arial" w:cs="Times New Roman"/>
      <w:b/>
      <w:kern w:val="0"/>
      <w:sz w:val="24"/>
      <w:szCs w:val="20"/>
    </w:rPr>
  </w:style>
  <w:style w:type="character" w:customStyle="1" w:styleId="710">
    <w:name w:val="标题 7 字符1"/>
    <w:basedOn w:val="a7"/>
    <w:semiHidden/>
    <w:locked/>
    <w:rsid w:val="003F67D6"/>
    <w:rPr>
      <w:rFonts w:ascii="Times New Roman" w:eastAsia="宋体" w:hAnsi="Times New Roman" w:cs="Times New Roman"/>
      <w:b/>
      <w:kern w:val="0"/>
      <w:sz w:val="24"/>
      <w:szCs w:val="20"/>
    </w:rPr>
  </w:style>
  <w:style w:type="character" w:customStyle="1" w:styleId="810">
    <w:name w:val="标题 8 字符1"/>
    <w:basedOn w:val="a7"/>
    <w:semiHidden/>
    <w:locked/>
    <w:rsid w:val="003F67D6"/>
    <w:rPr>
      <w:rFonts w:ascii="Arial" w:eastAsia="黑体" w:hAnsi="Arial" w:cs="Times New Roman"/>
      <w:kern w:val="0"/>
      <w:sz w:val="24"/>
      <w:szCs w:val="20"/>
    </w:rPr>
  </w:style>
  <w:style w:type="character" w:customStyle="1" w:styleId="910">
    <w:name w:val="标题 9 字符1"/>
    <w:basedOn w:val="a7"/>
    <w:semiHidden/>
    <w:locked/>
    <w:rsid w:val="003F67D6"/>
    <w:rPr>
      <w:rFonts w:ascii="Arial" w:eastAsia="黑体" w:hAnsi="Arial" w:cs="Times New Roman"/>
      <w:kern w:val="0"/>
      <w:szCs w:val="20"/>
    </w:rPr>
  </w:style>
  <w:style w:type="character" w:customStyle="1" w:styleId="1f8">
    <w:name w:val="日期 字符1"/>
    <w:basedOn w:val="a7"/>
    <w:semiHidden/>
    <w:locked/>
    <w:rsid w:val="003F67D6"/>
    <w:rPr>
      <w:rFonts w:ascii="Times New Roman" w:eastAsia="宋体" w:hAnsi="Times New Roman" w:cs="Times New Roman"/>
      <w:b/>
      <w:kern w:val="0"/>
      <w:sz w:val="24"/>
      <w:szCs w:val="20"/>
    </w:rPr>
  </w:style>
  <w:style w:type="character" w:customStyle="1" w:styleId="1f9">
    <w:name w:val="正文文本缩进 字符1"/>
    <w:aliases w:val="正文文字缩进 字符1"/>
    <w:basedOn w:val="a7"/>
    <w:semiHidden/>
    <w:locked/>
    <w:rsid w:val="003F67D6"/>
    <w:rPr>
      <w:rFonts w:ascii="Times New Roman" w:eastAsia="宋体" w:hAnsi="Times New Roman" w:cs="Times New Roman"/>
      <w:sz w:val="28"/>
      <w:szCs w:val="20"/>
    </w:rPr>
  </w:style>
  <w:style w:type="character" w:customStyle="1" w:styleId="1fa">
    <w:name w:val="批注文字 字符1"/>
    <w:basedOn w:val="a7"/>
    <w:semiHidden/>
    <w:locked/>
    <w:rsid w:val="003F67D6"/>
    <w:rPr>
      <w:rFonts w:ascii="Times New Roman" w:eastAsia="宋体" w:hAnsi="Times New Roman" w:cs="Times New Roman"/>
      <w:szCs w:val="24"/>
    </w:rPr>
  </w:style>
  <w:style w:type="character" w:customStyle="1" w:styleId="1fb">
    <w:name w:val="批注主题 字符1"/>
    <w:basedOn w:val="1fa"/>
    <w:semiHidden/>
    <w:locked/>
    <w:rsid w:val="003F67D6"/>
    <w:rPr>
      <w:rFonts w:ascii="Times New Roman" w:eastAsia="宋体" w:hAnsi="Times New Roman" w:cs="Times New Roman"/>
      <w:b/>
      <w:bCs/>
      <w:szCs w:val="24"/>
    </w:rPr>
  </w:style>
  <w:style w:type="character" w:customStyle="1" w:styleId="1fc">
    <w:name w:val="标题 字符1"/>
    <w:basedOn w:val="a7"/>
    <w:locked/>
    <w:rsid w:val="003F67D6"/>
    <w:rPr>
      <w:rFonts w:ascii="Arial" w:eastAsia="宋体" w:hAnsi="Arial" w:cs="Times New Roman"/>
      <w:b/>
      <w:kern w:val="0"/>
      <w:sz w:val="32"/>
      <w:szCs w:val="20"/>
    </w:rPr>
  </w:style>
  <w:style w:type="character" w:customStyle="1" w:styleId="1fd">
    <w:name w:val="称呼 字符1"/>
    <w:basedOn w:val="a7"/>
    <w:semiHidden/>
    <w:locked/>
    <w:rsid w:val="003F67D6"/>
    <w:rPr>
      <w:rFonts w:ascii="Times New Roman" w:eastAsia="宋体" w:hAnsi="Times New Roman" w:cs="Times New Roman"/>
      <w:kern w:val="0"/>
      <w:szCs w:val="20"/>
    </w:rPr>
  </w:style>
  <w:style w:type="character" w:customStyle="1" w:styleId="1fe">
    <w:name w:val="结束语 字符1"/>
    <w:basedOn w:val="a7"/>
    <w:semiHidden/>
    <w:locked/>
    <w:rsid w:val="003F67D6"/>
    <w:rPr>
      <w:rFonts w:ascii="Times New Roman" w:eastAsia="宋体" w:hAnsi="Times New Roman" w:cs="Times New Roman"/>
      <w:kern w:val="0"/>
      <w:szCs w:val="20"/>
    </w:rPr>
  </w:style>
  <w:style w:type="character" w:customStyle="1" w:styleId="1ff">
    <w:name w:val="签名 字符1"/>
    <w:basedOn w:val="a7"/>
    <w:semiHidden/>
    <w:locked/>
    <w:rsid w:val="003F67D6"/>
    <w:rPr>
      <w:rFonts w:ascii="Times New Roman" w:eastAsia="宋体" w:hAnsi="Times New Roman" w:cs="Times New Roman"/>
      <w:kern w:val="0"/>
      <w:szCs w:val="20"/>
    </w:rPr>
  </w:style>
  <w:style w:type="character" w:customStyle="1" w:styleId="1ff0">
    <w:name w:val="信息标题 字符1"/>
    <w:basedOn w:val="a7"/>
    <w:semiHidden/>
    <w:locked/>
    <w:rsid w:val="003F67D6"/>
    <w:rPr>
      <w:rFonts w:ascii="Arial" w:eastAsia="宋体" w:hAnsi="Arial" w:cs="Times New Roman"/>
      <w:kern w:val="0"/>
      <w:sz w:val="24"/>
      <w:szCs w:val="20"/>
      <w:shd w:val="pct20" w:color="auto" w:fill="auto"/>
    </w:rPr>
  </w:style>
  <w:style w:type="character" w:customStyle="1" w:styleId="1ff1">
    <w:name w:val="正文首行缩进 字符1"/>
    <w:basedOn w:val="1f5"/>
    <w:semiHidden/>
    <w:locked/>
    <w:rsid w:val="003F67D6"/>
    <w:rPr>
      <w:rFonts w:ascii="Times New Roman" w:eastAsia="宋体" w:hAnsi="Times New Roman" w:cs="Times New Roman"/>
      <w:kern w:val="0"/>
      <w:szCs w:val="20"/>
    </w:rPr>
  </w:style>
  <w:style w:type="character" w:customStyle="1" w:styleId="213">
    <w:name w:val="正文首行缩进 2 字符1"/>
    <w:basedOn w:val="1f9"/>
    <w:semiHidden/>
    <w:locked/>
    <w:rsid w:val="003F67D6"/>
    <w:rPr>
      <w:rFonts w:ascii="Times New Roman" w:eastAsia="宋体" w:hAnsi="Times New Roman" w:cs="Times New Roman"/>
      <w:kern w:val="0"/>
      <w:sz w:val="28"/>
      <w:szCs w:val="20"/>
    </w:rPr>
  </w:style>
  <w:style w:type="character" w:customStyle="1" w:styleId="1ff2">
    <w:name w:val="注释标题 字符1"/>
    <w:basedOn w:val="a7"/>
    <w:semiHidden/>
    <w:locked/>
    <w:rsid w:val="003F67D6"/>
    <w:rPr>
      <w:rFonts w:ascii="Times New Roman" w:eastAsia="宋体" w:hAnsi="Times New Roman" w:cs="Times New Roman"/>
      <w:kern w:val="0"/>
      <w:szCs w:val="20"/>
    </w:rPr>
  </w:style>
  <w:style w:type="table" w:customStyle="1" w:styleId="120">
    <w:name w:val="彩色型 12"/>
    <w:basedOn w:val="a8"/>
    <w:next w:val="1f"/>
    <w:semiHidden/>
    <w:unhideWhenUsed/>
    <w:rsid w:val="003F67D6"/>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56">
    <w:name w:val="网格型5"/>
    <w:basedOn w:val="a8"/>
    <w:next w:val="afffa"/>
    <w:uiPriority w:val="59"/>
    <w:rsid w:val="003F67D6"/>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网格型6"/>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3b">
    <w:name w:val="无列表3"/>
    <w:next w:val="a9"/>
    <w:uiPriority w:val="99"/>
    <w:semiHidden/>
    <w:unhideWhenUsed/>
    <w:rsid w:val="003F67D6"/>
  </w:style>
  <w:style w:type="table" w:customStyle="1" w:styleId="72">
    <w:name w:val="网格型7"/>
    <w:basedOn w:val="a8"/>
    <w:next w:val="afffa"/>
    <w:uiPriority w:val="5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彩色型 13"/>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511">
    <w:name w:val="网格型5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47">
    <w:name w:val="无列表4"/>
    <w:next w:val="a9"/>
    <w:uiPriority w:val="99"/>
    <w:semiHidden/>
    <w:unhideWhenUsed/>
    <w:rsid w:val="003F67D6"/>
  </w:style>
  <w:style w:type="table" w:customStyle="1" w:styleId="82">
    <w:name w:val="网格型8"/>
    <w:basedOn w:val="a8"/>
    <w:next w:val="afffa"/>
    <w:uiPriority w:val="3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彩色型 14"/>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112">
    <w:name w:val="网格型1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Grid1"/>
    <w:rsid w:val="003F67D6"/>
    <w:rPr>
      <w:rFonts w:asciiTheme="minorHAnsi" w:eastAsiaTheme="minorEastAsia" w:hAnsiTheme="minorHAnsi" w:cstheme="minorBidi"/>
      <w:kern w:val="2"/>
      <w:sz w:val="21"/>
      <w:szCs w:val="22"/>
    </w:rPr>
    <w:tblPr>
      <w:tblCellMar>
        <w:top w:w="0" w:type="dxa"/>
        <w:left w:w="0" w:type="dxa"/>
        <w:bottom w:w="0" w:type="dxa"/>
        <w:right w:w="0" w:type="dxa"/>
      </w:tblCellMar>
    </w:tblPr>
  </w:style>
  <w:style w:type="table" w:customStyle="1" w:styleId="214">
    <w:name w:val="网格型2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113">
    <w:name w:val="无列表11"/>
    <w:next w:val="a9"/>
    <w:uiPriority w:val="99"/>
    <w:semiHidden/>
    <w:unhideWhenUsed/>
    <w:rsid w:val="003F67D6"/>
  </w:style>
  <w:style w:type="table" w:customStyle="1" w:styleId="313">
    <w:name w:val="网格型31"/>
    <w:basedOn w:val="a8"/>
    <w:next w:val="afffa"/>
    <w:uiPriority w:val="5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彩色型 111"/>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411">
    <w:name w:val="网格型4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215">
    <w:name w:val="无列表21"/>
    <w:next w:val="a9"/>
    <w:uiPriority w:val="99"/>
    <w:semiHidden/>
    <w:unhideWhenUsed/>
    <w:rsid w:val="003F67D6"/>
  </w:style>
  <w:style w:type="table" w:customStyle="1" w:styleId="121">
    <w:name w:val="彩色型 121"/>
    <w:basedOn w:val="a8"/>
    <w:next w:val="1f"/>
    <w:semiHidden/>
    <w:unhideWhenUsed/>
    <w:rsid w:val="003F67D6"/>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520">
    <w:name w:val="网格型52"/>
    <w:basedOn w:val="a8"/>
    <w:next w:val="afffa"/>
    <w:uiPriority w:val="59"/>
    <w:rsid w:val="003F67D6"/>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网格型6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314">
    <w:name w:val="无列表31"/>
    <w:next w:val="a9"/>
    <w:uiPriority w:val="99"/>
    <w:semiHidden/>
    <w:unhideWhenUsed/>
    <w:rsid w:val="003F67D6"/>
  </w:style>
  <w:style w:type="table" w:customStyle="1" w:styleId="711">
    <w:name w:val="网格型71"/>
    <w:basedOn w:val="a8"/>
    <w:next w:val="afffa"/>
    <w:uiPriority w:val="5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彩色型 131"/>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5110">
    <w:name w:val="网格型51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92">
    <w:name w:val="网格型9"/>
    <w:basedOn w:val="a8"/>
    <w:next w:val="afffa"/>
    <w:uiPriority w:val="3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彩色型 15"/>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122">
    <w:name w:val="网格型12"/>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Grid2"/>
    <w:rsid w:val="003F67D6"/>
    <w:rPr>
      <w:rFonts w:asciiTheme="minorHAnsi" w:eastAsiaTheme="minorEastAsia" w:hAnsiTheme="minorHAnsi" w:cstheme="minorBidi"/>
      <w:kern w:val="2"/>
      <w:sz w:val="21"/>
      <w:szCs w:val="22"/>
    </w:rPr>
    <w:tblPr>
      <w:tblCellMar>
        <w:top w:w="0" w:type="dxa"/>
        <w:left w:w="0" w:type="dxa"/>
        <w:bottom w:w="0" w:type="dxa"/>
        <w:right w:w="0" w:type="dxa"/>
      </w:tblCellMar>
    </w:tblPr>
  </w:style>
  <w:style w:type="table" w:customStyle="1" w:styleId="223">
    <w:name w:val="网格型22"/>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320">
    <w:name w:val="网格型32"/>
    <w:basedOn w:val="a8"/>
    <w:next w:val="afffa"/>
    <w:uiPriority w:val="5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彩色型 112"/>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420">
    <w:name w:val="网格型42"/>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220">
    <w:name w:val="彩色型 122"/>
    <w:basedOn w:val="a8"/>
    <w:next w:val="1f"/>
    <w:semiHidden/>
    <w:unhideWhenUsed/>
    <w:rsid w:val="003F67D6"/>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530">
    <w:name w:val="网格型53"/>
    <w:basedOn w:val="a8"/>
    <w:next w:val="afffa"/>
    <w:uiPriority w:val="59"/>
    <w:rsid w:val="003F67D6"/>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网格型62"/>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720">
    <w:name w:val="网格型72"/>
    <w:basedOn w:val="a8"/>
    <w:next w:val="afffa"/>
    <w:uiPriority w:val="5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彩色型 132"/>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512">
    <w:name w:val="网格型512"/>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811">
    <w:name w:val="网格型81"/>
    <w:basedOn w:val="a8"/>
    <w:next w:val="afffa"/>
    <w:uiPriority w:val="3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彩色型 141"/>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1111">
    <w:name w:val="网格型11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Grid11"/>
    <w:rsid w:val="003F67D6"/>
    <w:rPr>
      <w:rFonts w:asciiTheme="minorHAnsi" w:eastAsiaTheme="minorEastAsia" w:hAnsiTheme="minorHAnsi" w:cstheme="minorBidi"/>
      <w:kern w:val="2"/>
      <w:sz w:val="21"/>
      <w:szCs w:val="22"/>
    </w:rPr>
    <w:tblPr>
      <w:tblCellMar>
        <w:top w:w="0" w:type="dxa"/>
        <w:left w:w="0" w:type="dxa"/>
        <w:bottom w:w="0" w:type="dxa"/>
        <w:right w:w="0" w:type="dxa"/>
      </w:tblCellMar>
    </w:tblPr>
  </w:style>
  <w:style w:type="table" w:customStyle="1" w:styleId="2110">
    <w:name w:val="网格型21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3110">
    <w:name w:val="网格型311"/>
    <w:basedOn w:val="a8"/>
    <w:next w:val="afffa"/>
    <w:uiPriority w:val="5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彩色型 1111"/>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4110">
    <w:name w:val="网格型41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211">
    <w:name w:val="彩色型 1211"/>
    <w:basedOn w:val="a8"/>
    <w:next w:val="1f"/>
    <w:semiHidden/>
    <w:unhideWhenUsed/>
    <w:rsid w:val="003F67D6"/>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521">
    <w:name w:val="网格型521"/>
    <w:basedOn w:val="a8"/>
    <w:next w:val="afffa"/>
    <w:uiPriority w:val="59"/>
    <w:rsid w:val="003F67D6"/>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网格型61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7110">
    <w:name w:val="网格型711"/>
    <w:basedOn w:val="a8"/>
    <w:next w:val="afffa"/>
    <w:uiPriority w:val="59"/>
    <w:rsid w:val="003F67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彩色型 1311"/>
    <w:basedOn w:val="a8"/>
    <w:next w:val="1f"/>
    <w:rsid w:val="003F67D6"/>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5111">
    <w:name w:val="网格型5111"/>
    <w:basedOn w:val="a8"/>
    <w:next w:val="afffa"/>
    <w:uiPriority w:val="59"/>
    <w:rsid w:val="003F67D6"/>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FA737F-44ED-4364-83D8-3179EA81B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2098</TotalTime>
  <Pages>20</Pages>
  <Words>2246</Words>
  <Characters>12805</Characters>
  <Application>Microsoft Office Word</Application>
  <DocSecurity>0</DocSecurity>
  <Lines>106</Lines>
  <Paragraphs>30</Paragraphs>
  <ScaleCrop>false</ScaleCrop>
  <Company>CNPE</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cnpe</dc:creator>
  <cp:lastModifiedBy>Z77088</cp:lastModifiedBy>
  <cp:revision>82</cp:revision>
  <cp:lastPrinted>2023-07-25T03:56:00Z</cp:lastPrinted>
  <dcterms:created xsi:type="dcterms:W3CDTF">2026-03-22T10:32:00Z</dcterms:created>
  <dcterms:modified xsi:type="dcterms:W3CDTF">2026-05-27T12:02:00Z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4F66FC5826E7408DBC16D237F215434B</vt:lpwstr>
  </property>
</Properties>
</file>